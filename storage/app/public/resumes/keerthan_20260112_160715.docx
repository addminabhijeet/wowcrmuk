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BD022">
      <w:pPr>
        <w:spacing w:after="0" w:line="240" w:lineRule="auto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4"/>
          <w:szCs w:val="20"/>
        </w:rPr>
        <w:t xml:space="preserve">  Keerthan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                    .Net Developer</w:t>
      </w:r>
    </w:p>
    <w:p w14:paraId="42A85F08">
      <w:pPr>
        <w:spacing w:after="0" w:line="240" w:lineRule="auto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Email: </w:t>
      </w:r>
      <w:r>
        <w:t>Keerthan0108@gmail.com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                                                    Ph #: 2169722916 </w:t>
      </w:r>
      <w:r>
        <w:rPr>
          <w:rFonts w:ascii="Arial" w:hAnsi="Arial" w:eastAsia="Palatino Linotype" w:cs="Arial"/>
          <w:b/>
          <w:color w:val="000000"/>
          <w:sz w:val="20"/>
          <w:szCs w:val="20"/>
        </w:rPr>
        <w:t>‬</w:t>
      </w:r>
    </w:p>
    <w:p w14:paraId="13863DD6">
      <w:pPr>
        <w:spacing w:after="0" w:line="240" w:lineRule="auto"/>
        <w:jc w:val="center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</w:p>
    <w:p w14:paraId="5C1105F1">
      <w:pPr>
        <w:shd w:val="clear" w:color="auto" w:fill="F2F2F2"/>
        <w:spacing w:after="0" w:line="240" w:lineRule="auto"/>
        <w:jc w:val="both"/>
        <w:rPr>
          <w:rFonts w:ascii="Candara" w:hAnsi="Candara" w:eastAsia="Palatino Linotype" w:cs="Palatino Linotype"/>
          <w:b/>
          <w:i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i/>
          <w:color w:val="000000"/>
          <w:sz w:val="20"/>
          <w:szCs w:val="20"/>
        </w:rPr>
        <w:t>PROFESSIONAL SUMMARY:</w:t>
      </w:r>
    </w:p>
    <w:p w14:paraId="6087D8A1">
      <w:pPr>
        <w:spacing w:after="0" w:line="240" w:lineRule="auto"/>
        <w:jc w:val="both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</w:p>
    <w:p w14:paraId="1D51FD5A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hAnsi="Candara" w:eastAsia="Times New Roman" w:cs="Times New Roman"/>
          <w:b/>
          <w:bCs/>
          <w:color w:val="000000"/>
          <w:sz w:val="20"/>
          <w:szCs w:val="20"/>
          <w:lang w:val="en-US"/>
        </w:rPr>
        <w:t>3+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 xml:space="preserve"> years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of professional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IT experience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as a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.NET Developer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with expertise in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Application Design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development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maintenance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438228E5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Extensive experience in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Software Development Life Cycle (SDLC)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which includes the following phases: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Analysis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Design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Development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Implementation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Testing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Usage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of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Enterprise Web Applications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Stand-Alone Applications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Distributed Applications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087EBF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Proficiency in designing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ASP.NET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based Graphical User Interfaces (GUI’S) with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CSS, JavaScript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,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AJAX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,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and jQuery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,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Angular Js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,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Bootstrap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and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HTML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.</w:t>
      </w:r>
    </w:p>
    <w:p w14:paraId="1889CF57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Professional expertise in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.NET Framework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versions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4.8/4.7.2/4.6/4.5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.NET Core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/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 Core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versions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2.x/3.0/3.1/5, .Net 8/7,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 Core Identity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Entity Framework (EF) Core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Razor Core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MVC Core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 Core Dependency Injection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1A8E3D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Hands on experience in AWS Lambda API and .Net core.</w:t>
      </w:r>
    </w:p>
    <w:p w14:paraId="59C29D15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programmer proficient in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C#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ADO.NET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Web Forms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Web Services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various versions of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Angular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LINQ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WCF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MVC5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AJAX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Entity Framework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multiple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databases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7E196250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Experience in developing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AJAX toolkits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CSS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Master Pages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for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 Web custom controls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user controls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32E8CCD9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Extensive experience in the implementation of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Microsoft Azure-based IAAS, PAAS,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SAAS.</w:t>
      </w:r>
    </w:p>
    <w:p w14:paraId="5C111899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Comprehensive understanding of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HTML5, CSS3, DHTML, JavaScript, XML, jQuery, Visual InterDev, Master Page, AJAX, JSON, AngularJS, Angular, Node.JS Knockout JS,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Bootstrap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is required.</w:t>
      </w:r>
    </w:p>
    <w:p w14:paraId="6B43C75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Provided Source Control and Version Control using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Git 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and project management using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Jira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and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Azure DevOps.</w:t>
      </w:r>
    </w:p>
    <w:p w14:paraId="7D67E092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Solid experience with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Visual Studio, SQL Profiler, Fiddler, SOAP UI, Postman, and LINQ Pad.</w:t>
      </w:r>
    </w:p>
    <w:p w14:paraId="215DEB34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Detailed experience in designing, maintaining,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tuning SQL databases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developing SQL queries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/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scripts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stored procedures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TSQL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using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SQL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Server.</w:t>
      </w:r>
    </w:p>
    <w:p w14:paraId="0E521529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/>
          <w:sz w:val="20"/>
          <w:szCs w:val="20"/>
        </w:rPr>
        <w:t>Configured Kubernetes resources (e.g., Pods, Deployments, Services, Ingress) to support microservices architectures.</w:t>
      </w:r>
    </w:p>
    <w:p w14:paraId="2F66336B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Expert in both legacy and modern technologies including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Classic ASP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DAOs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ASMX Web Services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WCF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Win Forms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Web Forms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ADO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HTML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XML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Crystal Reports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AJAX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Web Patterns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0547931A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Proven programmer proficient in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C#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ADO.NET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Web Forms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Web Services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various versions of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Angular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LINQ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WCF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MVC5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AJAX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Entity Framework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multiple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databases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015E742D">
      <w:pPr>
        <w:pStyle w:val="31"/>
        <w:numPr>
          <w:ilvl w:val="0"/>
          <w:numId w:val="1"/>
        </w:numPr>
        <w:spacing w:after="0" w:line="240" w:lineRule="auto"/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Experience in developing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AJAX toolkits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CSS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Master Pages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for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ASP.NET Web custom controls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 xml:space="preserve"> and </w:t>
      </w:r>
      <w:r>
        <w:rPr>
          <w:rFonts w:ascii="Candara" w:hAnsi="Candara" w:eastAsia="Times New Roman" w:cs="Times New Roman"/>
          <w:b/>
          <w:bCs/>
          <w:color w:val="000000"/>
          <w:sz w:val="20"/>
          <w:szCs w:val="20"/>
          <w:lang w:val="en-US"/>
        </w:rPr>
        <w:t>user controls</w:t>
      </w:r>
      <w:r>
        <w:rPr>
          <w:rFonts w:ascii="Candara" w:hAnsi="Candara" w:eastAsia="Times New Roman" w:cs="Times New Roman"/>
          <w:color w:val="000000"/>
          <w:sz w:val="20"/>
          <w:szCs w:val="20"/>
          <w:lang w:val="en-US"/>
        </w:rPr>
        <w:t>.</w:t>
      </w:r>
    </w:p>
    <w:p w14:paraId="5EB96EEE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Extensive experience in the implementation of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Microsoft Azure-based IAAS, PAAS,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SAAS.</w:t>
      </w:r>
    </w:p>
    <w:p w14:paraId="14B8CD0A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Comprehensive understanding of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HTML5, CSS3, DHTML, JavaScript, XML, jQuery, Visual InterDev, Master Page, AJAX, JSON, AngularJS, Angular, Node.JS Knockout JS,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Bootstrap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is required.</w:t>
      </w:r>
    </w:p>
    <w:p w14:paraId="56AE5BB2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Solid experience with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Visual Studio, SQL Profiler, Fiddler, SOAP UI, Postman, and LINQ Pad.</w:t>
      </w:r>
    </w:p>
    <w:p w14:paraId="6FA32378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Detailed experience in designing, maintaining,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tuning SQL databases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developing SQL queries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/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scripts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stored procedures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TSQL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using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SQL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Server.</w:t>
      </w:r>
    </w:p>
    <w:p w14:paraId="041808FC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cs="Times New Roman"/>
          <w:b/>
          <w:color w:val="000000"/>
          <w:sz w:val="20"/>
          <w:szCs w:val="20"/>
        </w:rPr>
        <w:t xml:space="preserve">Designed RESTful APIs and gRPC endpoints for seamless communication between microservices. </w:t>
      </w:r>
    </w:p>
    <w:p w14:paraId="36EEC0E3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Proficient in working with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Azure Cloud IAAS, PAAS,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SAAS.</w:t>
      </w:r>
    </w:p>
    <w:p w14:paraId="3C7406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Experience with Software Development Processes &amp; Models: Agile, Scrum, Waterfall.</w:t>
      </w:r>
    </w:p>
    <w:p w14:paraId="75DC299A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Experience in system architecture, design, and development of Client-Server and Distributed Web Applications 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MVC, MVVM, 3-Tire, REST Architecture, WEB APIs,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N-Tier Architectures.</w:t>
      </w:r>
    </w:p>
    <w:p w14:paraId="6C5C130D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Hands on experience in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Azure Cloud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Azure Command Line Interface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for developing Web-Applications.</w:t>
      </w:r>
    </w:p>
    <w:p w14:paraId="51D21FE5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Experience with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.NET Remoting, Multi-threading, Assemblies (Private, Shared, and GAC), IIS,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Serialization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</w:t>
      </w:r>
    </w:p>
    <w:p w14:paraId="567C53CF">
      <w:pPr>
        <w:numPr>
          <w:ilvl w:val="0"/>
          <w:numId w:val="1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Excellent analytical and interpersonal skills, quick learner, and good performer in both team and independent settings.</w:t>
      </w:r>
    </w:p>
    <w:p w14:paraId="09AB53AA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</w:p>
    <w:p w14:paraId="65DE7BD0">
      <w:pPr>
        <w:shd w:val="clear" w:color="auto" w:fill="F2F2F2"/>
        <w:spacing w:after="0" w:line="240" w:lineRule="auto"/>
        <w:jc w:val="both"/>
        <w:rPr>
          <w:rFonts w:ascii="Candara" w:hAnsi="Candara" w:eastAsia="Palatino Linotype" w:cs="Palatino Linotype"/>
          <w:b/>
          <w:i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i/>
          <w:color w:val="000000"/>
          <w:sz w:val="20"/>
          <w:szCs w:val="20"/>
        </w:rPr>
        <w:t>TECHNICAL SKILLS:</w:t>
      </w:r>
    </w:p>
    <w:p w14:paraId="6E59EE11">
      <w:pPr>
        <w:spacing w:after="0" w:line="240" w:lineRule="auto"/>
        <w:jc w:val="both"/>
        <w:rPr>
          <w:rFonts w:ascii="Candara" w:hAnsi="Candara" w:eastAsia="Palatino Linotype" w:cs="Palatino Linotype"/>
          <w:color w:val="000000"/>
          <w:sz w:val="20"/>
          <w:szCs w:val="20"/>
        </w:rPr>
      </w:pPr>
    </w:p>
    <w:tbl>
      <w:tblPr>
        <w:tblStyle w:val="1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7819"/>
      </w:tblGrid>
      <w:tr w14:paraId="5B536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3BF580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3660" w:type="pct"/>
          </w:tcPr>
          <w:p w14:paraId="5C03D9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  <w:t>C#, VB, SQL, JavaScript, TypeScript and.NET</w:t>
            </w:r>
          </w:p>
        </w:tc>
      </w:tr>
      <w:tr w14:paraId="40946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7F35CCE6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.Net Technologies</w:t>
            </w:r>
          </w:p>
        </w:tc>
        <w:tc>
          <w:tcPr>
            <w:tcW w:w="3660" w:type="pct"/>
          </w:tcPr>
          <w:p w14:paraId="239BEF16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  <w:t>.Net Core, ASP.Net, ADO.Net, .Net 8/7/6, Entity, LINQ , Web Services, Web Forms, Win Forms, AJAX, ASP.NET MVC, Azure, SharePoint, WCF, Web API</w:t>
            </w:r>
          </w:p>
        </w:tc>
      </w:tr>
      <w:tr w14:paraId="1A445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6FFC4620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  <w:highlight w:val="white"/>
              </w:rPr>
              <w:t>Front-End Technologies</w:t>
            </w:r>
          </w:p>
        </w:tc>
        <w:tc>
          <w:tcPr>
            <w:tcW w:w="3660" w:type="pct"/>
          </w:tcPr>
          <w:p w14:paraId="0E3D8C99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  <w:t>Angular Versions</w:t>
            </w: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  <w:highlight w:val="white"/>
              </w:rPr>
              <w:t>,</w:t>
            </w: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  <w:t xml:space="preserve"> Bootstrap, jQuery, Script, HTML5, CSS3, XML, AJAX, JSON, Material Design, Type Script, </w:t>
            </w:r>
          </w:p>
        </w:tc>
      </w:tr>
      <w:tr w14:paraId="41EFB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60567E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Reporting Tools</w:t>
            </w:r>
          </w:p>
        </w:tc>
        <w:tc>
          <w:tcPr>
            <w:tcW w:w="3660" w:type="pct"/>
          </w:tcPr>
          <w:p w14:paraId="637191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  <w:t>QL Reporting Services (SSRS), SSIS, Crystal Reports, Telerik Reporting.</w:t>
            </w:r>
          </w:p>
        </w:tc>
      </w:tr>
      <w:tr w14:paraId="587A0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5A15CE8B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3660" w:type="pct"/>
          </w:tcPr>
          <w:p w14:paraId="2473F10C">
            <w:pPr>
              <w:spacing w:after="0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  <w:t>MS-SQL Server, Mongo DB, MS Access, Cosmos DB.</w:t>
            </w:r>
          </w:p>
        </w:tc>
      </w:tr>
      <w:tr w14:paraId="71356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040D604B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Versioning Tools</w:t>
            </w:r>
          </w:p>
        </w:tc>
        <w:tc>
          <w:tcPr>
            <w:tcW w:w="3660" w:type="pct"/>
          </w:tcPr>
          <w:p w14:paraId="4E32BC23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  <w:t>Microsoft Team Foundation Server (TFS), GIT</w:t>
            </w:r>
          </w:p>
        </w:tc>
      </w:tr>
      <w:tr w14:paraId="4A45B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7599872A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Cloud</w:t>
            </w:r>
          </w:p>
        </w:tc>
        <w:tc>
          <w:tcPr>
            <w:tcW w:w="3660" w:type="pct"/>
          </w:tcPr>
          <w:p w14:paraId="11DBCF4D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  <w:highlight w:val="white"/>
              </w:rPr>
              <w:t>Azure (Functions, DevOps, AKS, Cosmos DB), Kubernetes, Docker.</w:t>
            </w:r>
          </w:p>
        </w:tc>
      </w:tr>
      <w:tr w14:paraId="22614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1456F8DA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3660" w:type="pct"/>
          </w:tcPr>
          <w:p w14:paraId="398A5443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  <w:t>Jenkins</w:t>
            </w:r>
          </w:p>
        </w:tc>
      </w:tr>
      <w:tr w14:paraId="46025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pct"/>
          </w:tcPr>
          <w:p w14:paraId="096BA95D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3660" w:type="pct"/>
          </w:tcPr>
          <w:p w14:paraId="608FFD8A">
            <w:pPr>
              <w:spacing w:after="0" w:line="240" w:lineRule="auto"/>
              <w:jc w:val="both"/>
              <w:rPr>
                <w:rFonts w:ascii="Candara" w:hAnsi="Candara" w:eastAsia="Palatino Linotype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hAnsi="Candara" w:eastAsia="Palatino Linotype" w:cs="Palatino Linotype"/>
                <w:color w:val="000000"/>
                <w:sz w:val="20"/>
                <w:szCs w:val="20"/>
              </w:rPr>
              <w:t>Windows, iOS, Android</w:t>
            </w:r>
          </w:p>
        </w:tc>
      </w:tr>
    </w:tbl>
    <w:p w14:paraId="323D8825">
      <w:pPr>
        <w:spacing w:after="0" w:line="240" w:lineRule="auto"/>
        <w:jc w:val="both"/>
        <w:rPr>
          <w:rFonts w:ascii="Candara" w:hAnsi="Candara" w:eastAsia="Palatino Linotype" w:cs="Palatino Linotype"/>
          <w:color w:val="000000"/>
          <w:sz w:val="20"/>
          <w:szCs w:val="20"/>
        </w:rPr>
      </w:pPr>
    </w:p>
    <w:p w14:paraId="7174299F">
      <w:pPr>
        <w:shd w:val="clear" w:color="auto" w:fill="F2F2F2"/>
        <w:spacing w:after="0" w:line="240" w:lineRule="auto"/>
        <w:jc w:val="both"/>
        <w:rPr>
          <w:rFonts w:ascii="Candara" w:hAnsi="Candara" w:eastAsia="Palatino Linotype" w:cs="Palatino Linotype"/>
          <w:b/>
          <w:iCs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iCs/>
          <w:color w:val="000000"/>
          <w:sz w:val="20"/>
          <w:szCs w:val="20"/>
        </w:rPr>
        <w:t>PROFESSIONAL EXPERIENCE:</w:t>
      </w:r>
    </w:p>
    <w:p w14:paraId="7C1E3434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</w:p>
    <w:p w14:paraId="1F2EEFAB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Wells Forgo, San Francisco, CA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                          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bookmarkStart w:id="0" w:name="_Hlk207717011"/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                                   </w:t>
      </w:r>
      <w:r>
        <w:rPr>
          <w:rFonts w:hAnsi="Candara" w:eastAsia="Palatino Linotype" w:cs="Palatino Linotype"/>
          <w:b/>
          <w:color w:val="000000"/>
          <w:sz w:val="20"/>
          <w:szCs w:val="20"/>
          <w:lang w:val="en-US"/>
        </w:rPr>
        <w:t>Jul 2024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– Till Date</w:t>
      </w:r>
      <w:bookmarkEnd w:id="0"/>
    </w:p>
    <w:p w14:paraId="756E1D6C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.Net Developer</w:t>
      </w:r>
    </w:p>
    <w:p w14:paraId="2ECD7BB2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Participated in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requirements gathering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system analysis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design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development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Agile (Scrum)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methodologies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iterative development cycles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.</w:t>
      </w:r>
    </w:p>
    <w:p w14:paraId="33C6E997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Migrated applications from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.NET Framework 4.8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to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.NET 7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, leveraging improved performance, minimal APIs, and enhanced cross-platform compatibility.</w:t>
      </w:r>
    </w:p>
    <w:p w14:paraId="55B14D4C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Developed and maintained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responsive web applications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Angular 18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Azure IaaS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MongoDB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for scalable cloud-based solutions.</w:t>
      </w:r>
    </w:p>
    <w:p w14:paraId="036FD772">
      <w:pPr>
        <w:pStyle w:val="14"/>
        <w:numPr>
          <w:ilvl w:val="0"/>
          <w:numId w:val="2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Designed and implemented </w:t>
      </w:r>
      <w:r>
        <w:rPr>
          <w:rFonts w:ascii="Candara" w:hAnsi="Candara"/>
          <w:b/>
          <w:bCs/>
          <w:sz w:val="20"/>
          <w:szCs w:val="20"/>
        </w:rPr>
        <w:t>Docker</w:t>
      </w:r>
      <w:r>
        <w:rPr>
          <w:rFonts w:ascii="Candara" w:hAnsi="Candara"/>
          <w:sz w:val="20"/>
          <w:szCs w:val="20"/>
        </w:rPr>
        <w:t xml:space="preserve"> containers to package applications and dependencies, ensuring consistent environments across development, testing, and production.</w:t>
      </w:r>
    </w:p>
    <w:p w14:paraId="1B67EF2E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Upgraded front-end architecture from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AngularJS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to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Angular 18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, resulting in improved maintainability, modularity, and security.</w:t>
      </w:r>
    </w:p>
    <w:p w14:paraId="0BD322E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Manage various AWS/AZURE environment for provisioning of Linux servers and services implemented by the providers.</w:t>
      </w:r>
    </w:p>
    <w:p w14:paraId="7D3C3CA6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Implemented adaptive and responsive designs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Bootstrap CSS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, ensuring consistent UX across browsers and devices.</w:t>
      </w:r>
    </w:p>
    <w:p w14:paraId="1E554EBE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Consumed and integrated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RESTful APIs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Angular 18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with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ASP.NET Core 7 Web API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to enable seamless client-server communication.</w:t>
      </w:r>
    </w:p>
    <w:p w14:paraId="4A3240B2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Developed robust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Web API services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ASP.NET Core 7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C#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exposing functionality through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HTTP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SOAP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endpoints.</w:t>
      </w:r>
    </w:p>
    <w:p w14:paraId="24CE54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For front end development actively used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ASP.Net, CSS, JavaScript, AJAX control 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and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Telerik Controls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.</w:t>
      </w:r>
    </w:p>
    <w:p w14:paraId="7F386198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Implemented comprehensive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authentication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authorization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mechanisms, including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Forms Authentication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Role-Based Access Control (RBAC)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Claims-Based Identity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User Impersonation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.</w:t>
      </w:r>
    </w:p>
    <w:p w14:paraId="036EF2C0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Enforced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web security best practices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including protection against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Cross-Site Request Forgery (CSRF)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Cross-Site Scripting (XSS)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Clickjacking (UI redress attacks)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proper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X-Frame-Options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Content Security Policies (CSP)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anti-forgery tokens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.</w:t>
      </w:r>
    </w:p>
    <w:p w14:paraId="55D43787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Designed a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background task architecture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Azure Queues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for offloading processing tasks, integrating with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SQL Azure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for data storage and reporting.</w:t>
      </w:r>
    </w:p>
    <w:p w14:paraId="2C2173A5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Developed automated test scripts for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unit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integration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regression testing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using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NUnit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, improving code coverage and system reliability.</w:t>
      </w:r>
    </w:p>
    <w:p w14:paraId="3BE0CA21">
      <w:pPr>
        <w:pStyle w:val="31"/>
        <w:numPr>
          <w:ilvl w:val="0"/>
          <w:numId w:val="2"/>
        </w:numPr>
        <w:spacing w:before="100" w:beforeAutospacing="1" w:after="100" w:afterAutospacing="1"/>
        <w:rPr>
          <w:rFonts w:ascii="Candara" w:hAnsi="Candara" w:eastAsia="Times New Roman" w:cs="Times New Roman"/>
          <w:sz w:val="20"/>
          <w:szCs w:val="20"/>
        </w:rPr>
      </w:pPr>
      <w:r>
        <w:rPr>
          <w:rFonts w:ascii="Candara" w:hAnsi="Candara" w:eastAsia="Times New Roman" w:cs="Times New Roman"/>
          <w:sz w:val="20"/>
          <w:szCs w:val="20"/>
        </w:rPr>
        <w:t xml:space="preserve">Utilized Helm charts to streamline application deployments and manage Kubernetes configurations. </w:t>
      </w:r>
    </w:p>
    <w:p w14:paraId="483A7575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Resolved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SQL performance issues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tuned queries, and added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indexes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to enhance throughput in production environments.</w:t>
      </w:r>
    </w:p>
    <w:p w14:paraId="674615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Worked on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Git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as version control tool and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Azure DevOps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for team project management.</w:t>
      </w:r>
    </w:p>
    <w:p w14:paraId="2964E36F">
      <w:pPr>
        <w:pStyle w:val="31"/>
        <w:numPr>
          <w:ilvl w:val="0"/>
          <w:numId w:val="2"/>
        </w:numPr>
        <w:spacing w:before="100" w:beforeAutospacing="1" w:after="100" w:afterAutospacing="1"/>
        <w:rPr>
          <w:rFonts w:ascii="Candara" w:hAnsi="Candara" w:eastAsia="Times New Roman" w:cs="Times New Roman"/>
          <w:sz w:val="20"/>
          <w:szCs w:val="20"/>
        </w:rPr>
      </w:pPr>
      <w:r>
        <w:rPr>
          <w:rFonts w:ascii="Candara" w:hAnsi="Candara" w:eastAsia="Times New Roman" w:cs="Times New Roman"/>
          <w:sz w:val="20"/>
          <w:szCs w:val="20"/>
        </w:rPr>
        <w:t>Implemented service discovery and load balancing using tools like Consul or Kubernetes Service to ensure reliable inter-service communication.</w:t>
      </w:r>
    </w:p>
    <w:p w14:paraId="7BE4E63E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>Handled production support, addressing service desk tickets, triaging bugs, and resolving critical issues to ensure system stability.</w:t>
      </w:r>
    </w:p>
    <w:p w14:paraId="1E186A75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Used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Team Foundation Server (TFS)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for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source control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branching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code collaboration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among distributed teams.</w:t>
      </w:r>
    </w:p>
    <w:p w14:paraId="49C135EA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Led and coordinated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Scrum ceremonies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including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Daily Standups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Sprint Planning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, and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Retrospectives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>, facilitating agile delivery and team collaboration.</w:t>
      </w:r>
    </w:p>
    <w:p w14:paraId="76A775E1">
      <w:pPr>
        <w:pStyle w:val="31"/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Served as the primary contact for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project managers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and team leads to align technical implementation with business objectives.</w:t>
      </w:r>
    </w:p>
    <w:p w14:paraId="09250D57">
      <w:pPr>
        <w:pStyle w:val="31"/>
        <w:numPr>
          <w:ilvl w:val="0"/>
          <w:numId w:val="2"/>
        </w:numPr>
        <w:spacing w:after="0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Utilized </w:t>
      </w:r>
      <w:r>
        <w:rPr>
          <w:rFonts w:ascii="Candara" w:hAnsi="Candara" w:eastAsia="Times New Roman" w:cs="Times New Roman"/>
          <w:b/>
          <w:bCs/>
          <w:sz w:val="20"/>
          <w:szCs w:val="20"/>
          <w:lang w:val="en-US"/>
        </w:rPr>
        <w:t>JIRA</w:t>
      </w:r>
      <w:r>
        <w:rPr>
          <w:rFonts w:ascii="Candara" w:hAnsi="Candara" w:eastAsia="Times New Roman" w:cs="Times New Roman"/>
          <w:sz w:val="20"/>
          <w:szCs w:val="20"/>
          <w:lang w:val="en-US"/>
        </w:rPr>
        <w:t xml:space="preserve"> for managing user stories, bugs, and tasks, maintaining transparency and traceability throughout the development lifecycle.</w:t>
      </w:r>
    </w:p>
    <w:p w14:paraId="00D01CA4">
      <w:pPr>
        <w:spacing w:before="100" w:beforeAutospacing="1" w:after="100" w:afterAutospacing="1" w:line="240" w:lineRule="auto"/>
        <w:rPr>
          <w:rFonts w:ascii="Candara" w:hAnsi="Candara" w:eastAsia="Times New Roman" w:cs="Times New Roman"/>
          <w:sz w:val="20"/>
          <w:szCs w:val="20"/>
          <w:lang w:val="en-US"/>
        </w:rPr>
      </w:pP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Environment: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.Net 7, ASP.Net Web API 2, MVC 5, C#, Angular 17, HTML5, Angular CLI, NPM, Ajax, JSON, Azure, NUnit, Jira, TFS, Windows, Agile.</w:t>
      </w:r>
    </w:p>
    <w:p w14:paraId="3309843F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</w:p>
    <w:p w14:paraId="46D45EAD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</w:p>
    <w:p w14:paraId="05B00482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Olive Crypto solutions, India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                                                  Sep 2022 – Aug 2023</w:t>
      </w:r>
    </w:p>
    <w:p w14:paraId="09405B64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.Net Developer</w:t>
      </w:r>
    </w:p>
    <w:p w14:paraId="190B6E5B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Analyzed, designed, implemented, tested, and maintained software products during all phases of the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Software Development Life Cycle (SDLC)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</w:t>
      </w:r>
    </w:p>
    <w:p w14:paraId="2A19FD3B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Developed the application 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Developer Tool, ASP .Net 4.8, C#.Net, MVC 5, REST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technologies.</w:t>
      </w:r>
    </w:p>
    <w:p w14:paraId="06D869AB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Developed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CRUD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functionality in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ASP.NET MVC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Entity Framework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and implemented sorting,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filtering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paging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Entity Framework.</w:t>
      </w:r>
    </w:p>
    <w:p w14:paraId="270186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Business end user facing front pages using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Angular 2.0 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,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CSS 3, HTML 5, JavaScript and Bootstrap 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.</w:t>
      </w:r>
    </w:p>
    <w:p w14:paraId="77B6C557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Utilized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Angular CLI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to develop components, services, and directives.</w:t>
      </w:r>
    </w:p>
    <w:p w14:paraId="7F81E7A6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Developed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.NET Security features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including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Authentication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&amp;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Authorization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Forms-based Authentication, Authorizing Users, Roles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,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User Account Impersonation.</w:t>
      </w:r>
    </w:p>
    <w:p w14:paraId="249148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Set up and configuration of various instruments on AWS direct connect to create DEV/IT, UAT and Production environment for short-term internal projects.</w:t>
      </w:r>
    </w:p>
    <w:p w14:paraId="7FDDFD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 w:eastAsia="Times New Roman" w:cs="Open Sans"/>
          <w:sz w:val="21"/>
          <w:szCs w:val="21"/>
          <w:lang w:eastAsia="en-IN"/>
        </w:rPr>
      </w:pPr>
      <w:r>
        <w:rPr>
          <w:rFonts w:ascii="Candara" w:hAnsi="Candara"/>
          <w:sz w:val="20"/>
          <w:szCs w:val="20"/>
        </w:rPr>
        <w:t>Implemented auto-scaling and load balancing for Kubernetes clusters to handle variable workloads efficiently.</w:t>
      </w:r>
    </w:p>
    <w:p w14:paraId="044ED8C5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Involved in unit testing, integration testing, and deployment of the application by implementing Exception Handling Mechanism using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.NET Framework Classes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 Implemented and corrected a large number of defects and technical issues.</w:t>
      </w:r>
    </w:p>
    <w:p w14:paraId="0FD0EE81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Utilized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Jenkins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for continuous integration and continuous deployment. Managed the Versions, Labels, and Backups of the source code 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GitHub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</w:t>
      </w:r>
    </w:p>
    <w:p w14:paraId="59744AE8">
      <w:pPr>
        <w:pStyle w:val="14"/>
        <w:numPr>
          <w:ilvl w:val="0"/>
          <w:numId w:val="3"/>
        </w:numPr>
        <w:spacing w:after="0"/>
        <w:rPr>
          <w:rFonts w:ascii="Candara" w:hAnsi="Candara" w:eastAsia="Calibri"/>
          <w:b/>
          <w:color w:val="000000"/>
          <w:sz w:val="20"/>
          <w:szCs w:val="20"/>
        </w:rPr>
      </w:pPr>
      <w:r>
        <w:rPr>
          <w:rFonts w:ascii="Candara" w:hAnsi="Candara"/>
          <w:sz w:val="20"/>
          <w:szCs w:val="20"/>
        </w:rPr>
        <w:t>Collaborated with cross-functional teams to break down monolithic applications into microservices, improving development agility and system resilience.</w:t>
      </w:r>
    </w:p>
    <w:p w14:paraId="728B38A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Utilized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Git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and </w:t>
      </w:r>
      <w:r>
        <w:rPr>
          <w:rFonts w:ascii="Candara" w:hAnsi="Candara" w:eastAsia="Times New Roman" w:cs="Open Sans"/>
          <w:b/>
          <w:bCs/>
          <w:color w:val="000000"/>
          <w:sz w:val="20"/>
          <w:szCs w:val="20"/>
          <w:lang w:eastAsia="en-IN"/>
        </w:rPr>
        <w:t>Jira</w:t>
      </w:r>
      <w:r>
        <w:rPr>
          <w:rFonts w:ascii="Candara" w:hAnsi="Candara" w:eastAsia="Times New Roman" w:cs="Open Sans"/>
          <w:sz w:val="20"/>
          <w:szCs w:val="20"/>
          <w:lang w:eastAsia="en-IN"/>
        </w:rPr>
        <w:t> for version control and team project management.</w:t>
      </w:r>
    </w:p>
    <w:p w14:paraId="6950F4E1">
      <w:pPr>
        <w:pStyle w:val="14"/>
        <w:numPr>
          <w:ilvl w:val="0"/>
          <w:numId w:val="3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Optimized </w:t>
      </w:r>
      <w:r>
        <w:rPr>
          <w:rFonts w:ascii="Candara" w:hAnsi="Candara"/>
          <w:b/>
          <w:bCs/>
          <w:sz w:val="20"/>
          <w:szCs w:val="20"/>
        </w:rPr>
        <w:t>Docker</w:t>
      </w:r>
      <w:r>
        <w:rPr>
          <w:rFonts w:ascii="Candara" w:hAnsi="Candara"/>
          <w:sz w:val="20"/>
          <w:szCs w:val="20"/>
        </w:rPr>
        <w:t xml:space="preserve"> images for minimal size and faster deployment, improving CI/CD pipeline efficiency.</w:t>
      </w:r>
    </w:p>
    <w:p w14:paraId="62B38653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Assisted with the maintenance, debugging, and resolution of open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JIRA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issues</w:t>
      </w:r>
    </w:p>
    <w:p w14:paraId="5537E0DC">
      <w:pPr>
        <w:numPr>
          <w:ilvl w:val="0"/>
          <w:numId w:val="3"/>
        </w:numPr>
        <w:spacing w:after="0" w:line="240" w:lineRule="auto"/>
        <w:rPr>
          <w:rFonts w:ascii="Candara" w:hAnsi="Candara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Implemented several changes to improve the performance of the application and addressed a number of existing issues.</w:t>
      </w:r>
      <w:r>
        <w:rPr>
          <w:rFonts w:ascii="Candara" w:hAnsi="Candara" w:eastAsia="Trebuchet MS" w:cs="Times New Roman"/>
          <w:color w:val="000000"/>
          <w:sz w:val="20"/>
          <w:szCs w:val="20"/>
        </w:rPr>
        <w:br w:type="textWrapping"/>
      </w:r>
    </w:p>
    <w:p w14:paraId="4833F941">
      <w:pPr>
        <w:spacing w:after="0" w:line="240" w:lineRule="auto"/>
        <w:jc w:val="both"/>
        <w:rPr>
          <w:rFonts w:ascii="Candara" w:hAnsi="Candara" w:eastAsia="Trebuchet MS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Environment: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ASP.Net 4.8, C#, MVC, Bootstrap, Angular 6/7, Rest API, Azure, HTML5, CSS3, AJAX, SQL Server 2017, Jenkins, GITHUB, Jira, Agile, Windows.</w:t>
      </w:r>
    </w:p>
    <w:p w14:paraId="7AD68207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</w:p>
    <w:p w14:paraId="7F02267F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Primoris Systems LLC</w:t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ab/>
      </w: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 xml:space="preserve">                                     Jul 2021 – Aug 2022 </w:t>
      </w:r>
    </w:p>
    <w:p w14:paraId="4E043C3A">
      <w:pPr>
        <w:spacing w:after="0" w:line="240" w:lineRule="auto"/>
        <w:jc w:val="both"/>
        <w:rPr>
          <w:rFonts w:ascii="Candara" w:hAnsi="Candara" w:eastAsia="Palatino Linotype" w:cs="Palatino Linotype"/>
          <w:b/>
          <w:color w:val="000000"/>
          <w:sz w:val="20"/>
          <w:szCs w:val="20"/>
        </w:rPr>
      </w:pPr>
      <w:r>
        <w:rPr>
          <w:rFonts w:ascii="Candara" w:hAnsi="Candara" w:eastAsia="Palatino Linotype" w:cs="Palatino Linotype"/>
          <w:b/>
          <w:color w:val="000000"/>
          <w:sz w:val="20"/>
          <w:szCs w:val="20"/>
        </w:rPr>
        <w:t>.Net Developer</w:t>
      </w:r>
    </w:p>
    <w:p w14:paraId="6A72DB95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Participated in the entire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Software Development Life Cycle (SDLC)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of the application design, implementation, testing, deployment, and maintenance processes.</w:t>
      </w:r>
    </w:p>
    <w:p w14:paraId="02EFE76B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Prepared design documents by analyzing business specifications (use cases, sequence diagrams) and working with users.</w:t>
      </w:r>
    </w:p>
    <w:p w14:paraId="01D2BE61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Utilized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HTML, CSS3, Angular 2/4, JQuery, AJAX, JavaScript, ASP.Net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to create responsive web pages.</w:t>
      </w:r>
    </w:p>
    <w:p w14:paraId="56B058F8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Validated client side with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JavaScript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server side with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ASP.Net validation controls.</w:t>
      </w:r>
    </w:p>
    <w:p w14:paraId="06023A96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Utilized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ADO.NET transaction management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to implement business and data access components (as separate assemblies).</w:t>
      </w:r>
    </w:p>
    <w:p w14:paraId="316FBB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 w:eastAsia="Times New Roman" w:cs="Open Sans"/>
          <w:sz w:val="20"/>
          <w:szCs w:val="20"/>
          <w:lang w:eastAsia="en-IN"/>
        </w:rPr>
        <w:t>Responsible for establishing schedule and process for product/iteration demo’s and facilitate across scrum teams</w:t>
      </w:r>
    </w:p>
    <w:p w14:paraId="71F5903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ndara" w:hAnsi="Candara" w:eastAsia="Times New Roman" w:cs="Open Sans"/>
          <w:sz w:val="20"/>
          <w:szCs w:val="20"/>
          <w:lang w:eastAsia="en-IN"/>
        </w:rPr>
      </w:pPr>
      <w:r>
        <w:rPr>
          <w:rFonts w:ascii="Candara" w:hAnsi="Candara"/>
          <w:sz w:val="20"/>
          <w:szCs w:val="20"/>
        </w:rPr>
        <w:t xml:space="preserve">Configured </w:t>
      </w:r>
      <w:r>
        <w:rPr>
          <w:rFonts w:ascii="Candara" w:hAnsi="Candara"/>
          <w:b/>
          <w:bCs/>
          <w:sz w:val="20"/>
          <w:szCs w:val="20"/>
        </w:rPr>
        <w:t>Docker</w:t>
      </w:r>
      <w:r>
        <w:rPr>
          <w:rFonts w:ascii="Candara" w:hAnsi="Candara"/>
          <w:sz w:val="20"/>
          <w:szCs w:val="20"/>
        </w:rPr>
        <w:t xml:space="preserve"> Compose for multi-container applications, streamlining local development and testing workflows.</w:t>
      </w:r>
    </w:p>
    <w:p w14:paraId="2C1B83BB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Used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SOAP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to develop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N-tier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distributed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.NET apps.</w:t>
      </w:r>
    </w:p>
    <w:p w14:paraId="08B749C0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Added Fault Contracts and Data contracts to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WCF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services, allowing clients and servers to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exchange data.</w:t>
      </w:r>
    </w:p>
    <w:p w14:paraId="49483E8B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Improved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Entity Framework performance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by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using compiled queries, multiple contexts, explicit loading,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context saving.</w:t>
      </w:r>
    </w:p>
    <w:p w14:paraId="0206A950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Created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GUI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screens using the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AJAX Toolkit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and updated partial pages with it.</w:t>
      </w:r>
    </w:p>
    <w:p w14:paraId="2EEBD3EA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Implemented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XML Web Services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in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C#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SOAP protocols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XML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XSLT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</w:t>
      </w:r>
    </w:p>
    <w:p w14:paraId="22C2B133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Added document search functionality with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>effective user controls.</w:t>
      </w:r>
    </w:p>
    <w:p w14:paraId="7DB63B70">
      <w:pPr>
        <w:pStyle w:val="14"/>
        <w:numPr>
          <w:ilvl w:val="0"/>
          <w:numId w:val="4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Deployed and managed containerized applications on Kubernetes clusters, ensuring high availability and scalability in production environments.</w:t>
      </w:r>
    </w:p>
    <w:p w14:paraId="48D1C123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color w:val="000000"/>
          <w:sz w:val="20"/>
          <w:szCs w:val="20"/>
        </w:rPr>
        <w:t>Created unit and integration test procedures for the existing web application,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 SSIS routines,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 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SSRS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reports used in the existing application.</w:t>
      </w:r>
    </w:p>
    <w:p w14:paraId="48D00CCB">
      <w:pPr>
        <w:numPr>
          <w:ilvl w:val="0"/>
          <w:numId w:val="4"/>
        </w:numPr>
        <w:spacing w:after="0" w:line="240" w:lineRule="auto"/>
        <w:rPr>
          <w:rFonts w:ascii="Candara" w:hAnsi="Candara" w:cs="Times New Roman"/>
          <w:color w:val="000000"/>
          <w:sz w:val="20"/>
          <w:szCs w:val="20"/>
        </w:rPr>
      </w:pP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Managed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and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tracked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all issues using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JIRA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 xml:space="preserve">tickets and used </w:t>
      </w: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JIRA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as a ticket management system.</w:t>
      </w:r>
      <w:r>
        <w:rPr>
          <w:rFonts w:ascii="Candara" w:hAnsi="Candara" w:eastAsia="Trebuchet MS" w:cs="Times New Roman"/>
          <w:color w:val="000000"/>
          <w:sz w:val="20"/>
          <w:szCs w:val="20"/>
        </w:rPr>
        <w:br w:type="textWrapping"/>
      </w:r>
    </w:p>
    <w:p w14:paraId="76BDADA6">
      <w:pPr>
        <w:spacing w:after="0" w:line="240" w:lineRule="auto"/>
        <w:jc w:val="both"/>
        <w:rPr>
          <w:rFonts w:ascii="Candara" w:hAnsi="Candara" w:eastAsia="Trebuchet MS" w:cs="Times New Roman"/>
          <w:b/>
          <w:color w:val="000000"/>
          <w:sz w:val="20"/>
          <w:szCs w:val="20"/>
        </w:rPr>
      </w:pPr>
      <w:r>
        <w:rPr>
          <w:rFonts w:ascii="Candara" w:hAnsi="Candara" w:eastAsia="Trebuchet MS" w:cs="Times New Roman"/>
          <w:b/>
          <w:color w:val="000000"/>
          <w:sz w:val="20"/>
          <w:szCs w:val="20"/>
        </w:rPr>
        <w:t xml:space="preserve">Environment: </w:t>
      </w:r>
      <w:r>
        <w:rPr>
          <w:rFonts w:ascii="Candara" w:hAnsi="Candara" w:eastAsia="Trebuchet MS" w:cs="Times New Roman"/>
          <w:color w:val="000000"/>
          <w:sz w:val="20"/>
          <w:szCs w:val="20"/>
        </w:rPr>
        <w:t>.Net Framework 4.8, ADO.NET, HTML, CSS3, Angular 2/4, jQuery, AJAX, JavaScript, WCF, Webservices, Jira, Windows.</w:t>
      </w:r>
    </w:p>
    <w:p w14:paraId="1D7909F6">
      <w:pPr>
        <w:spacing w:after="0" w:line="240" w:lineRule="auto"/>
        <w:jc w:val="both"/>
        <w:rPr>
          <w:rFonts w:ascii="Candara" w:hAnsi="Candara" w:eastAsia="Palatino Linotype" w:cs="Palatino Linotype"/>
          <w:color w:val="000000"/>
          <w:sz w:val="20"/>
          <w:szCs w:val="20"/>
        </w:rPr>
      </w:pPr>
      <w:bookmarkStart w:id="1" w:name="_GoBack"/>
      <w:bookmarkEnd w:id="1"/>
    </w:p>
    <w:sectPr>
      <w:pgSz w:w="11906" w:h="16838"/>
      <w:pgMar w:top="426" w:right="720" w:bottom="426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9"/>
    <w:multiLevelType w:val="multilevel"/>
    <w:tmpl w:val="00000009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00000E"/>
    <w:multiLevelType w:val="multilevel"/>
    <w:tmpl w:val="0000000E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00000015"/>
    <w:multiLevelType w:val="multilevel"/>
    <w:tmpl w:val="00000015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0000001F"/>
    <w:multiLevelType w:val="multilevel"/>
    <w:tmpl w:val="0000001F"/>
    <w:lvl w:ilvl="0" w:tentative="0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60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SimSun" w:cs="SimSun"/>
      <w:color w:val="0F4761"/>
      <w:sz w:val="40"/>
      <w:szCs w:val="40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SimSun" w:cs="SimSun"/>
      <w:color w:val="0F4761"/>
      <w:sz w:val="32"/>
      <w:szCs w:val="32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0F4761"/>
      <w:sz w:val="28"/>
      <w:szCs w:val="28"/>
    </w:rPr>
  </w:style>
  <w:style w:type="paragraph" w:styleId="5">
    <w:name w:val="heading 4"/>
    <w:basedOn w:val="1"/>
    <w:next w:val="1"/>
    <w:link w:val="21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0F4761"/>
    </w:rPr>
  </w:style>
  <w:style w:type="paragraph" w:styleId="6">
    <w:name w:val="heading 5"/>
    <w:basedOn w:val="1"/>
    <w:next w:val="1"/>
    <w:link w:val="22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0F4761"/>
    </w:rPr>
  </w:style>
  <w:style w:type="paragraph" w:styleId="7">
    <w:name w:val="heading 6"/>
    <w:basedOn w:val="1"/>
    <w:next w:val="1"/>
    <w:link w:val="23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24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25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26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iPriority w:val="99"/>
    <w:rPr>
      <w:color w:val="467886"/>
      <w:u w:val="single"/>
    </w:rPr>
  </w:style>
  <w:style w:type="paragraph" w:styleId="14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="Aptos Display" w:hAnsi="Aptos Display" w:eastAsia="SimSun" w:cs="SimSun"/>
      <w:spacing w:val="-10"/>
      <w:kern w:val="28"/>
      <w:sz w:val="56"/>
      <w:szCs w:val="56"/>
    </w:rPr>
  </w:style>
  <w:style w:type="character" w:customStyle="1" w:styleId="18">
    <w:name w:val="Heading 1 Char_ad6ec722-04a5-45f3-b411-f6ce000aae00"/>
    <w:basedOn w:val="11"/>
    <w:link w:val="2"/>
    <w:uiPriority w:val="9"/>
    <w:rPr>
      <w:rFonts w:ascii="Aptos Display" w:hAnsi="Aptos Display" w:eastAsia="SimSun" w:cs="SimSun"/>
      <w:color w:val="0F4761"/>
      <w:sz w:val="40"/>
      <w:szCs w:val="40"/>
    </w:rPr>
  </w:style>
  <w:style w:type="character" w:customStyle="1" w:styleId="19">
    <w:name w:val="Heading 2 Char_10bc4eeb-110b-4c6c-ad72-83b64b84cdbe"/>
    <w:basedOn w:val="11"/>
    <w:link w:val="3"/>
    <w:uiPriority w:val="9"/>
    <w:rPr>
      <w:rFonts w:ascii="Aptos Display" w:hAnsi="Aptos Display" w:eastAsia="SimSun" w:cs="SimSun"/>
      <w:color w:val="0F4761"/>
      <w:sz w:val="32"/>
      <w:szCs w:val="32"/>
    </w:rPr>
  </w:style>
  <w:style w:type="character" w:customStyle="1" w:styleId="20">
    <w:name w:val="Heading 3 Char_93f28c15-c63a-4eb6-8533-ed6aa15affdf"/>
    <w:basedOn w:val="11"/>
    <w:link w:val="4"/>
    <w:uiPriority w:val="9"/>
    <w:rPr>
      <w:rFonts w:eastAsia="SimSun" w:cs="SimSun"/>
      <w:color w:val="0F4761"/>
      <w:sz w:val="28"/>
      <w:szCs w:val="28"/>
    </w:rPr>
  </w:style>
  <w:style w:type="character" w:customStyle="1" w:styleId="21">
    <w:name w:val="Heading 4 Char_36d26309-a917-4b3e-bcc7-6c6724c3fb75"/>
    <w:basedOn w:val="11"/>
    <w:link w:val="5"/>
    <w:qFormat/>
    <w:uiPriority w:val="9"/>
    <w:rPr>
      <w:rFonts w:eastAsia="SimSun" w:cs="SimSun"/>
      <w:i/>
      <w:iCs/>
      <w:color w:val="0F4761"/>
    </w:rPr>
  </w:style>
  <w:style w:type="character" w:customStyle="1" w:styleId="22">
    <w:name w:val="Heading 5 Char_2ff07133-f401-48f0-8621-c2fa3cb4b002"/>
    <w:basedOn w:val="11"/>
    <w:link w:val="6"/>
    <w:qFormat/>
    <w:uiPriority w:val="9"/>
    <w:rPr>
      <w:rFonts w:eastAsia="SimSun" w:cs="SimSun"/>
      <w:color w:val="0F4761"/>
    </w:rPr>
  </w:style>
  <w:style w:type="character" w:customStyle="1" w:styleId="23">
    <w:name w:val="Heading 6 Char_b80331dc-3154-4e9a-a8e4-9a2e4ed00865"/>
    <w:basedOn w:val="11"/>
    <w:link w:val="7"/>
    <w:uiPriority w:val="9"/>
    <w:rPr>
      <w:rFonts w:eastAsia="SimSun" w:cs="SimSun"/>
      <w:i/>
      <w:iCs/>
      <w:color w:val="595959"/>
    </w:rPr>
  </w:style>
  <w:style w:type="character" w:customStyle="1" w:styleId="24">
    <w:name w:val="Heading 7 Char_fadf7394-ce28-4f4c-9a16-1e5852601880"/>
    <w:basedOn w:val="11"/>
    <w:link w:val="8"/>
    <w:qFormat/>
    <w:uiPriority w:val="9"/>
    <w:rPr>
      <w:rFonts w:eastAsia="SimSun" w:cs="SimSun"/>
      <w:color w:val="595959"/>
    </w:rPr>
  </w:style>
  <w:style w:type="character" w:customStyle="1" w:styleId="25">
    <w:name w:val="Heading 8 Char_b6716dc7-07a0-4c7e-91b7-45daf3df7c1b"/>
    <w:basedOn w:val="11"/>
    <w:link w:val="9"/>
    <w:uiPriority w:val="9"/>
    <w:rPr>
      <w:rFonts w:eastAsia="SimSun" w:cs="SimSun"/>
      <w:i/>
      <w:iCs/>
      <w:color w:val="272727"/>
    </w:rPr>
  </w:style>
  <w:style w:type="character" w:customStyle="1" w:styleId="26">
    <w:name w:val="Heading 9 Char_e0321b8c-249d-4a3b-880d-fa84535a33a8"/>
    <w:basedOn w:val="11"/>
    <w:link w:val="10"/>
    <w:uiPriority w:val="9"/>
    <w:rPr>
      <w:rFonts w:eastAsia="SimSun" w:cs="SimSun"/>
      <w:color w:val="272727"/>
    </w:rPr>
  </w:style>
  <w:style w:type="character" w:customStyle="1" w:styleId="27">
    <w:name w:val="Title Char_38cf39b9-57a8-4a07-94ce-3824fcb08cc7"/>
    <w:basedOn w:val="11"/>
    <w:link w:val="17"/>
    <w:uiPriority w:val="10"/>
    <w:rPr>
      <w:rFonts w:ascii="Aptos Display" w:hAnsi="Aptos Display" w:eastAsia="SimSun" w:cs="SimSun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0">
    <w:name w:val="Quote Char_022f831a-0384-4fa0-b2e7-92a1d6174901"/>
    <w:basedOn w:val="11"/>
    <w:link w:val="29"/>
    <w:uiPriority w:val="29"/>
    <w:rPr>
      <w:i/>
      <w:iCs/>
      <w:color w:val="40404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0F4761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4">
    <w:name w:val="Intense Quote Char_009c0a64-d697-40e6-a7c5-5be1841e0ef4"/>
    <w:basedOn w:val="11"/>
    <w:link w:val="33"/>
    <w:uiPriority w:val="30"/>
    <w:rPr>
      <w:i/>
      <w:iCs/>
      <w:color w:val="0F4761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1559</Words>
  <Characters>10189</Characters>
  <Paragraphs>134</Paragraphs>
  <TotalTime>99</TotalTime>
  <ScaleCrop>false</ScaleCrop>
  <LinksUpToDate>false</LinksUpToDate>
  <CharactersWithSpaces>11909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2025-07-22T21:12:00Z</dcterms:created>
  <dc:creator>madhu</dc:creator>
  <cp:lastModifiedBy>Prathyusha Reddy</cp:lastModifiedBy>
  <dcterms:modified xsi:type="dcterms:W3CDTF">2025-12-05T16:22:58Z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d910b81c2c30449599f567611d4dc455</vt:lpwstr>
  </property>
  <property fmtid="{D5CDD505-2E9C-101B-9397-08002B2CF9AE}" pid="3" name="KSOProductBuildVer">
    <vt:lpwstr>1033-12.2.0.23149</vt:lpwstr>
  </property>
</Properties>
</file>