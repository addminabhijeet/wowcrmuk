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C699A" w14:textId="33576A74" w:rsidR="009206FF" w:rsidRPr="005176A8" w:rsidRDefault="002C64BB" w:rsidP="005176A8">
      <w:pPr>
        <w:spacing w:before="0" w:after="0"/>
        <w:ind w:right="540"/>
        <w:rPr>
          <w:rFonts w:ascii="Arial" w:hAnsi="Arial" w:cs="Arial"/>
          <w:b/>
          <w:sz w:val="20"/>
          <w:szCs w:val="20"/>
        </w:rPr>
      </w:pPr>
      <w:r>
        <w:rPr>
          <w:rFonts w:ascii="Arial" w:hAnsi="Arial" w:cs="Arial"/>
          <w:b/>
          <w:noProof/>
          <w:sz w:val="20"/>
          <w:szCs w:val="20"/>
        </w:rPr>
        <w:t xml:space="preserve">                                        </w:t>
      </w:r>
      <w:r>
        <w:rPr>
          <w:rFonts w:ascii="Arial" w:hAnsi="Arial" w:cs="Arial"/>
          <w:b/>
          <w:noProof/>
          <w:sz w:val="20"/>
          <w:szCs w:val="20"/>
        </w:rPr>
        <w:drawing>
          <wp:inline distT="0" distB="0" distL="0" distR="0" wp14:anchorId="5132B3A3" wp14:editId="34DA1EDA">
            <wp:extent cx="767751" cy="757555"/>
            <wp:effectExtent l="0" t="0" r="0" b="4445"/>
            <wp:docPr id="1879967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7569" name="Picture 1879967569"/>
                    <pic:cNvPicPr/>
                  </pic:nvPicPr>
                  <pic:blipFill rotWithShape="1">
                    <a:blip r:embed="rId8" cstate="print">
                      <a:extLst>
                        <a:ext uri="{28A0092B-C50C-407E-A947-70E740481C1C}">
                          <a14:useLocalDpi xmlns:a14="http://schemas.microsoft.com/office/drawing/2010/main" val="0"/>
                        </a:ext>
                      </a:extLst>
                    </a:blip>
                    <a:srcRect l="19639" r="20061"/>
                    <a:stretch/>
                  </pic:blipFill>
                  <pic:spPr bwMode="auto">
                    <a:xfrm>
                      <a:off x="0" y="0"/>
                      <a:ext cx="768395" cy="758190"/>
                    </a:xfrm>
                    <a:prstGeom prst="rect">
                      <a:avLst/>
                    </a:prstGeom>
                    <a:ln>
                      <a:noFill/>
                    </a:ln>
                    <a:extLst>
                      <a:ext uri="{53640926-AAD7-44D8-BBD7-CCE9431645EC}">
                        <a14:shadowObscured xmlns:a14="http://schemas.microsoft.com/office/drawing/2010/main"/>
                      </a:ext>
                    </a:extLst>
                  </pic:spPr>
                </pic:pic>
              </a:graphicData>
            </a:graphic>
          </wp:inline>
        </w:drawing>
      </w:r>
      <w:r w:rsidR="00822FCA">
        <w:rPr>
          <w:rFonts w:ascii="Arial" w:hAnsi="Arial" w:cs="Arial"/>
          <w:b/>
          <w:noProof/>
          <w:sz w:val="20"/>
          <w:szCs w:val="20"/>
        </w:rPr>
        <w:t xml:space="preserve"> </w:t>
      </w:r>
      <w:r>
        <w:rPr>
          <w:rFonts w:ascii="Arial" w:hAnsi="Arial" w:cs="Arial"/>
          <w:b/>
          <w:noProof/>
          <w:sz w:val="20"/>
          <w:szCs w:val="20"/>
        </w:rPr>
        <w:t xml:space="preserve">  </w:t>
      </w:r>
      <w:r>
        <w:rPr>
          <w:rFonts w:ascii="Arial" w:hAnsi="Arial" w:cs="Arial"/>
          <w:b/>
          <w:noProof/>
          <w:sz w:val="20"/>
          <w:szCs w:val="20"/>
        </w:rPr>
        <w:drawing>
          <wp:inline distT="0" distB="0" distL="0" distR="0" wp14:anchorId="558B1216" wp14:editId="24FEDC6A">
            <wp:extent cx="733425" cy="733425"/>
            <wp:effectExtent l="0" t="0" r="9525" b="9525"/>
            <wp:docPr id="506171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1021" name="Picture 5061710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525" cy="733525"/>
                    </a:xfrm>
                    <a:prstGeom prst="rect">
                      <a:avLst/>
                    </a:prstGeom>
                  </pic:spPr>
                </pic:pic>
              </a:graphicData>
            </a:graphic>
          </wp:inline>
        </w:drawing>
      </w:r>
      <w:r>
        <w:rPr>
          <w:rFonts w:ascii="Arial" w:hAnsi="Arial" w:cs="Arial"/>
          <w:b/>
          <w:noProof/>
          <w:sz w:val="20"/>
          <w:szCs w:val="20"/>
        </w:rPr>
        <w:t xml:space="preserve">   </w:t>
      </w:r>
      <w:r>
        <w:rPr>
          <w:rFonts w:ascii="Arial" w:hAnsi="Arial" w:cs="Arial"/>
          <w:b/>
          <w:noProof/>
          <w:sz w:val="20"/>
          <w:szCs w:val="20"/>
        </w:rPr>
        <w:drawing>
          <wp:inline distT="0" distB="0" distL="0" distR="0" wp14:anchorId="5615913E" wp14:editId="2EDFCFAD">
            <wp:extent cx="696036" cy="696036"/>
            <wp:effectExtent l="0" t="0" r="8890" b="8890"/>
            <wp:docPr id="923698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8604"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9305" cy="719305"/>
                    </a:xfrm>
                    <a:prstGeom prst="rect">
                      <a:avLst/>
                    </a:prstGeom>
                  </pic:spPr>
                </pic:pic>
              </a:graphicData>
            </a:graphic>
          </wp:inline>
        </w:drawing>
      </w:r>
      <w:r>
        <w:rPr>
          <w:rFonts w:ascii="Arial" w:hAnsi="Arial" w:cs="Arial"/>
          <w:b/>
          <w:noProof/>
          <w:sz w:val="20"/>
          <w:szCs w:val="20"/>
        </w:rPr>
        <w:t xml:space="preserve">      </w:t>
      </w:r>
      <w:r>
        <w:rPr>
          <w:rFonts w:ascii="Arial" w:hAnsi="Arial" w:cs="Arial"/>
          <w:b/>
          <w:noProof/>
          <w:sz w:val="20"/>
          <w:szCs w:val="20"/>
        </w:rPr>
        <w:drawing>
          <wp:inline distT="0" distB="0" distL="0" distR="0" wp14:anchorId="49EEB18E" wp14:editId="42467B8E">
            <wp:extent cx="763905" cy="725805"/>
            <wp:effectExtent l="0" t="0" r="0" b="0"/>
            <wp:docPr id="6727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60316" name="Picture 6727603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567" cy="735935"/>
                    </a:xfrm>
                    <a:prstGeom prst="rect">
                      <a:avLst/>
                    </a:prstGeom>
                  </pic:spPr>
                </pic:pic>
              </a:graphicData>
            </a:graphic>
          </wp:inline>
        </w:drawing>
      </w:r>
      <w:r>
        <w:rPr>
          <w:rFonts w:ascii="Arial" w:hAnsi="Arial" w:cs="Arial"/>
          <w:b/>
          <w:noProof/>
          <w:sz w:val="20"/>
          <w:szCs w:val="20"/>
        </w:rPr>
        <w:t xml:space="preserve"> </w:t>
      </w:r>
      <w:r w:rsidR="00A91B31">
        <w:rPr>
          <w:rFonts w:ascii="Arial" w:hAnsi="Arial" w:cs="Arial"/>
          <w:b/>
          <w:noProof/>
          <w:sz w:val="20"/>
          <w:szCs w:val="20"/>
        </w:rPr>
        <w:t xml:space="preserve"> </w:t>
      </w:r>
      <w:r>
        <w:rPr>
          <w:rFonts w:ascii="Arial" w:hAnsi="Arial" w:cs="Arial"/>
          <w:b/>
          <w:noProof/>
          <w:sz w:val="20"/>
          <w:szCs w:val="20"/>
        </w:rPr>
        <w:t xml:space="preserve"> </w:t>
      </w:r>
      <w:r w:rsidR="00A91B31">
        <w:rPr>
          <w:rFonts w:ascii="Arial" w:hAnsi="Arial" w:cs="Arial"/>
          <w:b/>
          <w:noProof/>
          <w:sz w:val="20"/>
          <w:szCs w:val="20"/>
        </w:rPr>
        <w:t xml:space="preserve"> </w:t>
      </w:r>
      <w:r w:rsidR="00A91B31">
        <w:rPr>
          <w:rFonts w:ascii="Arial" w:hAnsi="Arial" w:cs="Arial"/>
          <w:b/>
          <w:noProof/>
          <w:sz w:val="20"/>
          <w:szCs w:val="20"/>
        </w:rPr>
        <w:drawing>
          <wp:inline distT="0" distB="0" distL="0" distR="0" wp14:anchorId="085E1FAB" wp14:editId="4A7FD930">
            <wp:extent cx="723900" cy="695325"/>
            <wp:effectExtent l="0" t="0" r="0" b="9525"/>
            <wp:docPr id="202169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95931" name="Picture 20216959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900" cy="695325"/>
                    </a:xfrm>
                    <a:prstGeom prst="rect">
                      <a:avLst/>
                    </a:prstGeom>
                  </pic:spPr>
                </pic:pic>
              </a:graphicData>
            </a:graphic>
          </wp:inline>
        </w:drawing>
      </w:r>
    </w:p>
    <w:p w14:paraId="359BFEB4" w14:textId="7DE6ADD1" w:rsidR="00BF1254" w:rsidRPr="00BF1254" w:rsidRDefault="00BF1254" w:rsidP="00BF1254">
      <w:pPr>
        <w:pStyle w:val="NormalWeb"/>
        <w:spacing w:before="0" w:after="0"/>
        <w:ind w:right="540"/>
        <w:rPr>
          <w:rFonts w:ascii="Arial" w:hAnsi="Arial" w:cs="Arial"/>
          <w:sz w:val="20"/>
          <w:szCs w:val="20"/>
        </w:rPr>
      </w:pPr>
      <w:r w:rsidRPr="00BF1254">
        <w:rPr>
          <w:rFonts w:ascii="Arial" w:hAnsi="Arial" w:cs="Arial"/>
          <w:b/>
          <w:bCs/>
          <w:sz w:val="20"/>
          <w:szCs w:val="20"/>
        </w:rPr>
        <w:t>Navpreet Singh</w:t>
      </w:r>
      <w:r w:rsidR="002C64BB">
        <w:rPr>
          <w:rFonts w:ascii="Arial" w:hAnsi="Arial" w:cs="Arial"/>
          <w:b/>
          <w:bCs/>
          <w:sz w:val="20"/>
          <w:szCs w:val="20"/>
        </w:rPr>
        <w:t xml:space="preserve">  </w:t>
      </w:r>
    </w:p>
    <w:p w14:paraId="3C871D5A" w14:textId="0C70717C" w:rsidR="00BF1254" w:rsidRPr="00BF1254" w:rsidRDefault="00BF1254" w:rsidP="00BF1254">
      <w:pPr>
        <w:pStyle w:val="NormalWeb"/>
        <w:spacing w:before="0" w:after="0"/>
        <w:ind w:right="540"/>
        <w:rPr>
          <w:rFonts w:ascii="Arial" w:hAnsi="Arial" w:cs="Arial"/>
          <w:sz w:val="20"/>
          <w:szCs w:val="20"/>
        </w:rPr>
      </w:pPr>
      <w:r w:rsidRPr="00BF1254">
        <w:rPr>
          <w:rFonts w:ascii="Arial" w:hAnsi="Arial" w:cs="Arial"/>
          <w:b/>
          <w:bCs/>
          <w:sz w:val="20"/>
          <w:szCs w:val="20"/>
        </w:rPr>
        <w:t>Sr.</w:t>
      </w:r>
      <w:r w:rsidR="000D109F">
        <w:rPr>
          <w:rFonts w:ascii="Arial" w:hAnsi="Arial" w:cs="Arial"/>
          <w:b/>
          <w:bCs/>
          <w:sz w:val="20"/>
          <w:szCs w:val="20"/>
        </w:rPr>
        <w:t>Cloud</w:t>
      </w:r>
      <w:r w:rsidRPr="00BF1254">
        <w:rPr>
          <w:rFonts w:ascii="Arial" w:hAnsi="Arial" w:cs="Arial"/>
          <w:b/>
          <w:bCs/>
          <w:sz w:val="20"/>
          <w:szCs w:val="20"/>
        </w:rPr>
        <w:t xml:space="preserve"> Developer</w:t>
      </w:r>
    </w:p>
    <w:p w14:paraId="624EF031" w14:textId="09C6010C" w:rsidR="000E233D" w:rsidRDefault="00A61DC5" w:rsidP="00BF1254">
      <w:pPr>
        <w:pStyle w:val="NormalWeb"/>
        <w:spacing w:before="0" w:after="0"/>
        <w:ind w:right="540"/>
        <w:rPr>
          <w:rFonts w:ascii="Arial" w:hAnsi="Arial" w:cs="Arial"/>
          <w:sz w:val="20"/>
          <w:szCs w:val="20"/>
          <w:shd w:val="clear" w:color="auto" w:fill="FFFFFF"/>
        </w:rPr>
      </w:pPr>
      <w:r w:rsidRPr="00A61DC5">
        <w:rPr>
          <w:rStyle w:val="Hyperlink"/>
          <w:rFonts w:ascii="Arial" w:hAnsi="Arial" w:cs="Arial"/>
          <w:sz w:val="20"/>
          <w:szCs w:val="20"/>
          <w:shd w:val="clear" w:color="auto" w:fill="FFFFFF"/>
        </w:rPr>
        <w:t>https://www.linkedin.com/in/nav-singh-952332264/</w:t>
      </w:r>
    </w:p>
    <w:p w14:paraId="44ADAB2F" w14:textId="3B3B0581" w:rsidR="00BF1254" w:rsidRPr="00BF1254" w:rsidRDefault="00BF1254" w:rsidP="00BF1254">
      <w:pPr>
        <w:pStyle w:val="NormalWeb"/>
        <w:spacing w:before="0" w:after="0"/>
        <w:ind w:right="540"/>
        <w:rPr>
          <w:rFonts w:ascii="Arial" w:hAnsi="Arial" w:cs="Arial"/>
          <w:sz w:val="20"/>
          <w:szCs w:val="20"/>
        </w:rPr>
      </w:pPr>
      <w:r w:rsidRPr="00BF1254">
        <w:rPr>
          <w:rFonts w:ascii="Arial" w:hAnsi="Arial" w:cs="Arial"/>
          <w:b/>
          <w:bCs/>
          <w:sz w:val="20"/>
          <w:szCs w:val="20"/>
        </w:rPr>
        <w:t>US Citizen</w:t>
      </w:r>
    </w:p>
    <w:p w14:paraId="558D0CE7" w14:textId="77777777" w:rsidR="00BF1254" w:rsidRPr="00BF1254" w:rsidRDefault="00BF1254" w:rsidP="00BF1254">
      <w:pPr>
        <w:pStyle w:val="NormalWeb"/>
        <w:spacing w:before="0" w:after="0"/>
        <w:ind w:right="540"/>
        <w:rPr>
          <w:rFonts w:ascii="Arial" w:hAnsi="Arial" w:cs="Arial"/>
          <w:sz w:val="20"/>
          <w:szCs w:val="20"/>
        </w:rPr>
      </w:pPr>
      <w:r w:rsidRPr="00BF1254">
        <w:rPr>
          <w:rFonts w:ascii="Arial" w:hAnsi="Arial" w:cs="Arial"/>
          <w:sz w:val="20"/>
          <w:szCs w:val="20"/>
        </w:rPr>
        <w:t xml:space="preserve">Email: </w:t>
      </w:r>
      <w:r w:rsidRPr="006903EB">
        <w:rPr>
          <w:rFonts w:ascii="Arial" w:hAnsi="Arial" w:cs="Arial"/>
          <w:sz w:val="20"/>
          <w:szCs w:val="20"/>
        </w:rPr>
        <w:t>navpreetpython</w:t>
      </w:r>
      <w:hyperlink r:id="rId13" w:history="1">
        <w:r w:rsidRPr="006903EB">
          <w:rPr>
            <w:rStyle w:val="Hyperlink"/>
            <w:rFonts w:ascii="Arial" w:hAnsi="Arial" w:cs="Arial"/>
            <w:color w:val="000000"/>
            <w:sz w:val="20"/>
            <w:szCs w:val="20"/>
            <w:u w:val="none"/>
            <w:shd w:val="clear" w:color="auto" w:fill="FFFFFF"/>
          </w:rPr>
          <w:t>@gmail.com</w:t>
        </w:r>
      </w:hyperlink>
      <w:r w:rsidRPr="00BF1254">
        <w:rPr>
          <w:rFonts w:ascii="Arial" w:hAnsi="Arial" w:cs="Arial"/>
          <w:sz w:val="20"/>
          <w:szCs w:val="20"/>
        </w:rPr>
        <w:t>; Ph: 5102798688</w:t>
      </w:r>
    </w:p>
    <w:p w14:paraId="1F34EA2A" w14:textId="77777777" w:rsidR="00BF1254" w:rsidRDefault="00BF1254" w:rsidP="00BF1254">
      <w:pPr>
        <w:pStyle w:val="Heading1"/>
        <w:pBdr>
          <w:bottom w:val="single" w:sz="4" w:space="3" w:color="000000"/>
        </w:pBdr>
        <w:spacing w:before="0" w:after="0"/>
        <w:ind w:right="540"/>
      </w:pPr>
      <w:r>
        <w:t> </w:t>
      </w:r>
    </w:p>
    <w:p w14:paraId="4C08047B" w14:textId="77777777" w:rsidR="00BF1254" w:rsidRDefault="00BF1254" w:rsidP="00BF1254">
      <w:pPr>
        <w:pStyle w:val="Heading1"/>
        <w:spacing w:before="0" w:after="0"/>
        <w:ind w:right="540"/>
      </w:pPr>
      <w:r>
        <w:rPr>
          <w:rFonts w:ascii="Arial" w:hAnsi="Arial" w:cs="Arial"/>
          <w:smallCaps/>
          <w:color w:val="1F497D"/>
          <w:sz w:val="20"/>
          <w:szCs w:val="20"/>
        </w:rPr>
        <w:t>PROFESSIONAL SUMMARY:</w:t>
      </w:r>
    </w:p>
    <w:p w14:paraId="6AA0B780" w14:textId="65B59A5F" w:rsidR="00BF1254" w:rsidRP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BF1254">
        <w:rPr>
          <w:rFonts w:ascii="Arial" w:hAnsi="Arial" w:cs="Arial"/>
          <w:color w:val="000000"/>
          <w:sz w:val="20"/>
          <w:szCs w:val="20"/>
        </w:rPr>
        <w:t xml:space="preserve">Around </w:t>
      </w:r>
      <w:r w:rsidR="00366B7C">
        <w:rPr>
          <w:rFonts w:ascii="Arial" w:hAnsi="Arial" w:cs="Arial"/>
          <w:b/>
          <w:bCs/>
          <w:color w:val="000000"/>
          <w:sz w:val="20"/>
          <w:szCs w:val="20"/>
        </w:rPr>
        <w:t>1</w:t>
      </w:r>
      <w:r w:rsidR="009F1B09">
        <w:rPr>
          <w:rFonts w:ascii="Arial" w:hAnsi="Arial" w:cs="Arial"/>
          <w:b/>
          <w:bCs/>
          <w:color w:val="000000"/>
          <w:sz w:val="20"/>
          <w:szCs w:val="20"/>
        </w:rPr>
        <w:t>4</w:t>
      </w:r>
      <w:r w:rsidRPr="00BF1254">
        <w:rPr>
          <w:rFonts w:ascii="Arial" w:hAnsi="Arial" w:cs="Arial"/>
          <w:b/>
          <w:bCs/>
          <w:color w:val="000000"/>
          <w:sz w:val="20"/>
          <w:szCs w:val="20"/>
        </w:rPr>
        <w:t>+</w:t>
      </w:r>
      <w:r w:rsidRPr="00BF1254">
        <w:rPr>
          <w:rFonts w:ascii="Arial" w:hAnsi="Arial" w:cs="Arial"/>
          <w:color w:val="000000"/>
          <w:sz w:val="20"/>
          <w:szCs w:val="20"/>
        </w:rPr>
        <w:t xml:space="preserve"> of experience as a </w:t>
      </w:r>
      <w:r w:rsidR="007F3013" w:rsidRPr="007F3013">
        <w:rPr>
          <w:rFonts w:ascii="Arial" w:hAnsi="Arial" w:cs="Arial"/>
          <w:b/>
          <w:bCs/>
          <w:color w:val="000000"/>
          <w:sz w:val="20"/>
          <w:szCs w:val="20"/>
        </w:rPr>
        <w:t>Full Stack</w:t>
      </w:r>
      <w:r w:rsidR="007F3013">
        <w:rPr>
          <w:rFonts w:ascii="Arial" w:hAnsi="Arial" w:cs="Arial"/>
          <w:color w:val="000000"/>
          <w:sz w:val="20"/>
          <w:szCs w:val="20"/>
        </w:rPr>
        <w:t xml:space="preserve"> </w:t>
      </w:r>
      <w:r w:rsidRPr="00BF1254">
        <w:rPr>
          <w:rFonts w:ascii="Arial" w:hAnsi="Arial" w:cs="Arial"/>
          <w:b/>
          <w:bCs/>
          <w:color w:val="000000"/>
          <w:sz w:val="20"/>
          <w:szCs w:val="20"/>
        </w:rPr>
        <w:t>Python Developer</w:t>
      </w:r>
      <w:r w:rsidRPr="00BF1254">
        <w:rPr>
          <w:rFonts w:ascii="Arial" w:hAnsi="Arial" w:cs="Arial"/>
          <w:color w:val="000000"/>
          <w:sz w:val="20"/>
          <w:szCs w:val="20"/>
        </w:rPr>
        <w:t xml:space="preserve"> </w:t>
      </w:r>
      <w:r>
        <w:rPr>
          <w:rFonts w:ascii="Arial" w:hAnsi="Arial" w:cs="Arial"/>
          <w:color w:val="000000"/>
          <w:sz w:val="20"/>
          <w:szCs w:val="20"/>
        </w:rPr>
        <w:t xml:space="preserve">in Design, Development, Implementation of </w:t>
      </w:r>
      <w:r w:rsidRPr="00BF1254">
        <w:rPr>
          <w:rFonts w:ascii="Arial" w:hAnsi="Arial" w:cs="Arial"/>
          <w:b/>
          <w:bCs/>
          <w:color w:val="000000"/>
          <w:sz w:val="20"/>
          <w:szCs w:val="20"/>
        </w:rPr>
        <w:t>Python, Django, Flask, Pyramid and client-server</w:t>
      </w:r>
      <w:r>
        <w:rPr>
          <w:rFonts w:ascii="Arial" w:hAnsi="Arial" w:cs="Arial"/>
          <w:color w:val="000000"/>
          <w:sz w:val="20"/>
          <w:szCs w:val="20"/>
        </w:rPr>
        <w:t xml:space="preserve"> technologies-based applications</w:t>
      </w:r>
      <w:r w:rsidRPr="00BF1254">
        <w:rPr>
          <w:rFonts w:ascii="Arial" w:hAnsi="Arial" w:cs="Arial"/>
          <w:color w:val="000000"/>
          <w:sz w:val="20"/>
          <w:szCs w:val="20"/>
        </w:rPr>
        <w:t xml:space="preserve">, </w:t>
      </w:r>
      <w:r w:rsidRPr="00BF1254">
        <w:rPr>
          <w:rFonts w:ascii="Arial" w:hAnsi="Arial" w:cs="Arial"/>
          <w:b/>
          <w:bCs/>
          <w:color w:val="000000"/>
          <w:sz w:val="20"/>
          <w:szCs w:val="20"/>
        </w:rPr>
        <w:t>RESTful services, AWS and SQL.</w:t>
      </w:r>
    </w:p>
    <w:p w14:paraId="32AC9B04" w14:textId="15BF38D3"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Experience in all phases of SDLC Process across various workflows (Requirement study, Analysis, Design, Coding, Deployment and Maintenance) in Web &amp; Client/Server application development.</w:t>
      </w:r>
    </w:p>
    <w:p w14:paraId="22C3C96A" w14:textId="57DBCC59"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Extensive experience in developing web applications using </w:t>
      </w:r>
      <w:r w:rsidRPr="00BF1254">
        <w:rPr>
          <w:rFonts w:ascii="Arial" w:hAnsi="Arial" w:cs="Arial"/>
          <w:b/>
          <w:bCs/>
          <w:color w:val="000000"/>
          <w:sz w:val="20"/>
          <w:szCs w:val="20"/>
        </w:rPr>
        <w:t>Python, Django, Flask, Pyramid, Sanic</w:t>
      </w:r>
      <w:r w:rsidRPr="00BF1254">
        <w:rPr>
          <w:rFonts w:ascii="Arial" w:hAnsi="Arial" w:cs="Arial"/>
          <w:color w:val="000000"/>
          <w:sz w:val="20"/>
          <w:szCs w:val="20"/>
        </w:rPr>
        <w:t xml:space="preserve"> </w:t>
      </w:r>
      <w:r>
        <w:rPr>
          <w:rFonts w:ascii="Arial" w:hAnsi="Arial" w:cs="Arial"/>
          <w:color w:val="000000"/>
          <w:sz w:val="20"/>
          <w:szCs w:val="20"/>
        </w:rPr>
        <w:t>frameworks</w:t>
      </w:r>
      <w:r w:rsidRPr="00BF1254">
        <w:rPr>
          <w:rFonts w:ascii="Arial" w:hAnsi="Arial" w:cs="Arial"/>
          <w:color w:val="000000"/>
          <w:sz w:val="20"/>
          <w:szCs w:val="20"/>
        </w:rPr>
        <w:t xml:space="preserve"> </w:t>
      </w:r>
      <w:r>
        <w:rPr>
          <w:rFonts w:ascii="Arial" w:hAnsi="Arial" w:cs="Arial"/>
          <w:color w:val="000000"/>
          <w:sz w:val="20"/>
          <w:szCs w:val="20"/>
        </w:rPr>
        <w:t xml:space="preserve">and with several python libraries including </w:t>
      </w:r>
      <w:r w:rsidR="0027462E" w:rsidRPr="00BF1254">
        <w:rPr>
          <w:rFonts w:ascii="Arial" w:hAnsi="Arial" w:cs="Arial"/>
          <w:b/>
          <w:bCs/>
          <w:color w:val="000000"/>
          <w:sz w:val="20"/>
          <w:szCs w:val="20"/>
        </w:rPr>
        <w:t>beautiful</w:t>
      </w:r>
      <w:r w:rsidRPr="00BF1254">
        <w:rPr>
          <w:rFonts w:ascii="Arial" w:hAnsi="Arial" w:cs="Arial"/>
          <w:b/>
          <w:bCs/>
          <w:color w:val="000000"/>
          <w:sz w:val="20"/>
          <w:szCs w:val="20"/>
        </w:rPr>
        <w:t xml:space="preserve"> soup, Twisted, NumPy, Pandas, matplotlib, SciPy, PyQt, Scapy, SQLAlchemy, Boto, logging, Nose, Blaze, Hug</w:t>
      </w:r>
      <w:r w:rsidRPr="00BF1254">
        <w:rPr>
          <w:rFonts w:ascii="Arial" w:hAnsi="Arial" w:cs="Arial"/>
          <w:color w:val="000000"/>
          <w:sz w:val="20"/>
          <w:szCs w:val="20"/>
        </w:rPr>
        <w:t>.</w:t>
      </w:r>
    </w:p>
    <w:p w14:paraId="010FC461"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b/>
          <w:bCs/>
          <w:color w:val="000000"/>
          <w:sz w:val="20"/>
          <w:szCs w:val="20"/>
        </w:rPr>
      </w:pPr>
      <w:r>
        <w:rPr>
          <w:rFonts w:ascii="Arial" w:hAnsi="Arial" w:cs="Arial"/>
          <w:color w:val="000000"/>
          <w:sz w:val="20"/>
          <w:szCs w:val="20"/>
        </w:rPr>
        <w:t xml:space="preserve">Hands-on experience with industry-standard </w:t>
      </w:r>
      <w:r w:rsidRPr="00BF1254">
        <w:rPr>
          <w:rFonts w:ascii="Arial" w:hAnsi="Arial" w:cs="Arial"/>
          <w:color w:val="000000"/>
          <w:sz w:val="20"/>
          <w:szCs w:val="20"/>
        </w:rPr>
        <w:t>IDEs</w:t>
      </w:r>
      <w:r>
        <w:rPr>
          <w:rFonts w:ascii="Arial" w:hAnsi="Arial" w:cs="Arial"/>
          <w:color w:val="000000"/>
          <w:sz w:val="20"/>
          <w:szCs w:val="20"/>
        </w:rPr>
        <w:t xml:space="preserve"> like </w:t>
      </w:r>
      <w:r w:rsidRPr="00BF1254">
        <w:rPr>
          <w:rFonts w:ascii="Arial" w:hAnsi="Arial" w:cs="Arial"/>
          <w:b/>
          <w:bCs/>
          <w:color w:val="000000"/>
          <w:sz w:val="20"/>
          <w:szCs w:val="20"/>
        </w:rPr>
        <w:t>PyCharm, Sublime, Emacs, Eclipse, NetBeans, Intellij, and TOAD.</w:t>
      </w:r>
    </w:p>
    <w:p w14:paraId="716FEDA4" w14:textId="673E3DEE" w:rsidR="006D149A" w:rsidRDefault="006D149A"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6D149A">
        <w:rPr>
          <w:rFonts w:ascii="Arial" w:hAnsi="Arial" w:cs="Arial"/>
          <w:color w:val="000000"/>
          <w:sz w:val="20"/>
          <w:szCs w:val="20"/>
        </w:rPr>
        <w:t xml:space="preserve">Skilled at configuring and customizing </w:t>
      </w:r>
      <w:r w:rsidRPr="006D149A">
        <w:rPr>
          <w:rFonts w:ascii="Arial" w:hAnsi="Arial" w:cs="Arial"/>
          <w:b/>
          <w:bCs/>
          <w:color w:val="000000"/>
          <w:sz w:val="20"/>
          <w:szCs w:val="20"/>
        </w:rPr>
        <w:t>Latitude WMS</w:t>
      </w:r>
      <w:r w:rsidRPr="006D149A">
        <w:rPr>
          <w:rFonts w:ascii="Arial" w:hAnsi="Arial" w:cs="Arial"/>
          <w:color w:val="000000"/>
          <w:sz w:val="20"/>
          <w:szCs w:val="20"/>
        </w:rPr>
        <w:t xml:space="preserve"> to align with specific business needs, including inventory management, order fulfillment, and shipping.</w:t>
      </w:r>
    </w:p>
    <w:p w14:paraId="157CA63F" w14:textId="474D39E2" w:rsidR="00A03543" w:rsidRPr="006D149A" w:rsidRDefault="00A03543"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A03543">
        <w:rPr>
          <w:rFonts w:ascii="Arial" w:hAnsi="Arial" w:cs="Arial"/>
          <w:color w:val="000000"/>
          <w:sz w:val="20"/>
          <w:szCs w:val="20"/>
        </w:rPr>
        <w:t xml:space="preserve">Developed AI solutions and prototypes, specializing in Generative </w:t>
      </w:r>
      <w:r w:rsidRPr="00A03543">
        <w:rPr>
          <w:rFonts w:ascii="Arial" w:hAnsi="Arial" w:cs="Arial"/>
          <w:b/>
          <w:bCs/>
          <w:color w:val="000000"/>
          <w:sz w:val="20"/>
          <w:szCs w:val="20"/>
        </w:rPr>
        <w:t>AI</w:t>
      </w:r>
      <w:r w:rsidRPr="00A03543">
        <w:rPr>
          <w:rFonts w:ascii="Arial" w:hAnsi="Arial" w:cs="Arial"/>
          <w:color w:val="000000"/>
          <w:sz w:val="20"/>
          <w:szCs w:val="20"/>
        </w:rPr>
        <w:t xml:space="preserve"> and </w:t>
      </w:r>
      <w:r w:rsidRPr="00A03543">
        <w:rPr>
          <w:rFonts w:ascii="Arial" w:hAnsi="Arial" w:cs="Arial"/>
          <w:b/>
          <w:bCs/>
          <w:color w:val="000000"/>
          <w:sz w:val="20"/>
          <w:szCs w:val="20"/>
        </w:rPr>
        <w:t>LLMs</w:t>
      </w:r>
      <w:r w:rsidRPr="00A03543">
        <w:rPr>
          <w:rFonts w:ascii="Arial" w:hAnsi="Arial" w:cs="Arial"/>
          <w:color w:val="000000"/>
          <w:sz w:val="20"/>
          <w:szCs w:val="20"/>
        </w:rPr>
        <w:t>.</w:t>
      </w:r>
    </w:p>
    <w:p w14:paraId="54ED6254" w14:textId="4ADAB1AF" w:rsidR="00BF1254" w:rsidRP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b/>
          <w:bCs/>
          <w:color w:val="000000"/>
          <w:sz w:val="20"/>
          <w:szCs w:val="20"/>
        </w:rPr>
      </w:pPr>
      <w:r>
        <w:rPr>
          <w:rFonts w:ascii="Arial" w:hAnsi="Arial" w:cs="Arial"/>
          <w:color w:val="000000"/>
          <w:sz w:val="20"/>
          <w:szCs w:val="20"/>
        </w:rPr>
        <w:t xml:space="preserve">Extensive experience in developing applications by implementation of web based and client/server application using </w:t>
      </w:r>
      <w:r w:rsidRPr="00BF1254">
        <w:rPr>
          <w:rFonts w:ascii="Arial" w:hAnsi="Arial" w:cs="Arial"/>
          <w:b/>
          <w:bCs/>
          <w:color w:val="000000"/>
          <w:sz w:val="20"/>
          <w:szCs w:val="20"/>
        </w:rPr>
        <w:t xml:space="preserve">HTML, React </w:t>
      </w:r>
      <w:r w:rsidR="0027462E" w:rsidRPr="00BF1254">
        <w:rPr>
          <w:rFonts w:ascii="Arial" w:hAnsi="Arial" w:cs="Arial"/>
          <w:b/>
          <w:bCs/>
          <w:color w:val="000000"/>
          <w:sz w:val="20"/>
          <w:szCs w:val="20"/>
        </w:rPr>
        <w:t>JS, Bootstrap</w:t>
      </w:r>
      <w:r w:rsidRPr="00BF1254">
        <w:rPr>
          <w:rFonts w:ascii="Arial" w:hAnsi="Arial" w:cs="Arial"/>
          <w:b/>
          <w:bCs/>
          <w:color w:val="000000"/>
          <w:sz w:val="20"/>
          <w:szCs w:val="20"/>
        </w:rPr>
        <w:t>, PHP, CSS, JavaScript, Bootstrap, D3.js.</w:t>
      </w:r>
    </w:p>
    <w:p w14:paraId="31E206FC" w14:textId="7AEE4886"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b/>
          <w:bCs/>
          <w:color w:val="000000"/>
          <w:sz w:val="20"/>
          <w:szCs w:val="20"/>
        </w:rPr>
      </w:pPr>
      <w:r>
        <w:rPr>
          <w:rFonts w:ascii="Arial" w:hAnsi="Arial" w:cs="Arial"/>
          <w:color w:val="000000"/>
          <w:sz w:val="20"/>
          <w:szCs w:val="20"/>
        </w:rPr>
        <w:t xml:space="preserve">Good experience in </w:t>
      </w:r>
      <w:r w:rsidRPr="00BF1254">
        <w:rPr>
          <w:rFonts w:ascii="Arial" w:hAnsi="Arial" w:cs="Arial"/>
          <w:b/>
          <w:bCs/>
          <w:color w:val="000000"/>
          <w:sz w:val="20"/>
          <w:szCs w:val="20"/>
        </w:rPr>
        <w:t>Shell Scripting, Oracle RDBMS, SQL Server, UNIX and Linux.</w:t>
      </w:r>
    </w:p>
    <w:p w14:paraId="575D58DE" w14:textId="77777777" w:rsidR="00010783" w:rsidRDefault="00010783" w:rsidP="00010783">
      <w:pPr>
        <w:pStyle w:val="ListParagraph"/>
        <w:numPr>
          <w:ilvl w:val="0"/>
          <w:numId w:val="8"/>
        </w:numPr>
        <w:tabs>
          <w:tab w:val="clear" w:pos="9360"/>
          <w:tab w:val="left" w:pos="360"/>
        </w:tabs>
        <w:suppressAutoHyphens/>
        <w:spacing w:before="0" w:after="0"/>
        <w:ind w:right="540"/>
        <w:contextualSpacing/>
        <w:jc w:val="both"/>
        <w:rPr>
          <w:rFonts w:ascii="Arial" w:hAnsi="Arial" w:cs="Arial"/>
          <w:b/>
          <w:bCs/>
          <w:color w:val="000000"/>
          <w:sz w:val="20"/>
          <w:szCs w:val="20"/>
        </w:rPr>
      </w:pPr>
      <w:r>
        <w:rPr>
          <w:rFonts w:ascii="Arial" w:hAnsi="Arial" w:cs="Arial"/>
          <w:color w:val="000000"/>
          <w:sz w:val="20"/>
          <w:szCs w:val="20"/>
        </w:rPr>
        <w:t xml:space="preserve">Good knowledge of </w:t>
      </w:r>
      <w:r w:rsidRPr="00BF1254">
        <w:rPr>
          <w:rFonts w:ascii="Arial" w:hAnsi="Arial" w:cs="Arial"/>
          <w:b/>
          <w:bCs/>
          <w:color w:val="000000"/>
          <w:sz w:val="20"/>
          <w:szCs w:val="20"/>
        </w:rPr>
        <w:t>TCP/IP, UDP, HTTP, HTTPS, SSH and SSL protocols</w:t>
      </w:r>
      <w:r>
        <w:rPr>
          <w:rFonts w:ascii="Arial" w:hAnsi="Arial" w:cs="Arial"/>
          <w:b/>
          <w:bCs/>
          <w:color w:val="000000"/>
          <w:sz w:val="20"/>
          <w:szCs w:val="20"/>
        </w:rPr>
        <w:t>.</w:t>
      </w:r>
    </w:p>
    <w:p w14:paraId="226144C0" w14:textId="46737BB3" w:rsidR="00D018D3" w:rsidRPr="00010783" w:rsidRDefault="00D018D3" w:rsidP="00010783">
      <w:pPr>
        <w:pStyle w:val="ListParagraph"/>
        <w:numPr>
          <w:ilvl w:val="0"/>
          <w:numId w:val="8"/>
        </w:numPr>
        <w:tabs>
          <w:tab w:val="clear" w:pos="9360"/>
          <w:tab w:val="left" w:pos="360"/>
        </w:tabs>
        <w:suppressAutoHyphens/>
        <w:spacing w:before="0" w:after="0"/>
        <w:ind w:right="540"/>
        <w:contextualSpacing/>
        <w:jc w:val="both"/>
        <w:rPr>
          <w:rFonts w:ascii="Arial" w:hAnsi="Arial" w:cs="Arial"/>
          <w:b/>
          <w:bCs/>
          <w:color w:val="000000"/>
          <w:sz w:val="20"/>
          <w:szCs w:val="20"/>
        </w:rPr>
      </w:pPr>
      <w:r w:rsidRPr="00010783">
        <w:rPr>
          <w:rFonts w:ascii="Arial" w:eastAsia="Times New Roman" w:hAnsi="Arial" w:cs="Arial"/>
          <w:color w:val="000000"/>
          <w:sz w:val="20"/>
          <w:szCs w:val="20"/>
          <w:lang w:val="en-IN" w:eastAsia="en-IN"/>
        </w:rPr>
        <w:t xml:space="preserve">Strong knowledge of </w:t>
      </w:r>
      <w:r w:rsidRPr="00010783">
        <w:rPr>
          <w:rFonts w:ascii="Arial" w:eastAsia="Times New Roman" w:hAnsi="Arial" w:cs="Arial"/>
          <w:b/>
          <w:bCs/>
          <w:color w:val="000000"/>
          <w:sz w:val="20"/>
          <w:szCs w:val="20"/>
          <w:lang w:val="en-IN" w:eastAsia="en-IN"/>
        </w:rPr>
        <w:t>data transformations</w:t>
      </w:r>
      <w:r w:rsidRPr="00010783">
        <w:rPr>
          <w:rFonts w:ascii="Arial" w:eastAsia="Times New Roman" w:hAnsi="Arial" w:cs="Arial"/>
          <w:color w:val="000000"/>
          <w:sz w:val="20"/>
          <w:szCs w:val="20"/>
          <w:lang w:val="en-IN" w:eastAsia="en-IN"/>
        </w:rPr>
        <w:t xml:space="preserve"> and </w:t>
      </w:r>
      <w:r w:rsidRPr="00010783">
        <w:rPr>
          <w:rFonts w:ascii="Arial" w:eastAsia="Times New Roman" w:hAnsi="Arial" w:cs="Arial"/>
          <w:b/>
          <w:bCs/>
          <w:color w:val="000000"/>
          <w:sz w:val="20"/>
          <w:szCs w:val="20"/>
          <w:lang w:val="en-IN" w:eastAsia="en-IN"/>
        </w:rPr>
        <w:t>data migration</w:t>
      </w:r>
      <w:r w:rsidRPr="00010783">
        <w:rPr>
          <w:rFonts w:ascii="Arial" w:eastAsia="Times New Roman" w:hAnsi="Arial" w:cs="Arial"/>
          <w:color w:val="000000"/>
          <w:sz w:val="20"/>
          <w:szCs w:val="20"/>
          <w:lang w:val="en-IN" w:eastAsia="en-IN"/>
        </w:rPr>
        <w:t xml:space="preserve"> design and implementation principles</w:t>
      </w:r>
      <w:r w:rsidR="005F4489" w:rsidRPr="00010783">
        <w:rPr>
          <w:rFonts w:ascii="Arial" w:eastAsia="Times New Roman" w:hAnsi="Arial" w:cs="Arial"/>
          <w:color w:val="000000"/>
          <w:sz w:val="20"/>
          <w:szCs w:val="20"/>
          <w:lang w:val="en-IN" w:eastAsia="en-IN"/>
        </w:rPr>
        <w:t>.</w:t>
      </w:r>
    </w:p>
    <w:p w14:paraId="398244A3" w14:textId="25338447" w:rsidR="005F4489" w:rsidRPr="00D018D3" w:rsidRDefault="005F4489" w:rsidP="00D018D3">
      <w:pPr>
        <w:numPr>
          <w:ilvl w:val="0"/>
          <w:numId w:val="8"/>
        </w:numPr>
        <w:shd w:val="clear" w:color="auto" w:fill="FFFFFF"/>
        <w:tabs>
          <w:tab w:val="clear" w:pos="9360"/>
        </w:tabs>
        <w:spacing w:before="100" w:beforeAutospacing="1" w:after="100" w:afterAutospacing="1"/>
        <w:rPr>
          <w:rFonts w:ascii="Arial" w:eastAsia="Times New Roman" w:hAnsi="Arial" w:cs="Arial"/>
          <w:color w:val="000000"/>
          <w:sz w:val="20"/>
          <w:szCs w:val="20"/>
          <w:lang w:val="en-IN" w:eastAsia="en-IN"/>
        </w:rPr>
      </w:pPr>
      <w:r w:rsidRPr="005F4489">
        <w:rPr>
          <w:rFonts w:ascii="Arial" w:eastAsia="Times New Roman" w:hAnsi="Arial" w:cs="Arial"/>
          <w:color w:val="000000"/>
          <w:sz w:val="20"/>
          <w:szCs w:val="20"/>
          <w:lang w:val="en-IN" w:eastAsia="en-IN"/>
        </w:rPr>
        <w:t xml:space="preserve">Implemented </w:t>
      </w:r>
      <w:r w:rsidRPr="005F4489">
        <w:rPr>
          <w:rFonts w:ascii="Arial" w:eastAsia="Times New Roman" w:hAnsi="Arial" w:cs="Arial"/>
          <w:b/>
          <w:bCs/>
          <w:color w:val="000000"/>
          <w:sz w:val="20"/>
          <w:szCs w:val="20"/>
          <w:lang w:val="en-IN" w:eastAsia="en-IN"/>
        </w:rPr>
        <w:t>DevOps</w:t>
      </w:r>
      <w:r w:rsidRPr="005F4489">
        <w:rPr>
          <w:rFonts w:ascii="Arial" w:eastAsia="Times New Roman" w:hAnsi="Arial" w:cs="Arial"/>
          <w:color w:val="000000"/>
          <w:sz w:val="20"/>
          <w:szCs w:val="20"/>
          <w:lang w:val="en-IN" w:eastAsia="en-IN"/>
        </w:rPr>
        <w:t xml:space="preserve"> practices and tools to enable efficient handling of unstructured data in large-scale projects.</w:t>
      </w:r>
    </w:p>
    <w:p w14:paraId="671156D9" w14:textId="0096088E" w:rsidR="00A96A8D" w:rsidRPr="00A96A8D" w:rsidRDefault="00A96A8D"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b/>
          <w:bCs/>
          <w:color w:val="000000"/>
          <w:sz w:val="20"/>
          <w:szCs w:val="20"/>
        </w:rPr>
      </w:pPr>
      <w:r w:rsidRPr="00A96A8D">
        <w:rPr>
          <w:rFonts w:ascii="Arial" w:hAnsi="Arial" w:cs="Arial"/>
          <w:color w:val="000000"/>
          <w:sz w:val="20"/>
          <w:szCs w:val="20"/>
        </w:rPr>
        <w:t xml:space="preserve">Results-driven IT professional with extensive experience in system integration using </w:t>
      </w:r>
      <w:r w:rsidR="00010783" w:rsidRPr="00A96A8D">
        <w:rPr>
          <w:rFonts w:ascii="Arial" w:hAnsi="Arial" w:cs="Arial"/>
          <w:color w:val="000000"/>
          <w:sz w:val="20"/>
          <w:szCs w:val="20"/>
        </w:rPr>
        <w:t>Rest</w:t>
      </w:r>
      <w:r w:rsidRPr="00A96A8D">
        <w:rPr>
          <w:rFonts w:ascii="Arial" w:hAnsi="Arial" w:cs="Arial"/>
          <w:color w:val="000000"/>
          <w:sz w:val="20"/>
          <w:szCs w:val="20"/>
        </w:rPr>
        <w:t xml:space="preserve"> API and proficient in API testing with tools like </w:t>
      </w:r>
      <w:r w:rsidRPr="00A96A8D">
        <w:rPr>
          <w:rFonts w:ascii="Arial" w:hAnsi="Arial" w:cs="Arial"/>
          <w:b/>
          <w:bCs/>
          <w:color w:val="000000"/>
          <w:sz w:val="20"/>
          <w:szCs w:val="20"/>
        </w:rPr>
        <w:t>Postman</w:t>
      </w:r>
      <w:r>
        <w:rPr>
          <w:rFonts w:ascii="Arial" w:hAnsi="Arial" w:cs="Arial"/>
          <w:b/>
          <w:bCs/>
          <w:color w:val="000000"/>
          <w:sz w:val="20"/>
          <w:szCs w:val="20"/>
        </w:rPr>
        <w:t>.</w:t>
      </w:r>
    </w:p>
    <w:p w14:paraId="5FE9F559" w14:textId="546CB3C7" w:rsidR="00010783" w:rsidRPr="00010783" w:rsidRDefault="00010783" w:rsidP="00010783">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Experienced in requirement gathering, use case development, Business Process flow, Business Process Modeling: extensively used </w:t>
      </w:r>
      <w:r w:rsidRPr="00BF1254">
        <w:rPr>
          <w:rFonts w:ascii="Arial" w:hAnsi="Arial" w:cs="Arial"/>
          <w:b/>
          <w:bCs/>
          <w:color w:val="000000"/>
          <w:sz w:val="20"/>
          <w:szCs w:val="20"/>
        </w:rPr>
        <w:t>UML</w:t>
      </w:r>
      <w:r>
        <w:rPr>
          <w:rFonts w:ascii="Arial" w:hAnsi="Arial" w:cs="Arial"/>
          <w:color w:val="000000"/>
          <w:sz w:val="20"/>
          <w:szCs w:val="20"/>
        </w:rPr>
        <w:t xml:space="preserve"> to develop various use cases, class diagrams and sequence diagrams.</w:t>
      </w:r>
    </w:p>
    <w:p w14:paraId="2AE37649" w14:textId="4FB5A3A0" w:rsidR="009D4988" w:rsidRDefault="009D4988"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9D4988">
        <w:rPr>
          <w:rFonts w:ascii="Arial" w:hAnsi="Arial" w:cs="Arial"/>
          <w:color w:val="000000"/>
          <w:sz w:val="20"/>
          <w:szCs w:val="20"/>
        </w:rPr>
        <w:t xml:space="preserve">Extensive experience working with various versions of Angular, including Angular </w:t>
      </w:r>
      <w:r>
        <w:rPr>
          <w:rFonts w:ascii="Arial" w:hAnsi="Arial" w:cs="Arial"/>
          <w:color w:val="000000"/>
          <w:sz w:val="20"/>
          <w:szCs w:val="20"/>
        </w:rPr>
        <w:t>12</w:t>
      </w:r>
      <w:r w:rsidRPr="009D4988">
        <w:rPr>
          <w:rFonts w:ascii="Arial" w:hAnsi="Arial" w:cs="Arial"/>
          <w:color w:val="000000"/>
          <w:sz w:val="20"/>
          <w:szCs w:val="20"/>
        </w:rPr>
        <w:t xml:space="preserve">, Angular </w:t>
      </w:r>
      <w:r>
        <w:rPr>
          <w:rFonts w:ascii="Arial" w:hAnsi="Arial" w:cs="Arial"/>
          <w:color w:val="000000"/>
          <w:sz w:val="20"/>
          <w:szCs w:val="20"/>
        </w:rPr>
        <w:t>13</w:t>
      </w:r>
      <w:r w:rsidRPr="009D4988">
        <w:rPr>
          <w:rFonts w:ascii="Arial" w:hAnsi="Arial" w:cs="Arial"/>
          <w:color w:val="000000"/>
          <w:sz w:val="20"/>
          <w:szCs w:val="20"/>
        </w:rPr>
        <w:t xml:space="preserve">, Angular </w:t>
      </w:r>
      <w:r>
        <w:rPr>
          <w:rFonts w:ascii="Arial" w:hAnsi="Arial" w:cs="Arial"/>
          <w:color w:val="000000"/>
          <w:sz w:val="20"/>
          <w:szCs w:val="20"/>
        </w:rPr>
        <w:t>14</w:t>
      </w:r>
      <w:r w:rsidRPr="009D4988">
        <w:rPr>
          <w:rFonts w:ascii="Arial" w:hAnsi="Arial" w:cs="Arial"/>
          <w:color w:val="000000"/>
          <w:sz w:val="20"/>
          <w:szCs w:val="20"/>
        </w:rPr>
        <w:t xml:space="preserve">, etc. Able to quickly adapt to new versions, staying </w:t>
      </w:r>
      <w:r w:rsidR="00E41FFF" w:rsidRPr="009D4988">
        <w:rPr>
          <w:rFonts w:ascii="Arial" w:hAnsi="Arial" w:cs="Arial"/>
          <w:color w:val="000000"/>
          <w:sz w:val="20"/>
          <w:szCs w:val="20"/>
        </w:rPr>
        <w:t>up to date</w:t>
      </w:r>
      <w:r w:rsidRPr="009D4988">
        <w:rPr>
          <w:rFonts w:ascii="Arial" w:hAnsi="Arial" w:cs="Arial"/>
          <w:color w:val="000000"/>
          <w:sz w:val="20"/>
          <w:szCs w:val="20"/>
        </w:rPr>
        <w:t xml:space="preserve"> with the latest Angular releases and best practices.</w:t>
      </w:r>
    </w:p>
    <w:p w14:paraId="0C5C6FB7" w14:textId="31C232F2" w:rsidR="00010783" w:rsidRPr="00010783" w:rsidRDefault="00010783" w:rsidP="00010783">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961D59">
        <w:rPr>
          <w:rFonts w:ascii="Arial" w:hAnsi="Arial" w:cs="Arial"/>
          <w:color w:val="000000"/>
          <w:sz w:val="20"/>
          <w:szCs w:val="20"/>
        </w:rPr>
        <w:t xml:space="preserve">Knowledgeable in integrating </w:t>
      </w:r>
      <w:r w:rsidRPr="00961D59">
        <w:rPr>
          <w:rFonts w:ascii="Arial" w:hAnsi="Arial" w:cs="Arial"/>
          <w:b/>
          <w:bCs/>
          <w:color w:val="000000"/>
          <w:sz w:val="20"/>
          <w:szCs w:val="20"/>
        </w:rPr>
        <w:t>SageMaker</w:t>
      </w:r>
      <w:r w:rsidRPr="00961D59">
        <w:rPr>
          <w:rFonts w:ascii="Arial" w:hAnsi="Arial" w:cs="Arial"/>
          <w:color w:val="000000"/>
          <w:sz w:val="20"/>
          <w:szCs w:val="20"/>
        </w:rPr>
        <w:t xml:space="preserve"> with other AWS services such as </w:t>
      </w:r>
      <w:r w:rsidRPr="00961D59">
        <w:rPr>
          <w:rFonts w:ascii="Arial" w:hAnsi="Arial" w:cs="Arial"/>
          <w:b/>
          <w:bCs/>
          <w:color w:val="000000"/>
          <w:sz w:val="20"/>
          <w:szCs w:val="20"/>
        </w:rPr>
        <w:t>S3</w:t>
      </w:r>
      <w:r w:rsidRPr="00961D59">
        <w:rPr>
          <w:rFonts w:ascii="Arial" w:hAnsi="Arial" w:cs="Arial"/>
          <w:color w:val="000000"/>
          <w:sz w:val="20"/>
          <w:szCs w:val="20"/>
        </w:rPr>
        <w:t xml:space="preserve">, </w:t>
      </w:r>
      <w:r w:rsidRPr="00961D59">
        <w:rPr>
          <w:rFonts w:ascii="Arial" w:hAnsi="Arial" w:cs="Arial"/>
          <w:b/>
          <w:bCs/>
          <w:color w:val="000000"/>
          <w:sz w:val="20"/>
          <w:szCs w:val="20"/>
        </w:rPr>
        <w:t>EC2</w:t>
      </w:r>
      <w:r w:rsidRPr="00961D59">
        <w:rPr>
          <w:rFonts w:ascii="Arial" w:hAnsi="Arial" w:cs="Arial"/>
          <w:color w:val="000000"/>
          <w:sz w:val="20"/>
          <w:szCs w:val="20"/>
        </w:rPr>
        <w:t xml:space="preserve">, and </w:t>
      </w:r>
      <w:r w:rsidRPr="00961D59">
        <w:rPr>
          <w:rFonts w:ascii="Arial" w:hAnsi="Arial" w:cs="Arial"/>
          <w:b/>
          <w:bCs/>
          <w:color w:val="000000"/>
          <w:sz w:val="20"/>
          <w:szCs w:val="20"/>
        </w:rPr>
        <w:t>Lambda</w:t>
      </w:r>
      <w:r w:rsidRPr="00961D59">
        <w:rPr>
          <w:rFonts w:ascii="Arial" w:hAnsi="Arial" w:cs="Arial"/>
          <w:color w:val="000000"/>
          <w:sz w:val="20"/>
          <w:szCs w:val="20"/>
        </w:rPr>
        <w:t>, leveraging their capabilities to create end-to-end machine learning pipelines and applications.</w:t>
      </w:r>
    </w:p>
    <w:p w14:paraId="228C24E3" w14:textId="4FC02FCC" w:rsidR="00010783" w:rsidRPr="00010783" w:rsidRDefault="00010783" w:rsidP="00010783">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04BD2">
        <w:rPr>
          <w:rFonts w:ascii="Arial" w:hAnsi="Arial" w:cs="Arial"/>
          <w:color w:val="000000"/>
          <w:sz w:val="20"/>
          <w:szCs w:val="20"/>
        </w:rPr>
        <w:t xml:space="preserve">Hands-on experience in deploying applications to cloud platforms like </w:t>
      </w:r>
      <w:r w:rsidRPr="00804BD2">
        <w:rPr>
          <w:rFonts w:ascii="Arial" w:hAnsi="Arial" w:cs="Arial"/>
          <w:b/>
          <w:bCs/>
          <w:color w:val="000000"/>
          <w:sz w:val="20"/>
          <w:szCs w:val="20"/>
        </w:rPr>
        <w:t>AWS,</w:t>
      </w:r>
      <w:r w:rsidRPr="00804BD2">
        <w:rPr>
          <w:rFonts w:ascii="Arial" w:hAnsi="Arial" w:cs="Arial"/>
          <w:color w:val="000000"/>
          <w:sz w:val="20"/>
          <w:szCs w:val="20"/>
        </w:rPr>
        <w:t xml:space="preserve"> </w:t>
      </w:r>
      <w:r w:rsidRPr="00804BD2">
        <w:rPr>
          <w:rFonts w:ascii="Arial" w:hAnsi="Arial" w:cs="Arial"/>
          <w:b/>
          <w:bCs/>
          <w:color w:val="000000"/>
          <w:sz w:val="20"/>
          <w:szCs w:val="20"/>
        </w:rPr>
        <w:t>Google Cloud Platform</w:t>
      </w:r>
      <w:r w:rsidRPr="00804BD2">
        <w:rPr>
          <w:rFonts w:ascii="Arial" w:hAnsi="Arial" w:cs="Arial"/>
          <w:color w:val="000000"/>
          <w:sz w:val="20"/>
          <w:szCs w:val="20"/>
        </w:rPr>
        <w:t xml:space="preserve">, and </w:t>
      </w:r>
      <w:r w:rsidRPr="00804BD2">
        <w:rPr>
          <w:rFonts w:ascii="Arial" w:hAnsi="Arial" w:cs="Arial"/>
          <w:b/>
          <w:bCs/>
          <w:color w:val="000000"/>
          <w:sz w:val="20"/>
          <w:szCs w:val="20"/>
        </w:rPr>
        <w:t>Microsoft Azure</w:t>
      </w:r>
      <w:r w:rsidRPr="00804BD2">
        <w:rPr>
          <w:rFonts w:ascii="Arial" w:hAnsi="Arial" w:cs="Arial"/>
          <w:color w:val="000000"/>
          <w:sz w:val="20"/>
          <w:szCs w:val="20"/>
        </w:rPr>
        <w:t>.</w:t>
      </w:r>
    </w:p>
    <w:p w14:paraId="1B3F736A"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Proficient in writing </w:t>
      </w:r>
      <w:r w:rsidRPr="00BF1254">
        <w:rPr>
          <w:rFonts w:ascii="Arial" w:hAnsi="Arial" w:cs="Arial"/>
          <w:b/>
          <w:bCs/>
          <w:color w:val="000000"/>
          <w:sz w:val="20"/>
          <w:szCs w:val="20"/>
        </w:rPr>
        <w:t>SQL</w:t>
      </w:r>
      <w:r w:rsidRPr="00BF1254">
        <w:rPr>
          <w:rFonts w:ascii="Arial" w:hAnsi="Arial" w:cs="Arial"/>
          <w:color w:val="000000"/>
          <w:sz w:val="20"/>
          <w:szCs w:val="20"/>
        </w:rPr>
        <w:t xml:space="preserve"> </w:t>
      </w:r>
      <w:r>
        <w:rPr>
          <w:rFonts w:ascii="Arial" w:hAnsi="Arial" w:cs="Arial"/>
          <w:color w:val="000000"/>
          <w:sz w:val="20"/>
          <w:szCs w:val="20"/>
        </w:rPr>
        <w:t xml:space="preserve">Queries, Stored procedures, functions, packages, tables, views, triggers using relational databases like </w:t>
      </w:r>
      <w:r w:rsidRPr="00BF1254">
        <w:rPr>
          <w:rFonts w:ascii="Arial" w:hAnsi="Arial" w:cs="Arial"/>
          <w:b/>
          <w:bCs/>
          <w:color w:val="000000"/>
          <w:sz w:val="20"/>
          <w:szCs w:val="20"/>
        </w:rPr>
        <w:t>Oracle, MySQL and MSSQL Server</w:t>
      </w:r>
      <w:r w:rsidRPr="00BF1254">
        <w:rPr>
          <w:rFonts w:ascii="Arial" w:hAnsi="Arial" w:cs="Arial"/>
          <w:color w:val="000000"/>
          <w:sz w:val="20"/>
          <w:szCs w:val="20"/>
        </w:rPr>
        <w:t>.</w:t>
      </w:r>
    </w:p>
    <w:p w14:paraId="167D0303" w14:textId="2B0D4474" w:rsidR="00F43649" w:rsidRDefault="00F43649"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F43649">
        <w:rPr>
          <w:rFonts w:ascii="Arial" w:hAnsi="Arial" w:cs="Arial"/>
          <w:color w:val="000000"/>
          <w:sz w:val="20"/>
          <w:szCs w:val="20"/>
        </w:rPr>
        <w:t xml:space="preserve">Experienced in integrating Python applications with various </w:t>
      </w:r>
      <w:r w:rsidRPr="00F43649">
        <w:rPr>
          <w:rFonts w:ascii="Arial" w:hAnsi="Arial" w:cs="Arial"/>
          <w:b/>
          <w:bCs/>
          <w:color w:val="000000"/>
          <w:sz w:val="20"/>
          <w:szCs w:val="20"/>
        </w:rPr>
        <w:t>GCP</w:t>
      </w:r>
      <w:r w:rsidRPr="00F43649">
        <w:rPr>
          <w:rFonts w:ascii="Arial" w:hAnsi="Arial" w:cs="Arial"/>
          <w:color w:val="000000"/>
          <w:sz w:val="20"/>
          <w:szCs w:val="20"/>
        </w:rPr>
        <w:t xml:space="preserve"> services, including Pub/Sub, Cloud Tasks, Cloud Storage, and AI/ML services (e.g., Vertex AI).</w:t>
      </w:r>
    </w:p>
    <w:p w14:paraId="5FBBEB0F" w14:textId="4DE648A0" w:rsidR="00D3300C" w:rsidRDefault="00D3300C"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D3300C">
        <w:rPr>
          <w:rFonts w:ascii="Arial" w:hAnsi="Arial" w:cs="Arial"/>
          <w:color w:val="000000"/>
          <w:sz w:val="20"/>
          <w:szCs w:val="20"/>
        </w:rPr>
        <w:t>Familiarity with Azure services like Azure Data Lake Storage, Azure SQL Database, and Azure Synapse Analytics.</w:t>
      </w:r>
    </w:p>
    <w:p w14:paraId="3670A357" w14:textId="2F67B1E0" w:rsidR="00571B4D" w:rsidRDefault="00571B4D"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571B4D">
        <w:rPr>
          <w:rFonts w:ascii="Arial" w:hAnsi="Arial" w:cs="Arial"/>
          <w:color w:val="000000"/>
          <w:sz w:val="20"/>
          <w:szCs w:val="20"/>
        </w:rPr>
        <w:t xml:space="preserve">Skilled in utilizing </w:t>
      </w:r>
      <w:r w:rsidRPr="00571B4D">
        <w:rPr>
          <w:rFonts w:ascii="Arial" w:hAnsi="Arial" w:cs="Arial"/>
          <w:b/>
          <w:bCs/>
          <w:color w:val="000000"/>
          <w:sz w:val="20"/>
          <w:szCs w:val="20"/>
        </w:rPr>
        <w:t>NiFi</w:t>
      </w:r>
      <w:r w:rsidRPr="00571B4D">
        <w:rPr>
          <w:rFonts w:ascii="Arial" w:hAnsi="Arial" w:cs="Arial"/>
          <w:color w:val="000000"/>
          <w:sz w:val="20"/>
          <w:szCs w:val="20"/>
        </w:rPr>
        <w:t xml:space="preserve"> processors to perform data transformations, enrichments, and data quality checks as part of the </w:t>
      </w:r>
      <w:r w:rsidRPr="00571B4D">
        <w:rPr>
          <w:rFonts w:ascii="Arial" w:hAnsi="Arial" w:cs="Arial"/>
          <w:b/>
          <w:bCs/>
          <w:color w:val="000000"/>
          <w:sz w:val="20"/>
          <w:szCs w:val="20"/>
        </w:rPr>
        <w:t>ETL</w:t>
      </w:r>
      <w:r w:rsidRPr="00571B4D">
        <w:rPr>
          <w:rFonts w:ascii="Arial" w:hAnsi="Arial" w:cs="Arial"/>
          <w:color w:val="000000"/>
          <w:sz w:val="20"/>
          <w:szCs w:val="20"/>
        </w:rPr>
        <w:t xml:space="preserve"> process.</w:t>
      </w:r>
    </w:p>
    <w:p w14:paraId="3E814D31"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Experienced with databases using </w:t>
      </w:r>
      <w:r w:rsidRPr="00BF1254">
        <w:rPr>
          <w:rFonts w:ascii="Arial" w:hAnsi="Arial" w:cs="Arial"/>
          <w:b/>
          <w:bCs/>
          <w:color w:val="000000"/>
          <w:sz w:val="20"/>
          <w:szCs w:val="20"/>
        </w:rPr>
        <w:t>ORMs/DOMs</w:t>
      </w:r>
      <w:r>
        <w:rPr>
          <w:rFonts w:ascii="Arial" w:hAnsi="Arial" w:cs="Arial"/>
          <w:color w:val="000000"/>
          <w:sz w:val="20"/>
          <w:szCs w:val="20"/>
        </w:rPr>
        <w:t xml:space="preserve"> for integrating with </w:t>
      </w:r>
      <w:r w:rsidRPr="00BF1254">
        <w:rPr>
          <w:rFonts w:ascii="Arial" w:hAnsi="Arial" w:cs="Arial"/>
          <w:b/>
          <w:bCs/>
          <w:color w:val="000000"/>
          <w:sz w:val="20"/>
          <w:szCs w:val="20"/>
        </w:rPr>
        <w:t>MySQL, Postgres, MongoDB and SQLite</w:t>
      </w:r>
      <w:r>
        <w:rPr>
          <w:rFonts w:ascii="Arial" w:hAnsi="Arial" w:cs="Arial"/>
          <w:color w:val="000000"/>
          <w:sz w:val="20"/>
          <w:szCs w:val="20"/>
        </w:rPr>
        <w:t>. Also, experienced with writing custom queries through database connectors.</w:t>
      </w:r>
    </w:p>
    <w:p w14:paraId="017B1943"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Good Experience in </w:t>
      </w:r>
      <w:r w:rsidRPr="00BF1254">
        <w:rPr>
          <w:rFonts w:ascii="Arial" w:hAnsi="Arial" w:cs="Arial"/>
          <w:color w:val="000000"/>
          <w:sz w:val="20"/>
          <w:szCs w:val="20"/>
        </w:rPr>
        <w:t>Linux Bash scripting</w:t>
      </w:r>
      <w:r>
        <w:rPr>
          <w:rFonts w:ascii="Arial" w:hAnsi="Arial" w:cs="Arial"/>
          <w:color w:val="000000"/>
          <w:sz w:val="20"/>
          <w:szCs w:val="20"/>
        </w:rPr>
        <w:t xml:space="preserve"> and following </w:t>
      </w:r>
      <w:r w:rsidRPr="00BF1254">
        <w:rPr>
          <w:rFonts w:ascii="Arial" w:hAnsi="Arial" w:cs="Arial"/>
          <w:color w:val="000000"/>
          <w:sz w:val="20"/>
          <w:szCs w:val="20"/>
        </w:rPr>
        <w:t>PEP</w:t>
      </w:r>
      <w:r>
        <w:rPr>
          <w:rFonts w:ascii="Arial" w:hAnsi="Arial" w:cs="Arial"/>
          <w:color w:val="000000"/>
          <w:sz w:val="20"/>
          <w:szCs w:val="20"/>
        </w:rPr>
        <w:t xml:space="preserve"> Guidelines in </w:t>
      </w:r>
      <w:r w:rsidRPr="00BF1254">
        <w:rPr>
          <w:rFonts w:ascii="Arial" w:hAnsi="Arial" w:cs="Arial"/>
          <w:color w:val="000000"/>
          <w:sz w:val="20"/>
          <w:szCs w:val="20"/>
        </w:rPr>
        <w:t>Python</w:t>
      </w:r>
      <w:r>
        <w:rPr>
          <w:rFonts w:ascii="Arial" w:hAnsi="Arial" w:cs="Arial"/>
          <w:color w:val="000000"/>
          <w:sz w:val="20"/>
          <w:szCs w:val="20"/>
        </w:rPr>
        <w:t>.</w:t>
      </w:r>
    </w:p>
    <w:p w14:paraId="4814F177" w14:textId="0E796638" w:rsidR="00CC171E" w:rsidRDefault="00CC171E"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CC171E">
        <w:rPr>
          <w:rFonts w:ascii="Arial" w:hAnsi="Arial" w:cs="Arial"/>
          <w:color w:val="000000"/>
          <w:sz w:val="20"/>
          <w:szCs w:val="20"/>
        </w:rPr>
        <w:t xml:space="preserve">Ability to troubleshoot and debug issues related to AWS </w:t>
      </w:r>
      <w:r w:rsidRPr="00CC171E">
        <w:rPr>
          <w:rFonts w:ascii="Arial" w:hAnsi="Arial" w:cs="Arial"/>
          <w:b/>
          <w:bCs/>
          <w:color w:val="000000"/>
          <w:sz w:val="20"/>
          <w:szCs w:val="20"/>
        </w:rPr>
        <w:t>SNS</w:t>
      </w:r>
      <w:r w:rsidRPr="00CC171E">
        <w:rPr>
          <w:rFonts w:ascii="Arial" w:hAnsi="Arial" w:cs="Arial"/>
          <w:color w:val="000000"/>
          <w:sz w:val="20"/>
          <w:szCs w:val="20"/>
        </w:rPr>
        <w:t xml:space="preserve"> and </w:t>
      </w:r>
      <w:r w:rsidRPr="00CC171E">
        <w:rPr>
          <w:rFonts w:ascii="Arial" w:hAnsi="Arial" w:cs="Arial"/>
          <w:b/>
          <w:bCs/>
          <w:color w:val="000000"/>
          <w:sz w:val="20"/>
          <w:szCs w:val="20"/>
        </w:rPr>
        <w:t>SQS</w:t>
      </w:r>
      <w:r w:rsidRPr="00CC171E">
        <w:rPr>
          <w:rFonts w:ascii="Arial" w:hAnsi="Arial" w:cs="Arial"/>
          <w:color w:val="000000"/>
          <w:sz w:val="20"/>
          <w:szCs w:val="20"/>
        </w:rPr>
        <w:t>.</w:t>
      </w:r>
    </w:p>
    <w:p w14:paraId="4D2AA0C5" w14:textId="02570287" w:rsidR="00010783" w:rsidRPr="00010783" w:rsidRDefault="00010783" w:rsidP="00010783">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Expert at version control systems like </w:t>
      </w:r>
      <w:r w:rsidRPr="00BF1254">
        <w:rPr>
          <w:rFonts w:ascii="Arial" w:hAnsi="Arial" w:cs="Arial"/>
          <w:b/>
          <w:bCs/>
          <w:color w:val="000000"/>
          <w:sz w:val="20"/>
          <w:szCs w:val="20"/>
        </w:rPr>
        <w:t>Git, SVN</w:t>
      </w:r>
      <w:r w:rsidRPr="00BF1254">
        <w:rPr>
          <w:rFonts w:ascii="Arial" w:hAnsi="Arial" w:cs="Arial"/>
          <w:color w:val="000000"/>
          <w:sz w:val="20"/>
          <w:szCs w:val="20"/>
        </w:rPr>
        <w:t xml:space="preserve"> </w:t>
      </w:r>
      <w:r>
        <w:rPr>
          <w:rFonts w:ascii="Arial" w:hAnsi="Arial" w:cs="Arial"/>
          <w:color w:val="000000"/>
          <w:sz w:val="20"/>
          <w:szCs w:val="20"/>
        </w:rPr>
        <w:t>and</w:t>
      </w:r>
      <w:r w:rsidRPr="00BF1254">
        <w:rPr>
          <w:rFonts w:ascii="Arial" w:hAnsi="Arial" w:cs="Arial"/>
          <w:color w:val="000000"/>
          <w:sz w:val="20"/>
          <w:szCs w:val="20"/>
        </w:rPr>
        <w:t xml:space="preserve"> </w:t>
      </w:r>
      <w:r w:rsidRPr="00BF1254">
        <w:rPr>
          <w:rFonts w:ascii="Arial" w:hAnsi="Arial" w:cs="Arial"/>
          <w:b/>
          <w:bCs/>
          <w:color w:val="000000"/>
          <w:sz w:val="20"/>
          <w:szCs w:val="20"/>
        </w:rPr>
        <w:t>CVS</w:t>
      </w:r>
      <w:r>
        <w:rPr>
          <w:rFonts w:ascii="Arial" w:hAnsi="Arial" w:cs="Arial"/>
          <w:color w:val="000000"/>
          <w:sz w:val="20"/>
          <w:szCs w:val="20"/>
        </w:rPr>
        <w:t xml:space="preserve">, Migrated repos from </w:t>
      </w:r>
      <w:r w:rsidRPr="00BF1254">
        <w:rPr>
          <w:rFonts w:ascii="Arial" w:hAnsi="Arial" w:cs="Arial"/>
          <w:b/>
          <w:bCs/>
          <w:color w:val="000000"/>
          <w:sz w:val="20"/>
          <w:szCs w:val="20"/>
        </w:rPr>
        <w:t>SVN to Github.</w:t>
      </w:r>
    </w:p>
    <w:p w14:paraId="6EE88D39"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Experience in using </w:t>
      </w:r>
      <w:r w:rsidRPr="00BF1254">
        <w:rPr>
          <w:rFonts w:ascii="Arial" w:hAnsi="Arial" w:cs="Arial"/>
          <w:color w:val="000000"/>
          <w:sz w:val="20"/>
          <w:szCs w:val="20"/>
        </w:rPr>
        <w:t xml:space="preserve">Request library </w:t>
      </w:r>
      <w:r>
        <w:rPr>
          <w:rFonts w:ascii="Arial" w:hAnsi="Arial" w:cs="Arial"/>
          <w:color w:val="000000"/>
          <w:sz w:val="20"/>
          <w:szCs w:val="20"/>
        </w:rPr>
        <w:t>and</w:t>
      </w:r>
      <w:r w:rsidRPr="00BF1254">
        <w:rPr>
          <w:rFonts w:ascii="Arial" w:hAnsi="Arial" w:cs="Arial"/>
          <w:color w:val="000000"/>
          <w:sz w:val="20"/>
          <w:szCs w:val="20"/>
        </w:rPr>
        <w:t xml:space="preserve"> </w:t>
      </w:r>
      <w:r w:rsidRPr="00BF1254">
        <w:rPr>
          <w:rFonts w:ascii="Arial" w:hAnsi="Arial" w:cs="Arial"/>
          <w:b/>
          <w:bCs/>
          <w:color w:val="000000"/>
          <w:sz w:val="20"/>
          <w:szCs w:val="20"/>
        </w:rPr>
        <w:t>JSON</w:t>
      </w:r>
      <w:r w:rsidRPr="00BF1254">
        <w:rPr>
          <w:rFonts w:ascii="Arial" w:hAnsi="Arial" w:cs="Arial"/>
          <w:color w:val="000000"/>
          <w:sz w:val="20"/>
          <w:szCs w:val="20"/>
        </w:rPr>
        <w:t xml:space="preserve"> </w:t>
      </w:r>
      <w:r>
        <w:rPr>
          <w:rFonts w:ascii="Arial" w:hAnsi="Arial" w:cs="Arial"/>
          <w:color w:val="000000"/>
          <w:sz w:val="20"/>
          <w:szCs w:val="20"/>
        </w:rPr>
        <w:t xml:space="preserve">to interact with </w:t>
      </w:r>
      <w:r w:rsidRPr="00BF1254">
        <w:rPr>
          <w:rFonts w:ascii="Arial" w:hAnsi="Arial" w:cs="Arial"/>
          <w:color w:val="000000"/>
          <w:sz w:val="20"/>
          <w:szCs w:val="20"/>
        </w:rPr>
        <w:t>Rest</w:t>
      </w:r>
      <w:r>
        <w:rPr>
          <w:rFonts w:ascii="Arial" w:hAnsi="Arial" w:cs="Arial"/>
          <w:color w:val="000000"/>
          <w:sz w:val="20"/>
          <w:szCs w:val="20"/>
        </w:rPr>
        <w:t xml:space="preserve"> services and in interacting with </w:t>
      </w:r>
      <w:r w:rsidRPr="00BF1254">
        <w:rPr>
          <w:rFonts w:ascii="Arial" w:hAnsi="Arial" w:cs="Arial"/>
          <w:color w:val="000000"/>
          <w:sz w:val="20"/>
          <w:szCs w:val="20"/>
        </w:rPr>
        <w:t>Database</w:t>
      </w:r>
      <w:r>
        <w:rPr>
          <w:rFonts w:ascii="Arial" w:hAnsi="Arial" w:cs="Arial"/>
          <w:color w:val="000000"/>
          <w:sz w:val="20"/>
          <w:szCs w:val="20"/>
        </w:rPr>
        <w:t>.</w:t>
      </w:r>
    </w:p>
    <w:p w14:paraId="1A939CE4"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Experience in all phases of </w:t>
      </w:r>
      <w:r w:rsidRPr="00BF1254">
        <w:rPr>
          <w:rFonts w:ascii="Arial" w:hAnsi="Arial" w:cs="Arial"/>
          <w:b/>
          <w:bCs/>
          <w:color w:val="000000"/>
          <w:sz w:val="20"/>
          <w:szCs w:val="20"/>
        </w:rPr>
        <w:t>SDLC</w:t>
      </w:r>
      <w:r>
        <w:rPr>
          <w:rFonts w:ascii="Arial" w:hAnsi="Arial" w:cs="Arial"/>
          <w:color w:val="000000"/>
          <w:sz w:val="20"/>
          <w:szCs w:val="20"/>
        </w:rPr>
        <w:t xml:space="preserve"> like Requirement Analysis, Implementation and Maintenance, and extensive experience with </w:t>
      </w:r>
      <w:r w:rsidRPr="00BF1254">
        <w:rPr>
          <w:rFonts w:ascii="Arial" w:hAnsi="Arial" w:cs="Arial"/>
          <w:color w:val="000000"/>
          <w:sz w:val="20"/>
          <w:szCs w:val="20"/>
        </w:rPr>
        <w:t xml:space="preserve">Agile </w:t>
      </w:r>
      <w:r>
        <w:rPr>
          <w:rFonts w:ascii="Arial" w:hAnsi="Arial" w:cs="Arial"/>
          <w:color w:val="000000"/>
          <w:sz w:val="20"/>
          <w:szCs w:val="20"/>
        </w:rPr>
        <w:t>and</w:t>
      </w:r>
      <w:r w:rsidRPr="00BF1254">
        <w:rPr>
          <w:rFonts w:ascii="Arial" w:hAnsi="Arial" w:cs="Arial"/>
          <w:color w:val="000000"/>
          <w:sz w:val="20"/>
          <w:szCs w:val="20"/>
        </w:rPr>
        <w:t xml:space="preserve"> </w:t>
      </w:r>
      <w:r w:rsidRPr="00BF1254">
        <w:rPr>
          <w:rFonts w:ascii="Arial" w:hAnsi="Arial" w:cs="Arial"/>
          <w:b/>
          <w:bCs/>
          <w:color w:val="000000"/>
          <w:sz w:val="20"/>
          <w:szCs w:val="20"/>
        </w:rPr>
        <w:t>SCRUM</w:t>
      </w:r>
      <w:r w:rsidRPr="00BF1254">
        <w:rPr>
          <w:rFonts w:ascii="Arial" w:hAnsi="Arial" w:cs="Arial"/>
          <w:color w:val="000000"/>
          <w:sz w:val="20"/>
          <w:szCs w:val="20"/>
        </w:rPr>
        <w:t>.</w:t>
      </w:r>
    </w:p>
    <w:p w14:paraId="612A53F9" w14:textId="77777777" w:rsidR="00626110" w:rsidRDefault="00626110" w:rsidP="00BF1254">
      <w:pPr>
        <w:pStyle w:val="Heading1"/>
        <w:spacing w:before="0" w:after="0"/>
        <w:ind w:right="540"/>
        <w:rPr>
          <w:rFonts w:ascii="Arial" w:hAnsi="Arial" w:cs="Arial"/>
          <w:smallCaps/>
          <w:color w:val="1F497D"/>
          <w:sz w:val="20"/>
          <w:szCs w:val="20"/>
        </w:rPr>
      </w:pPr>
    </w:p>
    <w:p w14:paraId="203D2F9C" w14:textId="3B9BC03A" w:rsidR="00BF1254" w:rsidRDefault="00BF1254" w:rsidP="00BF1254">
      <w:pPr>
        <w:pStyle w:val="Heading1"/>
        <w:spacing w:before="0" w:after="0"/>
        <w:ind w:right="540"/>
      </w:pPr>
      <w:r>
        <w:rPr>
          <w:rFonts w:ascii="Arial" w:hAnsi="Arial" w:cs="Arial"/>
          <w:smallCaps/>
          <w:color w:val="1F497D"/>
          <w:sz w:val="20"/>
          <w:szCs w:val="20"/>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2744"/>
        <w:gridCol w:w="8046"/>
      </w:tblGrid>
      <w:tr w:rsidR="00BF1254" w14:paraId="2180BE17"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582DBD" w14:textId="77777777" w:rsidR="00BF1254" w:rsidRDefault="00BF1254">
            <w:pPr>
              <w:pStyle w:val="NormalWeb"/>
              <w:spacing w:before="0" w:after="0"/>
              <w:ind w:right="540"/>
              <w:jc w:val="center"/>
            </w:pPr>
            <w:r>
              <w:rPr>
                <w:rFonts w:ascii="Arial" w:hAnsi="Arial" w:cs="Arial"/>
                <w:b/>
                <w:bCs/>
                <w:sz w:val="20"/>
                <w:szCs w:val="20"/>
              </w:rPr>
              <w:t>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FA318" w14:textId="5D4E349F" w:rsidR="00BF1254" w:rsidRDefault="00BF1254">
            <w:pPr>
              <w:pStyle w:val="NormalWeb"/>
              <w:spacing w:before="0" w:after="0"/>
              <w:ind w:right="540"/>
              <w:jc w:val="both"/>
            </w:pPr>
            <w:r>
              <w:rPr>
                <w:rFonts w:ascii="Arial" w:hAnsi="Arial" w:cs="Arial"/>
                <w:sz w:val="20"/>
                <w:szCs w:val="20"/>
              </w:rPr>
              <w:t>Python, Java, , PL/SQL.</w:t>
            </w:r>
          </w:p>
        </w:tc>
      </w:tr>
      <w:tr w:rsidR="00BF1254" w14:paraId="7EB31AF3"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9412F" w14:textId="77777777" w:rsidR="00BF1254" w:rsidRDefault="00BF1254">
            <w:pPr>
              <w:pStyle w:val="NormalWeb"/>
              <w:spacing w:before="0" w:after="0"/>
              <w:ind w:right="540"/>
              <w:jc w:val="center"/>
            </w:pPr>
            <w:r>
              <w:rPr>
                <w:rFonts w:ascii="Arial" w:hAnsi="Arial" w:cs="Arial"/>
                <w:b/>
                <w:bCs/>
                <w:sz w:val="20"/>
                <w:szCs w:val="20"/>
              </w:rPr>
              <w:t>IDE’s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69731" w14:textId="77777777" w:rsidR="00BF1254" w:rsidRDefault="00BF1254">
            <w:pPr>
              <w:pStyle w:val="NormalWeb"/>
              <w:spacing w:before="0" w:after="0"/>
              <w:ind w:right="540"/>
              <w:jc w:val="both"/>
            </w:pPr>
            <w:r>
              <w:rPr>
                <w:rFonts w:ascii="Arial" w:hAnsi="Arial" w:cs="Arial"/>
                <w:sz w:val="20"/>
                <w:szCs w:val="20"/>
              </w:rPr>
              <w:t>PyCharm, Eclipse, NetBeans, Sublime, SOAP UI</w:t>
            </w:r>
          </w:p>
        </w:tc>
      </w:tr>
      <w:tr w:rsidR="00BF1254" w14:paraId="1F382530"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DC8B3" w14:textId="77777777" w:rsidR="00BF1254" w:rsidRDefault="00BF1254">
            <w:pPr>
              <w:pStyle w:val="NormalWeb"/>
              <w:spacing w:before="0" w:after="0"/>
              <w:ind w:right="540"/>
              <w:jc w:val="center"/>
            </w:pPr>
            <w:r>
              <w:rPr>
                <w:rFonts w:ascii="Arial" w:hAnsi="Arial" w:cs="Arial"/>
                <w:b/>
                <w:bCs/>
                <w:sz w:val="20"/>
                <w:szCs w:val="20"/>
              </w:rPr>
              <w:t>Web Technologies &amp; Cloud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94E92" w14:textId="77777777" w:rsidR="00BF1254" w:rsidRDefault="00BF1254">
            <w:pPr>
              <w:pStyle w:val="NormalWeb"/>
              <w:spacing w:before="0" w:after="0"/>
              <w:ind w:right="540"/>
              <w:jc w:val="both"/>
            </w:pPr>
            <w:r>
              <w:rPr>
                <w:rFonts w:ascii="Arial" w:hAnsi="Arial" w:cs="Arial"/>
                <w:sz w:val="20"/>
                <w:szCs w:val="20"/>
              </w:rPr>
              <w:t>Django, Flask, Pyramid, AJAX, HTML5, CSS3, XML/XSD, XPath, XSLT,</w:t>
            </w:r>
            <w:r w:rsidRPr="006903EB">
              <w:rPr>
                <w:rFonts w:ascii="Arial" w:hAnsi="Arial" w:cs="Arial"/>
                <w:sz w:val="20"/>
                <w:szCs w:val="20"/>
              </w:rPr>
              <w:t>React JS</w:t>
            </w:r>
            <w:r>
              <w:rPr>
                <w:rFonts w:ascii="Arial" w:hAnsi="Arial" w:cs="Arial"/>
                <w:color w:val="365F91"/>
                <w:sz w:val="20"/>
                <w:szCs w:val="20"/>
              </w:rPr>
              <w:t>,</w:t>
            </w:r>
            <w:r>
              <w:rPr>
                <w:rFonts w:ascii="Arial" w:hAnsi="Arial" w:cs="Arial"/>
                <w:sz w:val="20"/>
                <w:szCs w:val="20"/>
              </w:rPr>
              <w:t xml:space="preserve"> JavaScript, jQuery, Web Services (Soap, Restful), Amazon Webservices like EC2, S3, ELB, EBS, PyUnit; Azure.</w:t>
            </w:r>
          </w:p>
        </w:tc>
      </w:tr>
      <w:tr w:rsidR="00BF1254" w14:paraId="32B13EF2"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7565D" w14:textId="77777777" w:rsidR="00BF1254" w:rsidRDefault="00BF1254">
            <w:pPr>
              <w:pStyle w:val="NormalWeb"/>
              <w:spacing w:before="0" w:after="0"/>
              <w:ind w:right="540"/>
              <w:jc w:val="center"/>
            </w:pPr>
            <w:r>
              <w:rPr>
                <w:rFonts w:ascii="Arial" w:hAnsi="Arial" w:cs="Arial"/>
                <w:b/>
                <w:bCs/>
                <w:sz w:val="20"/>
                <w:szCs w:val="20"/>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902E7" w14:textId="77777777" w:rsidR="00BF1254" w:rsidRDefault="00BF1254">
            <w:pPr>
              <w:pStyle w:val="NormalWeb"/>
              <w:spacing w:before="0" w:after="0"/>
              <w:ind w:right="540"/>
              <w:jc w:val="both"/>
            </w:pPr>
            <w:r>
              <w:rPr>
                <w:rFonts w:ascii="Arial" w:hAnsi="Arial" w:cs="Arial"/>
                <w:sz w:val="20"/>
                <w:szCs w:val="20"/>
              </w:rPr>
              <w:t>SQL Server, Oracle 9i/10g/11g, MySQL, PostgreSQL, SQLite, Cassandra.</w:t>
            </w:r>
          </w:p>
        </w:tc>
      </w:tr>
      <w:tr w:rsidR="00BF1254" w14:paraId="102651F8"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89A76" w14:textId="77777777" w:rsidR="00BF1254" w:rsidRDefault="00BF1254">
            <w:pPr>
              <w:pStyle w:val="NormalWeb"/>
              <w:spacing w:before="0" w:after="0"/>
              <w:ind w:right="540"/>
              <w:jc w:val="center"/>
            </w:pPr>
            <w:r>
              <w:rPr>
                <w:rFonts w:ascii="Arial" w:hAnsi="Arial" w:cs="Arial"/>
                <w:b/>
                <w:bCs/>
                <w:sz w:val="20"/>
                <w:szCs w:val="20"/>
              </w:rPr>
              <w:t>Frameworks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A84D3" w14:textId="77777777" w:rsidR="00BF1254" w:rsidRDefault="00BF1254">
            <w:pPr>
              <w:pStyle w:val="NormalWeb"/>
              <w:spacing w:before="0" w:after="0"/>
              <w:ind w:right="540"/>
              <w:jc w:val="both"/>
            </w:pPr>
            <w:r>
              <w:rPr>
                <w:rFonts w:ascii="Arial" w:hAnsi="Arial" w:cs="Arial"/>
                <w:sz w:val="20"/>
                <w:szCs w:val="20"/>
              </w:rPr>
              <w:t>Django, Flask, Bootstrap, CherryPy, web2py, Pyramid, Robot</w:t>
            </w:r>
          </w:p>
        </w:tc>
      </w:tr>
      <w:tr w:rsidR="00BF1254" w14:paraId="7002E247"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35D3A" w14:textId="77777777" w:rsidR="00BF1254" w:rsidRDefault="00BF1254">
            <w:pPr>
              <w:pStyle w:val="NormalWeb"/>
              <w:spacing w:before="0" w:after="0"/>
              <w:ind w:right="540"/>
              <w:jc w:val="center"/>
            </w:pPr>
            <w:r>
              <w:rPr>
                <w:rFonts w:ascii="Arial" w:hAnsi="Arial" w:cs="Arial"/>
                <w:b/>
                <w:bCs/>
                <w:sz w:val="20"/>
                <w:szCs w:val="20"/>
              </w:rPr>
              <w:t>Web Servers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C5482" w14:textId="77777777" w:rsidR="00BF1254" w:rsidRDefault="00BF1254">
            <w:pPr>
              <w:pStyle w:val="NormalWeb"/>
              <w:spacing w:before="0" w:after="0"/>
              <w:ind w:right="540"/>
              <w:jc w:val="both"/>
            </w:pPr>
            <w:r>
              <w:rPr>
                <w:rFonts w:ascii="Arial" w:hAnsi="Arial" w:cs="Arial"/>
                <w:sz w:val="20"/>
                <w:szCs w:val="20"/>
              </w:rPr>
              <w:t>JBoss, BEA Web Logic, Web Sphere, Apache Tomcat </w:t>
            </w:r>
          </w:p>
        </w:tc>
      </w:tr>
      <w:tr w:rsidR="00BF1254" w14:paraId="0A8129BF"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FC2F1" w14:textId="77777777" w:rsidR="00BF1254" w:rsidRDefault="00BF1254">
            <w:pPr>
              <w:pStyle w:val="NormalWeb"/>
              <w:spacing w:before="0" w:after="0"/>
              <w:ind w:right="540"/>
              <w:jc w:val="center"/>
            </w:pPr>
            <w:r>
              <w:rPr>
                <w:rFonts w:ascii="Arial" w:hAnsi="Arial" w:cs="Arial"/>
                <w:b/>
                <w:bCs/>
                <w:sz w:val="20"/>
                <w:szCs w:val="20"/>
              </w:rPr>
              <w:t>Version Controls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668DA" w14:textId="77777777" w:rsidR="00BF1254" w:rsidRDefault="00BF1254">
            <w:pPr>
              <w:pStyle w:val="NormalWeb"/>
              <w:spacing w:before="0" w:after="0"/>
              <w:ind w:right="540"/>
              <w:jc w:val="both"/>
            </w:pPr>
            <w:r>
              <w:rPr>
                <w:rFonts w:ascii="Arial" w:hAnsi="Arial" w:cs="Arial"/>
                <w:sz w:val="20"/>
                <w:szCs w:val="20"/>
              </w:rPr>
              <w:t>SVN, CVS, Git.</w:t>
            </w:r>
          </w:p>
        </w:tc>
      </w:tr>
      <w:tr w:rsidR="00BF1254" w14:paraId="67E63545"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B40DB" w14:textId="77777777" w:rsidR="00BF1254" w:rsidRDefault="00BF1254">
            <w:pPr>
              <w:pStyle w:val="NormalWeb"/>
              <w:spacing w:before="0" w:after="0"/>
              <w:ind w:right="540"/>
              <w:jc w:val="center"/>
            </w:pPr>
            <w:r>
              <w:rPr>
                <w:rFonts w:ascii="Arial" w:hAnsi="Arial" w:cs="Arial"/>
                <w:b/>
                <w:bCs/>
                <w:sz w:val="20"/>
                <w:szCs w:val="20"/>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3DB70" w14:textId="77777777" w:rsidR="00BF1254" w:rsidRDefault="00BF1254">
            <w:pPr>
              <w:pStyle w:val="NormalWeb"/>
              <w:spacing w:before="0" w:after="0"/>
              <w:ind w:right="540"/>
              <w:jc w:val="both"/>
            </w:pPr>
            <w:r>
              <w:rPr>
                <w:rFonts w:ascii="Arial" w:hAnsi="Arial" w:cs="Arial"/>
                <w:sz w:val="20"/>
                <w:szCs w:val="20"/>
              </w:rPr>
              <w:t>MS Windows, Linux/Unix</w:t>
            </w:r>
          </w:p>
        </w:tc>
      </w:tr>
      <w:tr w:rsidR="00BF1254" w14:paraId="7F8A555F"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69341" w14:textId="77777777" w:rsidR="00BF1254" w:rsidRDefault="00BF1254">
            <w:pPr>
              <w:pStyle w:val="NormalWeb"/>
              <w:spacing w:before="0" w:after="0"/>
              <w:ind w:right="540"/>
              <w:jc w:val="center"/>
            </w:pPr>
            <w:r>
              <w:rPr>
                <w:rFonts w:ascii="Arial" w:hAnsi="Arial" w:cs="Arial"/>
                <w:b/>
                <w:bCs/>
                <w:sz w:val="20"/>
                <w:szCs w:val="20"/>
              </w:rPr>
              <w:t>Building &amp; Bug Tracking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BC966" w14:textId="77777777" w:rsidR="00BF1254" w:rsidRDefault="00BF1254">
            <w:pPr>
              <w:pStyle w:val="NormalWeb"/>
              <w:spacing w:before="0" w:after="0"/>
              <w:ind w:right="540"/>
              <w:jc w:val="both"/>
            </w:pPr>
            <w:r>
              <w:rPr>
                <w:rFonts w:ascii="Arial" w:hAnsi="Arial" w:cs="Arial"/>
                <w:sz w:val="20"/>
                <w:szCs w:val="20"/>
              </w:rPr>
              <w:t>ANT, MAVEN, UML, JIRA, Bugzilla</w:t>
            </w:r>
          </w:p>
        </w:tc>
      </w:tr>
      <w:tr w:rsidR="00BF1254" w14:paraId="0F4BC9E2" w14:textId="77777777" w:rsidTr="00BF1254">
        <w:trPr>
          <w:trHeight w:val="1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A1F82" w14:textId="77777777" w:rsidR="00BF1254" w:rsidRDefault="00BF1254">
            <w:pPr>
              <w:pStyle w:val="NormalWeb"/>
              <w:spacing w:before="0" w:after="0"/>
              <w:ind w:right="540"/>
              <w:jc w:val="center"/>
            </w:pPr>
            <w:r>
              <w:rPr>
                <w:rFonts w:ascii="Arial" w:hAnsi="Arial" w:cs="Arial"/>
                <w:b/>
                <w:bCs/>
                <w:sz w:val="20"/>
                <w:szCs w:val="20"/>
              </w:rPr>
              <w:t>Methodologies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7C420" w14:textId="77777777" w:rsidR="00BF1254" w:rsidRDefault="00BF1254">
            <w:pPr>
              <w:pStyle w:val="NormalWeb"/>
              <w:spacing w:before="0" w:after="0"/>
              <w:ind w:right="540"/>
              <w:jc w:val="both"/>
            </w:pPr>
            <w:r>
              <w:rPr>
                <w:rFonts w:ascii="Arial" w:hAnsi="Arial" w:cs="Arial"/>
                <w:sz w:val="20"/>
                <w:szCs w:val="20"/>
              </w:rPr>
              <w:t>Agile, Scrum, Waterfall</w:t>
            </w:r>
          </w:p>
        </w:tc>
      </w:tr>
    </w:tbl>
    <w:p w14:paraId="60D0B488" w14:textId="77777777" w:rsidR="00EB2666" w:rsidRDefault="00EB2666" w:rsidP="00BF1254">
      <w:pPr>
        <w:pStyle w:val="Heading1"/>
        <w:spacing w:before="0" w:after="0"/>
        <w:ind w:right="540"/>
        <w:rPr>
          <w:rFonts w:ascii="Arial" w:hAnsi="Arial" w:cs="Arial"/>
          <w:smallCaps/>
          <w:color w:val="1F497D"/>
          <w:sz w:val="20"/>
          <w:szCs w:val="20"/>
        </w:rPr>
      </w:pPr>
    </w:p>
    <w:p w14:paraId="4AC5B8E2" w14:textId="77777777" w:rsidR="00EB2666" w:rsidRDefault="00EB2666" w:rsidP="00BF1254">
      <w:pPr>
        <w:pStyle w:val="Heading1"/>
        <w:spacing w:before="0" w:after="0"/>
        <w:ind w:right="540"/>
        <w:rPr>
          <w:rFonts w:ascii="Arial" w:hAnsi="Arial" w:cs="Arial"/>
          <w:smallCaps/>
          <w:color w:val="1F497D"/>
          <w:sz w:val="20"/>
          <w:szCs w:val="20"/>
        </w:rPr>
      </w:pPr>
    </w:p>
    <w:p w14:paraId="698C96CD" w14:textId="41AAA697" w:rsidR="00BF1254" w:rsidRDefault="00BF1254" w:rsidP="00BF1254">
      <w:pPr>
        <w:pStyle w:val="Heading1"/>
        <w:spacing w:before="0" w:after="0"/>
        <w:ind w:right="540"/>
      </w:pPr>
      <w:r>
        <w:rPr>
          <w:rFonts w:ascii="Arial" w:hAnsi="Arial" w:cs="Arial"/>
          <w:smallCaps/>
          <w:color w:val="1F497D"/>
          <w:sz w:val="20"/>
          <w:szCs w:val="20"/>
        </w:rPr>
        <w:t>PROFESSIONAL CERTIFICATION</w:t>
      </w:r>
    </w:p>
    <w:p w14:paraId="2448A1C6" w14:textId="75E23D48" w:rsidR="00A91B31" w:rsidRPr="00A91B31" w:rsidRDefault="00A91B31" w:rsidP="00A91B31">
      <w:pPr>
        <w:pStyle w:val="NormalWeb"/>
        <w:numPr>
          <w:ilvl w:val="0"/>
          <w:numId w:val="11"/>
        </w:numPr>
        <w:suppressAutoHyphens w:val="0"/>
        <w:spacing w:before="0" w:after="0" w:line="240" w:lineRule="auto"/>
        <w:ind w:left="360" w:right="540"/>
        <w:jc w:val="both"/>
        <w:textAlignment w:val="baseline"/>
        <w:rPr>
          <w:rFonts w:ascii="Arial" w:hAnsi="Arial" w:cs="Arial"/>
          <w:sz w:val="20"/>
          <w:szCs w:val="20"/>
        </w:rPr>
      </w:pPr>
      <w:r w:rsidRPr="00A91B31">
        <w:rPr>
          <w:rFonts w:ascii="Arial" w:hAnsi="Arial" w:cs="Arial"/>
          <w:sz w:val="20"/>
          <w:szCs w:val="20"/>
        </w:rPr>
        <w:t>AWS Solutions Architect-Associate</w:t>
      </w:r>
    </w:p>
    <w:p w14:paraId="07A148C1" w14:textId="77777777" w:rsidR="00BF1254" w:rsidRDefault="00BF1254" w:rsidP="00BF1254">
      <w:pPr>
        <w:pStyle w:val="NormalWeb"/>
        <w:numPr>
          <w:ilvl w:val="0"/>
          <w:numId w:val="11"/>
        </w:numPr>
        <w:suppressAutoHyphens w:val="0"/>
        <w:spacing w:before="0" w:after="0" w:line="240" w:lineRule="auto"/>
        <w:ind w:left="360" w:right="540"/>
        <w:jc w:val="both"/>
        <w:textAlignment w:val="baseline"/>
        <w:rPr>
          <w:rFonts w:ascii="Arial" w:hAnsi="Arial" w:cs="Arial"/>
          <w:sz w:val="20"/>
          <w:szCs w:val="20"/>
        </w:rPr>
      </w:pPr>
      <w:r>
        <w:rPr>
          <w:rFonts w:ascii="Arial" w:hAnsi="Arial" w:cs="Arial"/>
          <w:sz w:val="20"/>
          <w:szCs w:val="20"/>
        </w:rPr>
        <w:t>Project Management Professional (PMP)</w:t>
      </w:r>
    </w:p>
    <w:p w14:paraId="0E7DA6F0" w14:textId="62D0525F" w:rsidR="00A91B31" w:rsidRDefault="00A91B31" w:rsidP="00BF1254">
      <w:pPr>
        <w:pStyle w:val="NormalWeb"/>
        <w:numPr>
          <w:ilvl w:val="0"/>
          <w:numId w:val="11"/>
        </w:numPr>
        <w:suppressAutoHyphens w:val="0"/>
        <w:spacing w:before="0" w:after="0" w:line="240" w:lineRule="auto"/>
        <w:ind w:left="360" w:right="540"/>
        <w:jc w:val="both"/>
        <w:textAlignment w:val="baseline"/>
        <w:rPr>
          <w:rFonts w:ascii="Arial" w:hAnsi="Arial" w:cs="Arial"/>
          <w:sz w:val="20"/>
          <w:szCs w:val="20"/>
        </w:rPr>
      </w:pPr>
      <w:r>
        <w:rPr>
          <w:rFonts w:ascii="Arial" w:hAnsi="Arial" w:cs="Arial"/>
          <w:sz w:val="20"/>
          <w:szCs w:val="20"/>
        </w:rPr>
        <w:t>SAFe Agile Certified</w:t>
      </w:r>
    </w:p>
    <w:p w14:paraId="5170BD19" w14:textId="10D2F59C" w:rsidR="00BF1254" w:rsidRDefault="00A91B31" w:rsidP="00BF1254">
      <w:pPr>
        <w:pStyle w:val="NormalWeb"/>
        <w:numPr>
          <w:ilvl w:val="0"/>
          <w:numId w:val="11"/>
        </w:numPr>
        <w:suppressAutoHyphens w:val="0"/>
        <w:spacing w:before="0" w:after="0" w:line="240" w:lineRule="auto"/>
        <w:ind w:left="360" w:right="540"/>
        <w:jc w:val="both"/>
        <w:textAlignment w:val="baseline"/>
        <w:rPr>
          <w:rFonts w:ascii="Arial" w:hAnsi="Arial" w:cs="Arial"/>
          <w:sz w:val="20"/>
          <w:szCs w:val="20"/>
        </w:rPr>
      </w:pPr>
      <w:r>
        <w:rPr>
          <w:rFonts w:ascii="Arial" w:hAnsi="Arial" w:cs="Arial"/>
          <w:sz w:val="20"/>
          <w:szCs w:val="20"/>
        </w:rPr>
        <w:t>Scrum Master-I and Scrum Product Owner-II</w:t>
      </w:r>
    </w:p>
    <w:p w14:paraId="6D134FA1" w14:textId="77777777" w:rsidR="00BF1254" w:rsidRDefault="00BF1254" w:rsidP="00BF1254">
      <w:pPr>
        <w:rPr>
          <w:rFonts w:ascii="Times New Roman" w:hAnsi="Times New Roman"/>
          <w:sz w:val="24"/>
          <w:szCs w:val="24"/>
        </w:rPr>
      </w:pPr>
    </w:p>
    <w:p w14:paraId="18E2D4BE" w14:textId="77777777" w:rsidR="00BF1254" w:rsidRDefault="00BF1254" w:rsidP="00BF1254">
      <w:pPr>
        <w:pStyle w:val="Heading1"/>
        <w:spacing w:before="0" w:after="0"/>
        <w:ind w:right="540"/>
      </w:pPr>
      <w:r>
        <w:rPr>
          <w:rFonts w:ascii="Arial" w:hAnsi="Arial" w:cs="Arial"/>
          <w:smallCaps/>
          <w:color w:val="1F497D"/>
          <w:sz w:val="20"/>
          <w:szCs w:val="20"/>
        </w:rPr>
        <w:t>PROFESSIONAL EXPERIENCE:</w:t>
      </w:r>
    </w:p>
    <w:p w14:paraId="51083D3C" w14:textId="780EF3D5" w:rsidR="00BF1254" w:rsidRDefault="00BF1254" w:rsidP="00BF1254">
      <w:pPr>
        <w:pStyle w:val="NormalWeb"/>
        <w:spacing w:before="0" w:after="0"/>
        <w:ind w:right="540"/>
      </w:pPr>
      <w:r>
        <w:rPr>
          <w:rFonts w:ascii="Arial" w:hAnsi="Arial" w:cs="Arial"/>
          <w:b/>
          <w:bCs/>
          <w:sz w:val="20"/>
          <w:szCs w:val="20"/>
        </w:rPr>
        <w:t>Client: Apple, Cupertino CA</w:t>
      </w:r>
      <w:r>
        <w:rPr>
          <w:rStyle w:val="apple-tab-span"/>
          <w:rFonts w:ascii="Arial" w:hAnsi="Arial" w:cs="Arial"/>
          <w:b/>
          <w:bCs/>
          <w:sz w:val="20"/>
          <w:szCs w:val="20"/>
        </w:rPr>
        <w:tab/>
      </w:r>
      <w:r>
        <w:rPr>
          <w:rFonts w:ascii="Arial" w:hAnsi="Arial" w:cs="Arial"/>
          <w:b/>
          <w:bCs/>
          <w:sz w:val="20"/>
          <w:szCs w:val="20"/>
        </w:rPr>
        <w:t xml:space="preserve">                                                                                    </w:t>
      </w:r>
      <w:r w:rsidR="003849E6">
        <w:rPr>
          <w:rFonts w:ascii="Arial" w:hAnsi="Arial" w:cs="Arial"/>
          <w:b/>
          <w:bCs/>
          <w:sz w:val="20"/>
          <w:szCs w:val="20"/>
        </w:rPr>
        <w:t xml:space="preserve">              </w:t>
      </w:r>
      <w:r>
        <w:rPr>
          <w:rFonts w:ascii="Arial" w:hAnsi="Arial" w:cs="Arial"/>
          <w:b/>
          <w:bCs/>
          <w:sz w:val="20"/>
          <w:szCs w:val="20"/>
        </w:rPr>
        <w:t>Feb 2020 - Till Date  </w:t>
      </w:r>
    </w:p>
    <w:p w14:paraId="44221A30" w14:textId="50FD2A58" w:rsidR="00BF1254" w:rsidRDefault="00BF1254" w:rsidP="00BF1254">
      <w:pPr>
        <w:pStyle w:val="NormalWeb"/>
        <w:spacing w:before="0" w:after="0"/>
        <w:ind w:right="540"/>
      </w:pPr>
      <w:r>
        <w:rPr>
          <w:rFonts w:ascii="Arial" w:hAnsi="Arial" w:cs="Arial"/>
          <w:b/>
          <w:bCs/>
          <w:sz w:val="20"/>
          <w:szCs w:val="20"/>
        </w:rPr>
        <w:t xml:space="preserve">Role: </w:t>
      </w:r>
      <w:r w:rsidR="007F3013">
        <w:rPr>
          <w:rFonts w:ascii="Arial" w:hAnsi="Arial" w:cs="Arial"/>
          <w:b/>
          <w:bCs/>
          <w:sz w:val="20"/>
          <w:szCs w:val="20"/>
        </w:rPr>
        <w:t>Sr</w:t>
      </w:r>
      <w:r w:rsidR="005C59E2">
        <w:rPr>
          <w:rFonts w:ascii="Arial" w:hAnsi="Arial" w:cs="Arial"/>
          <w:b/>
          <w:bCs/>
          <w:sz w:val="20"/>
          <w:szCs w:val="20"/>
        </w:rPr>
        <w:t xml:space="preserve">. </w:t>
      </w:r>
      <w:r w:rsidR="000D109F">
        <w:rPr>
          <w:rFonts w:ascii="Arial" w:hAnsi="Arial" w:cs="Arial"/>
          <w:b/>
          <w:bCs/>
          <w:sz w:val="20"/>
          <w:szCs w:val="20"/>
        </w:rPr>
        <w:t>Cloud</w:t>
      </w:r>
      <w:r>
        <w:rPr>
          <w:rFonts w:ascii="Arial" w:hAnsi="Arial" w:cs="Arial"/>
          <w:b/>
          <w:bCs/>
          <w:sz w:val="20"/>
          <w:szCs w:val="20"/>
        </w:rPr>
        <w:t xml:space="preserve"> Developer</w:t>
      </w:r>
      <w:r w:rsidR="00BE0933">
        <w:rPr>
          <w:rFonts w:ascii="Arial" w:hAnsi="Arial" w:cs="Arial"/>
          <w:b/>
          <w:bCs/>
          <w:sz w:val="20"/>
          <w:szCs w:val="20"/>
        </w:rPr>
        <w:t xml:space="preserve"> (Lead Role)</w:t>
      </w:r>
      <w:r>
        <w:rPr>
          <w:rFonts w:ascii="Arial" w:hAnsi="Arial" w:cs="Arial"/>
          <w:b/>
          <w:bCs/>
          <w:sz w:val="20"/>
          <w:szCs w:val="20"/>
        </w:rPr>
        <w:t>       </w:t>
      </w:r>
    </w:p>
    <w:p w14:paraId="22E83E42" w14:textId="77777777" w:rsidR="00053EA5" w:rsidRDefault="00053EA5" w:rsidP="00BF1254">
      <w:pPr>
        <w:pStyle w:val="NormalWeb"/>
        <w:spacing w:before="0" w:after="0"/>
        <w:ind w:right="540"/>
        <w:rPr>
          <w:rFonts w:ascii="Arial" w:hAnsi="Arial" w:cs="Arial"/>
          <w:b/>
          <w:bCs/>
          <w:sz w:val="20"/>
          <w:szCs w:val="20"/>
        </w:rPr>
      </w:pPr>
    </w:p>
    <w:p w14:paraId="32FB639A" w14:textId="14BFF35F" w:rsidR="00067E8F" w:rsidRPr="00067E8F" w:rsidRDefault="00BF1254" w:rsidP="00BF1254">
      <w:pPr>
        <w:pStyle w:val="NormalWeb"/>
        <w:spacing w:before="0" w:after="0"/>
        <w:ind w:right="540"/>
        <w:rPr>
          <w:rFonts w:ascii="Arial" w:hAnsi="Arial" w:cs="Arial"/>
          <w:b/>
          <w:bCs/>
          <w:sz w:val="20"/>
          <w:szCs w:val="20"/>
        </w:rPr>
      </w:pPr>
      <w:r>
        <w:rPr>
          <w:rFonts w:ascii="Arial" w:hAnsi="Arial" w:cs="Arial"/>
          <w:b/>
          <w:bCs/>
          <w:sz w:val="20"/>
          <w:szCs w:val="20"/>
        </w:rPr>
        <w:t>Responsibilities:</w:t>
      </w:r>
    </w:p>
    <w:p w14:paraId="7411DC4D" w14:textId="27194D77" w:rsidR="00BE0933" w:rsidRDefault="00BE0933"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BE0933">
        <w:rPr>
          <w:rFonts w:ascii="Arial" w:hAnsi="Arial" w:cs="Arial"/>
          <w:color w:val="000000"/>
          <w:sz w:val="20"/>
          <w:szCs w:val="20"/>
        </w:rPr>
        <w:t xml:space="preserve">Led a team of </w:t>
      </w:r>
      <w:r w:rsidRPr="00BE0933">
        <w:rPr>
          <w:rFonts w:ascii="Arial" w:hAnsi="Arial" w:cs="Arial"/>
          <w:b/>
          <w:bCs/>
          <w:color w:val="000000"/>
          <w:sz w:val="20"/>
          <w:szCs w:val="20"/>
        </w:rPr>
        <w:t>6 engineers</w:t>
      </w:r>
      <w:r w:rsidRPr="00BE0933">
        <w:rPr>
          <w:rFonts w:ascii="Arial" w:hAnsi="Arial" w:cs="Arial"/>
          <w:color w:val="000000"/>
          <w:sz w:val="20"/>
          <w:szCs w:val="20"/>
        </w:rPr>
        <w:t xml:space="preserve"> in the design and development of scalable cloud-native applications using </w:t>
      </w:r>
      <w:r w:rsidRPr="00BE0933">
        <w:rPr>
          <w:rFonts w:ascii="Arial" w:hAnsi="Arial" w:cs="Arial"/>
          <w:b/>
          <w:bCs/>
          <w:color w:val="000000"/>
          <w:sz w:val="20"/>
          <w:szCs w:val="20"/>
        </w:rPr>
        <w:t>Python</w:t>
      </w:r>
      <w:r w:rsidRPr="00BE0933">
        <w:rPr>
          <w:rFonts w:ascii="Arial" w:hAnsi="Arial" w:cs="Arial"/>
          <w:color w:val="000000"/>
          <w:sz w:val="20"/>
          <w:szCs w:val="20"/>
        </w:rPr>
        <w:t xml:space="preserve">, </w:t>
      </w:r>
      <w:r w:rsidRPr="00BE0933">
        <w:rPr>
          <w:rFonts w:ascii="Arial" w:hAnsi="Arial" w:cs="Arial"/>
          <w:b/>
          <w:bCs/>
          <w:color w:val="000000"/>
          <w:sz w:val="20"/>
          <w:szCs w:val="20"/>
        </w:rPr>
        <w:t>Django</w:t>
      </w:r>
      <w:r w:rsidRPr="00BE0933">
        <w:rPr>
          <w:rFonts w:ascii="Arial" w:hAnsi="Arial" w:cs="Arial"/>
          <w:color w:val="000000"/>
          <w:sz w:val="20"/>
          <w:szCs w:val="20"/>
        </w:rPr>
        <w:t xml:space="preserve">, and </w:t>
      </w:r>
      <w:r w:rsidRPr="00BE0933">
        <w:rPr>
          <w:rFonts w:ascii="Arial" w:hAnsi="Arial" w:cs="Arial"/>
          <w:b/>
          <w:bCs/>
          <w:color w:val="000000"/>
          <w:sz w:val="20"/>
          <w:szCs w:val="20"/>
        </w:rPr>
        <w:t>Golang</w:t>
      </w:r>
      <w:r w:rsidRPr="00BE0933">
        <w:rPr>
          <w:rFonts w:ascii="Arial" w:hAnsi="Arial" w:cs="Arial"/>
          <w:color w:val="000000"/>
          <w:sz w:val="20"/>
          <w:szCs w:val="20"/>
        </w:rPr>
        <w:t>, ensuring delivery aligned with enterprise architecture standards.</w:t>
      </w:r>
    </w:p>
    <w:p w14:paraId="5161351D" w14:textId="177EBC7E" w:rsidR="000F50A4" w:rsidRDefault="000F50A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F50A4">
        <w:rPr>
          <w:rFonts w:ascii="Arial" w:hAnsi="Arial" w:cs="Arial"/>
          <w:color w:val="000000"/>
          <w:sz w:val="20"/>
          <w:szCs w:val="20"/>
        </w:rPr>
        <w:t xml:space="preserve">Led the design and development of mission-critical software systems using </w:t>
      </w:r>
      <w:r w:rsidRPr="000F50A4">
        <w:rPr>
          <w:rFonts w:ascii="Arial" w:hAnsi="Arial" w:cs="Arial"/>
          <w:b/>
          <w:bCs/>
          <w:color w:val="000000"/>
          <w:sz w:val="20"/>
          <w:szCs w:val="20"/>
        </w:rPr>
        <w:t>Python</w:t>
      </w:r>
      <w:r w:rsidRPr="000F50A4">
        <w:rPr>
          <w:rFonts w:ascii="Arial" w:hAnsi="Arial" w:cs="Arial"/>
          <w:color w:val="000000"/>
          <w:sz w:val="20"/>
          <w:szCs w:val="20"/>
        </w:rPr>
        <w:t>, contributing to Apple's ecosystem of products and services.</w:t>
      </w:r>
    </w:p>
    <w:p w14:paraId="25CBF4FA" w14:textId="60A91395" w:rsidR="00804BD2" w:rsidRDefault="00053EA5"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53EA5">
        <w:rPr>
          <w:rFonts w:ascii="Arial" w:hAnsi="Arial" w:cs="Arial"/>
          <w:color w:val="000000"/>
          <w:sz w:val="20"/>
          <w:szCs w:val="20"/>
        </w:rPr>
        <w:t xml:space="preserve">Developed entire backend and frontend modules using </w:t>
      </w:r>
      <w:r w:rsidRPr="00053EA5">
        <w:rPr>
          <w:rFonts w:ascii="Arial" w:hAnsi="Arial" w:cs="Arial"/>
          <w:b/>
          <w:bCs/>
          <w:color w:val="000000"/>
          <w:sz w:val="20"/>
          <w:szCs w:val="20"/>
        </w:rPr>
        <w:t>Python</w:t>
      </w:r>
      <w:r w:rsidRPr="00053EA5">
        <w:rPr>
          <w:rFonts w:ascii="Arial" w:hAnsi="Arial" w:cs="Arial"/>
          <w:color w:val="000000"/>
          <w:sz w:val="20"/>
          <w:szCs w:val="20"/>
        </w:rPr>
        <w:t xml:space="preserve"> on </w:t>
      </w:r>
      <w:r w:rsidRPr="00053EA5">
        <w:rPr>
          <w:rFonts w:ascii="Arial" w:hAnsi="Arial" w:cs="Arial"/>
          <w:b/>
          <w:bCs/>
          <w:color w:val="000000"/>
          <w:sz w:val="20"/>
          <w:szCs w:val="20"/>
        </w:rPr>
        <w:t>Django</w:t>
      </w:r>
      <w:r w:rsidRPr="00053EA5">
        <w:rPr>
          <w:rFonts w:ascii="Arial" w:hAnsi="Arial" w:cs="Arial"/>
          <w:color w:val="000000"/>
          <w:sz w:val="20"/>
          <w:szCs w:val="20"/>
        </w:rPr>
        <w:t xml:space="preserve"> Web Framework.</w:t>
      </w:r>
    </w:p>
    <w:p w14:paraId="25F97207" w14:textId="56419D48" w:rsidR="00053EA5" w:rsidRPr="00053EA5" w:rsidRDefault="00053EA5" w:rsidP="00053EA5">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53EA5">
        <w:rPr>
          <w:rFonts w:ascii="Arial" w:hAnsi="Arial" w:cs="Arial"/>
          <w:color w:val="000000"/>
          <w:sz w:val="20"/>
          <w:szCs w:val="20"/>
        </w:rPr>
        <w:t>Developed custom scripts and tools in Python to analyze cost data, identify cost-saving opportunities, and generate optimization recommendations.</w:t>
      </w:r>
    </w:p>
    <w:p w14:paraId="23BC58A3" w14:textId="75F42EC4" w:rsidR="00053EA5" w:rsidRDefault="00053EA5"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53EA5">
        <w:rPr>
          <w:rFonts w:ascii="Arial" w:hAnsi="Arial" w:cs="Arial"/>
          <w:color w:val="000000"/>
          <w:sz w:val="20"/>
          <w:szCs w:val="20"/>
        </w:rPr>
        <w:t>Used Python (</w:t>
      </w:r>
      <w:r w:rsidRPr="00053EA5">
        <w:rPr>
          <w:rFonts w:ascii="Arial" w:hAnsi="Arial" w:cs="Arial"/>
          <w:b/>
          <w:bCs/>
          <w:color w:val="000000"/>
          <w:sz w:val="20"/>
          <w:szCs w:val="20"/>
        </w:rPr>
        <w:t>NumPy</w:t>
      </w:r>
      <w:r w:rsidRPr="00053EA5">
        <w:rPr>
          <w:rFonts w:ascii="Arial" w:hAnsi="Arial" w:cs="Arial"/>
          <w:color w:val="000000"/>
          <w:sz w:val="20"/>
          <w:szCs w:val="20"/>
        </w:rPr>
        <w:t xml:space="preserve">, </w:t>
      </w:r>
      <w:r w:rsidRPr="00053EA5">
        <w:rPr>
          <w:rFonts w:ascii="Arial" w:hAnsi="Arial" w:cs="Arial"/>
          <w:b/>
          <w:bCs/>
          <w:color w:val="000000"/>
          <w:sz w:val="20"/>
          <w:szCs w:val="20"/>
        </w:rPr>
        <w:t>SciPy</w:t>
      </w:r>
      <w:r w:rsidRPr="00053EA5">
        <w:rPr>
          <w:rFonts w:ascii="Arial" w:hAnsi="Arial" w:cs="Arial"/>
          <w:color w:val="000000"/>
          <w:sz w:val="20"/>
          <w:szCs w:val="20"/>
        </w:rPr>
        <w:t xml:space="preserve">, </w:t>
      </w:r>
      <w:r w:rsidRPr="00053EA5">
        <w:rPr>
          <w:rFonts w:ascii="Arial" w:hAnsi="Arial" w:cs="Arial"/>
          <w:b/>
          <w:bCs/>
          <w:color w:val="000000"/>
          <w:sz w:val="20"/>
          <w:szCs w:val="20"/>
        </w:rPr>
        <w:t>Pandas</w:t>
      </w:r>
      <w:r w:rsidRPr="00053EA5">
        <w:rPr>
          <w:rFonts w:ascii="Arial" w:hAnsi="Arial" w:cs="Arial"/>
          <w:color w:val="000000"/>
          <w:sz w:val="20"/>
          <w:szCs w:val="20"/>
        </w:rPr>
        <w:t xml:space="preserve">, </w:t>
      </w:r>
      <w:r w:rsidRPr="00053EA5">
        <w:rPr>
          <w:rFonts w:ascii="Arial" w:hAnsi="Arial" w:cs="Arial"/>
          <w:b/>
          <w:bCs/>
          <w:color w:val="000000"/>
          <w:sz w:val="20"/>
          <w:szCs w:val="20"/>
        </w:rPr>
        <w:t>Scikit-Learn</w:t>
      </w:r>
      <w:r w:rsidRPr="00053EA5">
        <w:rPr>
          <w:rFonts w:ascii="Arial" w:hAnsi="Arial" w:cs="Arial"/>
          <w:color w:val="000000"/>
          <w:sz w:val="20"/>
          <w:szCs w:val="20"/>
        </w:rPr>
        <w:t xml:space="preserve">, </w:t>
      </w:r>
      <w:r w:rsidRPr="00053EA5">
        <w:rPr>
          <w:rFonts w:ascii="Arial" w:hAnsi="Arial" w:cs="Arial"/>
          <w:b/>
          <w:bCs/>
          <w:color w:val="000000"/>
          <w:sz w:val="20"/>
          <w:szCs w:val="20"/>
        </w:rPr>
        <w:t>Seaborn</w:t>
      </w:r>
      <w:r w:rsidRPr="00053EA5">
        <w:rPr>
          <w:rFonts w:ascii="Arial" w:hAnsi="Arial" w:cs="Arial"/>
          <w:color w:val="000000"/>
          <w:sz w:val="20"/>
          <w:szCs w:val="20"/>
        </w:rPr>
        <w:t>), and Spark 2.0 (</w:t>
      </w:r>
      <w:r w:rsidRPr="00053EA5">
        <w:rPr>
          <w:rFonts w:ascii="Arial" w:hAnsi="Arial" w:cs="Arial"/>
          <w:b/>
          <w:bCs/>
          <w:color w:val="000000"/>
          <w:sz w:val="20"/>
          <w:szCs w:val="20"/>
        </w:rPr>
        <w:t>PySpark</w:t>
      </w:r>
      <w:r w:rsidRPr="00053EA5">
        <w:rPr>
          <w:rFonts w:ascii="Arial" w:hAnsi="Arial" w:cs="Arial"/>
          <w:color w:val="000000"/>
          <w:sz w:val="20"/>
          <w:szCs w:val="20"/>
        </w:rPr>
        <w:t xml:space="preserve">, </w:t>
      </w:r>
      <w:r w:rsidRPr="00053EA5">
        <w:rPr>
          <w:rFonts w:ascii="Arial" w:hAnsi="Arial" w:cs="Arial"/>
          <w:b/>
          <w:bCs/>
          <w:color w:val="000000"/>
          <w:sz w:val="20"/>
          <w:szCs w:val="20"/>
        </w:rPr>
        <w:t>MLlib</w:t>
      </w:r>
      <w:r w:rsidRPr="00053EA5">
        <w:rPr>
          <w:rFonts w:ascii="Arial" w:hAnsi="Arial" w:cs="Arial"/>
          <w:color w:val="000000"/>
          <w:sz w:val="20"/>
          <w:szCs w:val="20"/>
        </w:rPr>
        <w:t xml:space="preserve">) to develop </w:t>
      </w:r>
      <w:r w:rsidR="00577AD6" w:rsidRPr="00053EA5">
        <w:rPr>
          <w:rFonts w:ascii="Arial" w:hAnsi="Arial" w:cs="Arial"/>
          <w:color w:val="000000"/>
          <w:sz w:val="20"/>
          <w:szCs w:val="20"/>
        </w:rPr>
        <w:t>a variety</w:t>
      </w:r>
      <w:r w:rsidRPr="00053EA5">
        <w:rPr>
          <w:rFonts w:ascii="Arial" w:hAnsi="Arial" w:cs="Arial"/>
          <w:color w:val="000000"/>
          <w:sz w:val="20"/>
          <w:szCs w:val="20"/>
        </w:rPr>
        <w:t xml:space="preserve"> of models and algorithms for analytic purposes.</w:t>
      </w:r>
    </w:p>
    <w:p w14:paraId="2A941CC6" w14:textId="61E0608D" w:rsidR="00053EA5" w:rsidRDefault="00053EA5"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53EA5">
        <w:rPr>
          <w:rFonts w:ascii="Arial" w:hAnsi="Arial" w:cs="Arial"/>
          <w:color w:val="000000"/>
          <w:sz w:val="20"/>
          <w:szCs w:val="20"/>
        </w:rPr>
        <w:t xml:space="preserve">Implemented different python libraries </w:t>
      </w:r>
      <w:r w:rsidRPr="00053EA5">
        <w:rPr>
          <w:rFonts w:ascii="Arial" w:hAnsi="Arial" w:cs="Arial"/>
          <w:b/>
          <w:bCs/>
          <w:color w:val="000000"/>
          <w:sz w:val="20"/>
          <w:szCs w:val="20"/>
        </w:rPr>
        <w:t>NumPy</w:t>
      </w:r>
      <w:r w:rsidRPr="00053EA5">
        <w:rPr>
          <w:rFonts w:ascii="Arial" w:hAnsi="Arial" w:cs="Arial"/>
          <w:color w:val="000000"/>
          <w:sz w:val="20"/>
          <w:szCs w:val="20"/>
        </w:rPr>
        <w:t xml:space="preserve">, </w:t>
      </w:r>
      <w:r w:rsidRPr="00053EA5">
        <w:rPr>
          <w:rFonts w:ascii="Arial" w:hAnsi="Arial" w:cs="Arial"/>
          <w:b/>
          <w:bCs/>
          <w:color w:val="000000"/>
          <w:sz w:val="20"/>
          <w:szCs w:val="20"/>
        </w:rPr>
        <w:t>SciPy</w:t>
      </w:r>
      <w:r w:rsidRPr="00053EA5">
        <w:rPr>
          <w:rFonts w:ascii="Arial" w:hAnsi="Arial" w:cs="Arial"/>
          <w:color w:val="000000"/>
          <w:sz w:val="20"/>
          <w:szCs w:val="20"/>
        </w:rPr>
        <w:t xml:space="preserve">, </w:t>
      </w:r>
      <w:r w:rsidRPr="00053EA5">
        <w:rPr>
          <w:rFonts w:ascii="Arial" w:hAnsi="Arial" w:cs="Arial"/>
          <w:b/>
          <w:bCs/>
          <w:color w:val="000000"/>
          <w:sz w:val="20"/>
          <w:szCs w:val="20"/>
        </w:rPr>
        <w:t>PyTables</w:t>
      </w:r>
      <w:r w:rsidRPr="00053EA5">
        <w:rPr>
          <w:rFonts w:ascii="Arial" w:hAnsi="Arial" w:cs="Arial"/>
          <w:color w:val="000000"/>
          <w:sz w:val="20"/>
          <w:szCs w:val="20"/>
        </w:rPr>
        <w:t xml:space="preserve">, </w:t>
      </w:r>
      <w:r w:rsidRPr="00053EA5">
        <w:rPr>
          <w:rFonts w:ascii="Arial" w:hAnsi="Arial" w:cs="Arial"/>
          <w:b/>
          <w:bCs/>
          <w:color w:val="000000"/>
          <w:sz w:val="20"/>
          <w:szCs w:val="20"/>
        </w:rPr>
        <w:t>matplotlib</w:t>
      </w:r>
      <w:r w:rsidRPr="00053EA5">
        <w:rPr>
          <w:rFonts w:ascii="Arial" w:hAnsi="Arial" w:cs="Arial"/>
          <w:color w:val="000000"/>
          <w:sz w:val="20"/>
          <w:szCs w:val="20"/>
        </w:rPr>
        <w:t xml:space="preserve">, </w:t>
      </w:r>
      <w:r w:rsidRPr="00053EA5">
        <w:rPr>
          <w:rFonts w:ascii="Arial" w:hAnsi="Arial" w:cs="Arial"/>
          <w:b/>
          <w:bCs/>
          <w:color w:val="000000"/>
          <w:sz w:val="20"/>
          <w:szCs w:val="20"/>
        </w:rPr>
        <w:t>python-twitter</w:t>
      </w:r>
      <w:r w:rsidRPr="00053EA5">
        <w:rPr>
          <w:rFonts w:ascii="Arial" w:hAnsi="Arial" w:cs="Arial"/>
          <w:color w:val="000000"/>
          <w:sz w:val="20"/>
          <w:szCs w:val="20"/>
        </w:rPr>
        <w:t xml:space="preserve">, </w:t>
      </w:r>
      <w:r w:rsidRPr="00053EA5">
        <w:rPr>
          <w:rFonts w:ascii="Arial" w:hAnsi="Arial" w:cs="Arial"/>
          <w:b/>
          <w:bCs/>
          <w:color w:val="000000"/>
          <w:sz w:val="20"/>
          <w:szCs w:val="20"/>
        </w:rPr>
        <w:t>Panda’s data frame</w:t>
      </w:r>
      <w:r w:rsidRPr="00053EA5">
        <w:rPr>
          <w:rFonts w:ascii="Arial" w:hAnsi="Arial" w:cs="Arial"/>
          <w:color w:val="000000"/>
          <w:sz w:val="20"/>
          <w:szCs w:val="20"/>
        </w:rPr>
        <w:t xml:space="preserve"> and </w:t>
      </w:r>
      <w:r w:rsidRPr="00053EA5">
        <w:rPr>
          <w:rFonts w:ascii="Arial" w:hAnsi="Arial" w:cs="Arial"/>
          <w:b/>
          <w:bCs/>
          <w:color w:val="000000"/>
          <w:sz w:val="20"/>
          <w:szCs w:val="20"/>
        </w:rPr>
        <w:t>urllib2</w:t>
      </w:r>
      <w:r w:rsidRPr="00053EA5">
        <w:rPr>
          <w:rFonts w:ascii="Arial" w:hAnsi="Arial" w:cs="Arial"/>
          <w:color w:val="000000"/>
          <w:sz w:val="20"/>
          <w:szCs w:val="20"/>
        </w:rPr>
        <w:t xml:space="preserve"> in various tasks</w:t>
      </w:r>
      <w:r>
        <w:rPr>
          <w:rFonts w:ascii="Arial" w:hAnsi="Arial" w:cs="Arial"/>
          <w:color w:val="000000"/>
          <w:sz w:val="20"/>
          <w:szCs w:val="20"/>
        </w:rPr>
        <w:t>.</w:t>
      </w:r>
    </w:p>
    <w:p w14:paraId="70C6A5D8" w14:textId="5CE50E69"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Built and optimized </w:t>
      </w:r>
      <w:r w:rsidRPr="007D1A26">
        <w:rPr>
          <w:rFonts w:ascii="Arial" w:hAnsi="Arial" w:cs="Arial"/>
          <w:b/>
          <w:bCs/>
          <w:color w:val="000000"/>
          <w:sz w:val="20"/>
          <w:szCs w:val="20"/>
        </w:rPr>
        <w:t>ML models (classification, regression, recommendation systems)</w:t>
      </w:r>
      <w:r w:rsidRPr="007D1A26">
        <w:rPr>
          <w:rFonts w:ascii="Arial" w:hAnsi="Arial" w:cs="Arial"/>
          <w:color w:val="000000"/>
          <w:sz w:val="20"/>
          <w:szCs w:val="20"/>
        </w:rPr>
        <w:t xml:space="preserve"> using </w:t>
      </w:r>
      <w:r w:rsidRPr="007D1A26">
        <w:rPr>
          <w:rFonts w:ascii="Arial" w:hAnsi="Arial" w:cs="Arial"/>
          <w:b/>
          <w:bCs/>
          <w:color w:val="000000"/>
          <w:sz w:val="20"/>
          <w:szCs w:val="20"/>
        </w:rPr>
        <w:t>Scikit-learn, PySpark MLlib, and TensorFlow</w:t>
      </w:r>
      <w:r w:rsidRPr="007D1A26">
        <w:rPr>
          <w:rFonts w:ascii="Arial" w:hAnsi="Arial" w:cs="Arial"/>
          <w:color w:val="000000"/>
          <w:sz w:val="20"/>
          <w:szCs w:val="20"/>
        </w:rPr>
        <w:t>, improving accuracy and reducing latency.</w:t>
      </w:r>
    </w:p>
    <w:p w14:paraId="4D9B417E" w14:textId="36F83971"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Developed </w:t>
      </w:r>
      <w:r w:rsidRPr="007D1A26">
        <w:rPr>
          <w:rFonts w:ascii="Arial" w:hAnsi="Arial" w:cs="Arial"/>
          <w:b/>
          <w:bCs/>
          <w:color w:val="000000"/>
          <w:sz w:val="20"/>
          <w:szCs w:val="20"/>
        </w:rPr>
        <w:t>AI-powered recommendation system</w:t>
      </w:r>
      <w:r w:rsidRPr="007D1A26">
        <w:rPr>
          <w:rFonts w:ascii="Arial" w:hAnsi="Arial" w:cs="Arial"/>
          <w:color w:val="000000"/>
          <w:sz w:val="20"/>
          <w:szCs w:val="20"/>
        </w:rPr>
        <w:t xml:space="preserve"> for the Apple App Store, leveraging collaborative filtering and NLP-driven personalization models to enhance user engagement</w:t>
      </w:r>
      <w:r>
        <w:rPr>
          <w:rFonts w:ascii="Arial" w:hAnsi="Arial" w:cs="Arial"/>
          <w:color w:val="000000"/>
          <w:sz w:val="20"/>
          <w:szCs w:val="20"/>
        </w:rPr>
        <w:t>.</w:t>
      </w:r>
    </w:p>
    <w:p w14:paraId="4F0FAF03" w14:textId="4116D549"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Built </w:t>
      </w:r>
      <w:r w:rsidRPr="007D1A26">
        <w:rPr>
          <w:rFonts w:ascii="Arial" w:hAnsi="Arial" w:cs="Arial"/>
          <w:b/>
          <w:bCs/>
          <w:color w:val="000000"/>
          <w:sz w:val="20"/>
          <w:szCs w:val="20"/>
        </w:rPr>
        <w:t>geospatial ML services</w:t>
      </w:r>
      <w:r w:rsidRPr="007D1A26">
        <w:rPr>
          <w:rFonts w:ascii="Arial" w:hAnsi="Arial" w:cs="Arial"/>
          <w:color w:val="000000"/>
          <w:sz w:val="20"/>
          <w:szCs w:val="20"/>
        </w:rPr>
        <w:t xml:space="preserve"> using PostGIS + Python for location intelligence in Apple Maps (clustering, route optimization).</w:t>
      </w:r>
    </w:p>
    <w:p w14:paraId="71D16207" w14:textId="087EE3D2" w:rsidR="00F21EA1" w:rsidRDefault="00F21EA1"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F21EA1">
        <w:rPr>
          <w:rFonts w:ascii="Arial" w:hAnsi="Arial" w:cs="Arial"/>
          <w:color w:val="000000"/>
          <w:sz w:val="20"/>
          <w:szCs w:val="20"/>
        </w:rPr>
        <w:t xml:space="preserve">Designed and developed </w:t>
      </w:r>
      <w:r w:rsidRPr="00F21EA1">
        <w:rPr>
          <w:rFonts w:ascii="Arial" w:hAnsi="Arial" w:cs="Arial"/>
          <w:b/>
          <w:bCs/>
          <w:color w:val="000000"/>
          <w:sz w:val="20"/>
          <w:szCs w:val="20"/>
        </w:rPr>
        <w:t>React</w:t>
      </w:r>
      <w:r w:rsidRPr="00F21EA1">
        <w:rPr>
          <w:rFonts w:ascii="Arial" w:hAnsi="Arial" w:cs="Arial"/>
          <w:color w:val="000000"/>
          <w:sz w:val="20"/>
          <w:szCs w:val="20"/>
        </w:rPr>
        <w:t>-based user interfaces for internal tools and customer-facing applications, ensuring a seamless and intuitive user experience</w:t>
      </w:r>
      <w:r w:rsidR="0008030F">
        <w:rPr>
          <w:rFonts w:ascii="Arial" w:hAnsi="Arial" w:cs="Arial"/>
          <w:color w:val="000000"/>
          <w:sz w:val="20"/>
          <w:szCs w:val="20"/>
        </w:rPr>
        <w:t>.</w:t>
      </w:r>
    </w:p>
    <w:p w14:paraId="7289F5C0" w14:textId="3218A32A" w:rsidR="00CF285F" w:rsidRDefault="00CF285F"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CF285F">
        <w:rPr>
          <w:rFonts w:ascii="Arial" w:hAnsi="Arial" w:cs="Arial"/>
          <w:color w:val="000000"/>
          <w:sz w:val="20"/>
          <w:szCs w:val="20"/>
        </w:rPr>
        <w:t xml:space="preserve">Designed and implemented data pipelines on </w:t>
      </w:r>
      <w:r w:rsidRPr="00CF285F">
        <w:rPr>
          <w:rFonts w:ascii="Arial" w:hAnsi="Arial" w:cs="Arial"/>
          <w:b/>
          <w:bCs/>
          <w:color w:val="000000"/>
          <w:sz w:val="20"/>
          <w:szCs w:val="20"/>
        </w:rPr>
        <w:t>GCP</w:t>
      </w:r>
      <w:r w:rsidRPr="00CF285F">
        <w:rPr>
          <w:rFonts w:ascii="Arial" w:hAnsi="Arial" w:cs="Arial"/>
          <w:color w:val="000000"/>
          <w:sz w:val="20"/>
          <w:szCs w:val="20"/>
        </w:rPr>
        <w:t xml:space="preserve"> using </w:t>
      </w:r>
      <w:r w:rsidRPr="00CF285F">
        <w:rPr>
          <w:rFonts w:ascii="Arial" w:hAnsi="Arial" w:cs="Arial"/>
          <w:b/>
          <w:bCs/>
          <w:color w:val="000000"/>
          <w:sz w:val="20"/>
          <w:szCs w:val="20"/>
        </w:rPr>
        <w:t>Cloud Composer (Airflow)</w:t>
      </w:r>
      <w:r w:rsidRPr="00CF285F">
        <w:rPr>
          <w:rFonts w:ascii="Arial" w:hAnsi="Arial" w:cs="Arial"/>
          <w:color w:val="000000"/>
          <w:sz w:val="20"/>
          <w:szCs w:val="20"/>
        </w:rPr>
        <w:t xml:space="preserve">, </w:t>
      </w:r>
      <w:r w:rsidRPr="00CF285F">
        <w:rPr>
          <w:rFonts w:ascii="Arial" w:hAnsi="Arial" w:cs="Arial"/>
          <w:b/>
          <w:bCs/>
          <w:color w:val="000000"/>
          <w:sz w:val="20"/>
          <w:szCs w:val="20"/>
        </w:rPr>
        <w:t>BigQuery</w:t>
      </w:r>
      <w:r w:rsidRPr="00CF285F">
        <w:rPr>
          <w:rFonts w:ascii="Arial" w:hAnsi="Arial" w:cs="Arial"/>
          <w:color w:val="000000"/>
          <w:sz w:val="20"/>
          <w:szCs w:val="20"/>
        </w:rPr>
        <w:t xml:space="preserve">, and </w:t>
      </w:r>
      <w:r w:rsidRPr="00CF285F">
        <w:rPr>
          <w:rFonts w:ascii="Arial" w:hAnsi="Arial" w:cs="Arial"/>
          <w:b/>
          <w:bCs/>
          <w:color w:val="000000"/>
          <w:sz w:val="20"/>
          <w:szCs w:val="20"/>
        </w:rPr>
        <w:t>Dataproc</w:t>
      </w:r>
      <w:r w:rsidRPr="00CF285F">
        <w:rPr>
          <w:rFonts w:ascii="Arial" w:hAnsi="Arial" w:cs="Arial"/>
          <w:color w:val="000000"/>
          <w:sz w:val="20"/>
          <w:szCs w:val="20"/>
        </w:rPr>
        <w:t>.</w:t>
      </w:r>
    </w:p>
    <w:p w14:paraId="32972D28" w14:textId="7AFDB808" w:rsidR="00EC2212" w:rsidRDefault="00EC2212"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EC2212">
        <w:rPr>
          <w:rFonts w:ascii="Arial" w:hAnsi="Arial" w:cs="Arial"/>
          <w:color w:val="000000"/>
          <w:sz w:val="20"/>
          <w:szCs w:val="20"/>
        </w:rPr>
        <w:t>Designed and deployed Retrieval-Augmented Generation (</w:t>
      </w:r>
      <w:r w:rsidRPr="00EC2212">
        <w:rPr>
          <w:rFonts w:ascii="Arial" w:hAnsi="Arial" w:cs="Arial"/>
          <w:b/>
          <w:bCs/>
          <w:color w:val="000000"/>
          <w:sz w:val="20"/>
          <w:szCs w:val="20"/>
        </w:rPr>
        <w:t>RAG</w:t>
      </w:r>
      <w:r w:rsidRPr="00EC2212">
        <w:rPr>
          <w:rFonts w:ascii="Arial" w:hAnsi="Arial" w:cs="Arial"/>
          <w:color w:val="000000"/>
          <w:sz w:val="20"/>
          <w:szCs w:val="20"/>
        </w:rPr>
        <w:t>) systems to power AI chatbots and knowledge assistants.</w:t>
      </w:r>
    </w:p>
    <w:p w14:paraId="1E8DEF4B" w14:textId="30E8680A" w:rsidR="00E85B0F" w:rsidRDefault="00E85B0F"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E85B0F">
        <w:rPr>
          <w:rFonts w:ascii="Arial" w:hAnsi="Arial" w:cs="Arial"/>
          <w:color w:val="000000"/>
          <w:sz w:val="20"/>
          <w:szCs w:val="20"/>
        </w:rPr>
        <w:t xml:space="preserve">Utilized </w:t>
      </w:r>
      <w:r w:rsidRPr="00E85B0F">
        <w:rPr>
          <w:rFonts w:ascii="Arial" w:hAnsi="Arial" w:cs="Arial"/>
          <w:b/>
          <w:bCs/>
          <w:color w:val="000000"/>
          <w:sz w:val="20"/>
          <w:szCs w:val="20"/>
        </w:rPr>
        <w:t>Golang</w:t>
      </w:r>
      <w:r w:rsidRPr="00E85B0F">
        <w:rPr>
          <w:rFonts w:ascii="Arial" w:hAnsi="Arial" w:cs="Arial"/>
          <w:color w:val="000000"/>
          <w:sz w:val="20"/>
          <w:szCs w:val="20"/>
        </w:rPr>
        <w:t xml:space="preserve"> to build scalable, high-performance microservices for Apple’s cloud-native platforms, ensuring efficient resource utilization and robust error handling.</w:t>
      </w:r>
    </w:p>
    <w:p w14:paraId="46CBB081" w14:textId="481BF782"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Developed </w:t>
      </w:r>
      <w:r w:rsidRPr="007D1A26">
        <w:rPr>
          <w:rFonts w:ascii="Arial" w:hAnsi="Arial" w:cs="Arial"/>
          <w:b/>
          <w:bCs/>
          <w:color w:val="000000"/>
          <w:sz w:val="20"/>
          <w:szCs w:val="20"/>
        </w:rPr>
        <w:t>custom preprocessing pipelines</w:t>
      </w:r>
      <w:r w:rsidRPr="007D1A26">
        <w:rPr>
          <w:rFonts w:ascii="Arial" w:hAnsi="Arial" w:cs="Arial"/>
          <w:color w:val="000000"/>
          <w:sz w:val="20"/>
          <w:szCs w:val="20"/>
        </w:rPr>
        <w:t xml:space="preserve"> for training data to optimize </w:t>
      </w:r>
      <w:r w:rsidRPr="007D1A26">
        <w:rPr>
          <w:rFonts w:ascii="Arial" w:hAnsi="Arial" w:cs="Arial"/>
          <w:b/>
          <w:bCs/>
          <w:color w:val="000000"/>
          <w:sz w:val="20"/>
          <w:szCs w:val="20"/>
        </w:rPr>
        <w:t>GenAI &amp; LLM</w:t>
      </w:r>
      <w:r w:rsidRPr="007D1A26">
        <w:rPr>
          <w:rFonts w:ascii="Arial" w:hAnsi="Arial" w:cs="Arial"/>
          <w:color w:val="000000"/>
          <w:sz w:val="20"/>
          <w:szCs w:val="20"/>
        </w:rPr>
        <w:t xml:space="preserve"> performance.</w:t>
      </w:r>
    </w:p>
    <w:p w14:paraId="22B05D6F" w14:textId="44608B45" w:rsidR="00E85B0F" w:rsidRDefault="00E85B0F"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E85B0F">
        <w:rPr>
          <w:rFonts w:ascii="Arial" w:hAnsi="Arial" w:cs="Arial"/>
          <w:color w:val="000000"/>
          <w:sz w:val="20"/>
          <w:szCs w:val="20"/>
        </w:rPr>
        <w:t>Developed REST and gRPC APIs in Golang to support real-time data processing and internal microservice communication, reducing latency across critical systems.</w:t>
      </w:r>
    </w:p>
    <w:p w14:paraId="698126E1" w14:textId="0B29B0AA" w:rsidR="00213A61" w:rsidRDefault="00213A61"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213A61">
        <w:rPr>
          <w:rFonts w:ascii="Arial" w:hAnsi="Arial" w:cs="Arial"/>
          <w:color w:val="000000"/>
          <w:sz w:val="20"/>
          <w:szCs w:val="20"/>
        </w:rPr>
        <w:t xml:space="preserve">Developed and optimized </w:t>
      </w:r>
      <w:r w:rsidRPr="00213A61">
        <w:rPr>
          <w:rFonts w:ascii="Arial" w:hAnsi="Arial" w:cs="Arial"/>
          <w:b/>
          <w:bCs/>
          <w:color w:val="000000"/>
          <w:sz w:val="20"/>
          <w:szCs w:val="20"/>
        </w:rPr>
        <w:t>geospatial</w:t>
      </w:r>
      <w:r w:rsidRPr="00213A61">
        <w:rPr>
          <w:rFonts w:ascii="Arial" w:hAnsi="Arial" w:cs="Arial"/>
          <w:color w:val="000000"/>
          <w:sz w:val="20"/>
          <w:szCs w:val="20"/>
        </w:rPr>
        <w:t xml:space="preserve"> data services using </w:t>
      </w:r>
      <w:r w:rsidRPr="00213A61">
        <w:rPr>
          <w:rFonts w:ascii="Arial" w:hAnsi="Arial" w:cs="Arial"/>
          <w:b/>
          <w:bCs/>
          <w:color w:val="000000"/>
          <w:sz w:val="20"/>
          <w:szCs w:val="20"/>
        </w:rPr>
        <w:t>PostGIS</w:t>
      </w:r>
      <w:r w:rsidRPr="00213A61">
        <w:rPr>
          <w:rFonts w:ascii="Arial" w:hAnsi="Arial" w:cs="Arial"/>
          <w:color w:val="000000"/>
          <w:sz w:val="20"/>
          <w:szCs w:val="20"/>
        </w:rPr>
        <w:t xml:space="preserve"> and </w:t>
      </w:r>
      <w:r w:rsidRPr="00213A61">
        <w:rPr>
          <w:rFonts w:ascii="Arial" w:hAnsi="Arial" w:cs="Arial"/>
          <w:b/>
          <w:bCs/>
          <w:color w:val="000000"/>
          <w:sz w:val="20"/>
          <w:szCs w:val="20"/>
        </w:rPr>
        <w:t>QGIS</w:t>
      </w:r>
      <w:r w:rsidRPr="00213A61">
        <w:rPr>
          <w:rFonts w:ascii="Arial" w:hAnsi="Arial" w:cs="Arial"/>
          <w:color w:val="000000"/>
          <w:sz w:val="20"/>
          <w:szCs w:val="20"/>
        </w:rPr>
        <w:t xml:space="preserve"> for </w:t>
      </w:r>
      <w:r w:rsidRPr="00213A61">
        <w:rPr>
          <w:rFonts w:ascii="Arial" w:hAnsi="Arial" w:cs="Arial"/>
          <w:b/>
          <w:bCs/>
          <w:color w:val="000000"/>
          <w:sz w:val="20"/>
          <w:szCs w:val="20"/>
        </w:rPr>
        <w:t>Apple Maps</w:t>
      </w:r>
      <w:r w:rsidRPr="00213A61">
        <w:rPr>
          <w:rFonts w:ascii="Arial" w:hAnsi="Arial" w:cs="Arial"/>
          <w:color w:val="000000"/>
          <w:sz w:val="20"/>
          <w:szCs w:val="20"/>
        </w:rPr>
        <w:t>, enabling advanced proximity-based features and location intelligence in real-time applications.</w:t>
      </w:r>
    </w:p>
    <w:p w14:paraId="61C7DDAF" w14:textId="52D00600" w:rsidR="00373688" w:rsidRDefault="00373688"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73688">
        <w:rPr>
          <w:rFonts w:ascii="Arial" w:hAnsi="Arial" w:cs="Arial"/>
          <w:color w:val="000000"/>
          <w:sz w:val="20"/>
          <w:szCs w:val="20"/>
        </w:rPr>
        <w:lastRenderedPageBreak/>
        <w:t xml:space="preserve">Developed and maintained custom APIs using </w:t>
      </w:r>
      <w:r w:rsidRPr="00373688">
        <w:rPr>
          <w:rFonts w:ascii="Arial" w:hAnsi="Arial" w:cs="Arial"/>
          <w:b/>
          <w:bCs/>
          <w:color w:val="000000"/>
          <w:sz w:val="20"/>
          <w:szCs w:val="20"/>
        </w:rPr>
        <w:t>Strapi CMS</w:t>
      </w:r>
      <w:r w:rsidRPr="00373688">
        <w:rPr>
          <w:rFonts w:ascii="Arial" w:hAnsi="Arial" w:cs="Arial"/>
          <w:color w:val="000000"/>
          <w:sz w:val="20"/>
          <w:szCs w:val="20"/>
        </w:rPr>
        <w:t>, enabling rapid deployment of headless content management systems for scalable web and mobile applications.</w:t>
      </w:r>
    </w:p>
    <w:p w14:paraId="6A7F06A3" w14:textId="4F6C0F79"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Automated ML model retraining and deployment pipelines using </w:t>
      </w:r>
      <w:r w:rsidRPr="007D1A26">
        <w:rPr>
          <w:rFonts w:ascii="Arial" w:hAnsi="Arial" w:cs="Arial"/>
          <w:b/>
          <w:bCs/>
          <w:color w:val="000000"/>
          <w:sz w:val="20"/>
          <w:szCs w:val="20"/>
        </w:rPr>
        <w:t>Jenkins, GitHub Actions, and SageMaker endpoints</w:t>
      </w:r>
      <w:r w:rsidRPr="007D1A26">
        <w:rPr>
          <w:rFonts w:ascii="Arial" w:hAnsi="Arial" w:cs="Arial"/>
          <w:color w:val="000000"/>
          <w:sz w:val="20"/>
          <w:szCs w:val="20"/>
        </w:rPr>
        <w:t>.</w:t>
      </w:r>
    </w:p>
    <w:p w14:paraId="788A87E3" w14:textId="2385B275" w:rsidR="000C577D" w:rsidRDefault="000C577D"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C577D">
        <w:rPr>
          <w:rFonts w:ascii="Arial" w:hAnsi="Arial" w:cs="Arial"/>
          <w:color w:val="000000"/>
          <w:sz w:val="20"/>
          <w:szCs w:val="20"/>
        </w:rPr>
        <w:t xml:space="preserve">Built </w:t>
      </w:r>
      <w:r w:rsidRPr="000C577D">
        <w:rPr>
          <w:rFonts w:ascii="Arial" w:hAnsi="Arial" w:cs="Arial"/>
          <w:b/>
          <w:bCs/>
          <w:color w:val="000000"/>
          <w:sz w:val="20"/>
          <w:szCs w:val="20"/>
        </w:rPr>
        <w:t>cloud-native integration pipelines</w:t>
      </w:r>
      <w:r w:rsidRPr="000C577D">
        <w:rPr>
          <w:rFonts w:ascii="Arial" w:hAnsi="Arial" w:cs="Arial"/>
          <w:color w:val="000000"/>
          <w:sz w:val="20"/>
          <w:szCs w:val="20"/>
        </w:rPr>
        <w:t xml:space="preserve"> between AWS and internal systems using JMS &amp; MQ.</w:t>
      </w:r>
    </w:p>
    <w:p w14:paraId="6B83FDA2" w14:textId="20A517B0" w:rsidR="009D0829" w:rsidRDefault="009D0829"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9D0829">
        <w:rPr>
          <w:rFonts w:ascii="Arial" w:hAnsi="Arial" w:cs="Arial"/>
          <w:color w:val="000000"/>
          <w:sz w:val="20"/>
          <w:szCs w:val="20"/>
        </w:rPr>
        <w:t xml:space="preserve">Integrated </w:t>
      </w:r>
      <w:r w:rsidRPr="009D0829">
        <w:rPr>
          <w:rFonts w:ascii="Arial" w:hAnsi="Arial" w:cs="Arial"/>
          <w:b/>
          <w:bCs/>
          <w:color w:val="000000"/>
          <w:sz w:val="20"/>
          <w:szCs w:val="20"/>
        </w:rPr>
        <w:t>LangChain-based AI workflows</w:t>
      </w:r>
      <w:r w:rsidRPr="009D0829">
        <w:rPr>
          <w:rFonts w:ascii="Arial" w:hAnsi="Arial" w:cs="Arial"/>
          <w:color w:val="000000"/>
          <w:sz w:val="20"/>
          <w:szCs w:val="20"/>
        </w:rPr>
        <w:t xml:space="preserve"> into Python microservices to support data scientists and streamline generative AI project pipelines.</w:t>
      </w:r>
    </w:p>
    <w:p w14:paraId="241E3AD2" w14:textId="31526100" w:rsidR="000F58B5" w:rsidRDefault="000F58B5"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F58B5">
        <w:rPr>
          <w:rFonts w:ascii="Arial" w:hAnsi="Arial" w:cs="Arial"/>
          <w:color w:val="000000"/>
          <w:sz w:val="20"/>
          <w:szCs w:val="20"/>
        </w:rPr>
        <w:t xml:space="preserve">Designed, developed, and maintained </w:t>
      </w:r>
      <w:r w:rsidRPr="000F58B5">
        <w:rPr>
          <w:rFonts w:ascii="Arial" w:hAnsi="Arial" w:cs="Arial"/>
          <w:b/>
          <w:bCs/>
          <w:color w:val="000000"/>
          <w:sz w:val="20"/>
          <w:szCs w:val="20"/>
        </w:rPr>
        <w:t>custom Slackbots</w:t>
      </w:r>
      <w:r w:rsidRPr="000F58B5">
        <w:rPr>
          <w:rFonts w:ascii="Arial" w:hAnsi="Arial" w:cs="Arial"/>
          <w:color w:val="000000"/>
          <w:sz w:val="20"/>
          <w:szCs w:val="20"/>
        </w:rPr>
        <w:t xml:space="preserve"> for internal automation and notifications, integrating with Slack APIs and following best practices for secure and scalable interactions.</w:t>
      </w:r>
    </w:p>
    <w:p w14:paraId="1E683AFF" w14:textId="1B0B19D2" w:rsidR="00373688" w:rsidRDefault="00373688"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73688">
        <w:rPr>
          <w:rFonts w:ascii="Arial" w:hAnsi="Arial" w:cs="Arial"/>
          <w:color w:val="000000"/>
          <w:sz w:val="20"/>
          <w:szCs w:val="20"/>
        </w:rPr>
        <w:t xml:space="preserve">Developed custom </w:t>
      </w:r>
      <w:r w:rsidRPr="00373688">
        <w:rPr>
          <w:rFonts w:ascii="Arial" w:hAnsi="Arial" w:cs="Arial"/>
          <w:b/>
          <w:bCs/>
          <w:color w:val="000000"/>
          <w:sz w:val="20"/>
          <w:szCs w:val="20"/>
        </w:rPr>
        <w:t>Strapi</w:t>
      </w:r>
      <w:r w:rsidRPr="00373688">
        <w:rPr>
          <w:rFonts w:ascii="Arial" w:hAnsi="Arial" w:cs="Arial"/>
          <w:color w:val="000000"/>
          <w:sz w:val="20"/>
          <w:szCs w:val="20"/>
        </w:rPr>
        <w:t xml:space="preserve"> plugins and middleware to extend core functionality for business-specific requirements.</w:t>
      </w:r>
    </w:p>
    <w:p w14:paraId="5064BF46" w14:textId="5882FF2C" w:rsidR="00A42E46" w:rsidRDefault="00A42E4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A42E46">
        <w:rPr>
          <w:rFonts w:ascii="Arial" w:hAnsi="Arial" w:cs="Arial"/>
          <w:color w:val="000000"/>
          <w:sz w:val="20"/>
          <w:szCs w:val="20"/>
        </w:rPr>
        <w:t xml:space="preserve">Used </w:t>
      </w:r>
      <w:r w:rsidRPr="00A42E46">
        <w:rPr>
          <w:rFonts w:ascii="Arial" w:hAnsi="Arial" w:cs="Arial"/>
          <w:b/>
          <w:bCs/>
          <w:color w:val="000000"/>
          <w:sz w:val="20"/>
          <w:szCs w:val="20"/>
        </w:rPr>
        <w:t>Jupyter</w:t>
      </w:r>
      <w:r w:rsidRPr="00A42E46">
        <w:rPr>
          <w:rFonts w:ascii="Arial" w:hAnsi="Arial" w:cs="Arial"/>
          <w:color w:val="000000"/>
          <w:sz w:val="20"/>
          <w:szCs w:val="20"/>
        </w:rPr>
        <w:t xml:space="preserve"> notebooks for internal reporting and data analysis, helping the product team make faster decisions.</w:t>
      </w:r>
    </w:p>
    <w:p w14:paraId="4308D12D" w14:textId="75DA08F8" w:rsidR="00B07BC9" w:rsidRDefault="00B07BC9"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B07BC9">
        <w:rPr>
          <w:rFonts w:ascii="Arial" w:hAnsi="Arial" w:cs="Arial"/>
          <w:color w:val="000000"/>
          <w:sz w:val="20"/>
          <w:szCs w:val="20"/>
        </w:rPr>
        <w:t xml:space="preserve">Developed scalable microservices and serverless applications using </w:t>
      </w:r>
      <w:r w:rsidRPr="00B07BC9">
        <w:rPr>
          <w:rFonts w:ascii="Arial" w:hAnsi="Arial" w:cs="Arial"/>
          <w:b/>
          <w:bCs/>
          <w:color w:val="000000"/>
          <w:sz w:val="20"/>
          <w:szCs w:val="20"/>
        </w:rPr>
        <w:t>TypeScript</w:t>
      </w:r>
      <w:r w:rsidRPr="00B07BC9">
        <w:rPr>
          <w:rFonts w:ascii="Arial" w:hAnsi="Arial" w:cs="Arial"/>
          <w:color w:val="000000"/>
          <w:sz w:val="20"/>
          <w:szCs w:val="20"/>
        </w:rPr>
        <w:t xml:space="preserve"> on Node.js, enhancing performance and reducing cold start times.</w:t>
      </w:r>
    </w:p>
    <w:p w14:paraId="3038FA76" w14:textId="3FC6A731" w:rsidR="008B1AC7" w:rsidRDefault="008B1AC7"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B1AC7">
        <w:rPr>
          <w:rFonts w:ascii="Arial" w:hAnsi="Arial" w:cs="Arial"/>
          <w:color w:val="000000"/>
          <w:sz w:val="20"/>
          <w:szCs w:val="20"/>
        </w:rPr>
        <w:t xml:space="preserve">Built and integrated RESTful APIs utilizing </w:t>
      </w:r>
      <w:r w:rsidRPr="008B1AC7">
        <w:rPr>
          <w:rFonts w:ascii="Arial" w:hAnsi="Arial" w:cs="Arial"/>
          <w:b/>
          <w:bCs/>
          <w:color w:val="000000"/>
          <w:sz w:val="20"/>
          <w:szCs w:val="20"/>
        </w:rPr>
        <w:t>JSON</w:t>
      </w:r>
      <w:r w:rsidRPr="008B1AC7">
        <w:rPr>
          <w:rFonts w:ascii="Arial" w:hAnsi="Arial" w:cs="Arial"/>
          <w:color w:val="000000"/>
          <w:sz w:val="20"/>
          <w:szCs w:val="20"/>
        </w:rPr>
        <w:t xml:space="preserve"> and </w:t>
      </w:r>
      <w:r w:rsidRPr="008B1AC7">
        <w:rPr>
          <w:rFonts w:ascii="Arial" w:hAnsi="Arial" w:cs="Arial"/>
          <w:b/>
          <w:bCs/>
          <w:color w:val="000000"/>
          <w:sz w:val="20"/>
          <w:szCs w:val="20"/>
        </w:rPr>
        <w:t>XML</w:t>
      </w:r>
      <w:r w:rsidRPr="008B1AC7">
        <w:rPr>
          <w:rFonts w:ascii="Arial" w:hAnsi="Arial" w:cs="Arial"/>
          <w:color w:val="000000"/>
          <w:sz w:val="20"/>
          <w:szCs w:val="20"/>
        </w:rPr>
        <w:t xml:space="preserve"> for seamless data exchange across microservices.</w:t>
      </w:r>
    </w:p>
    <w:p w14:paraId="483FF33F" w14:textId="3D83856E" w:rsidR="00F21EA1" w:rsidRDefault="00F21EA1"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F21EA1">
        <w:rPr>
          <w:rFonts w:ascii="Arial" w:hAnsi="Arial" w:cs="Arial"/>
          <w:color w:val="000000"/>
          <w:sz w:val="20"/>
          <w:szCs w:val="20"/>
        </w:rPr>
        <w:t xml:space="preserve">Spearheaded the development of a cutting-edge </w:t>
      </w:r>
      <w:r w:rsidRPr="00F21EA1">
        <w:rPr>
          <w:rFonts w:ascii="Arial" w:hAnsi="Arial" w:cs="Arial"/>
          <w:b/>
          <w:bCs/>
          <w:color w:val="000000"/>
          <w:sz w:val="20"/>
          <w:szCs w:val="20"/>
        </w:rPr>
        <w:t>AI</w:t>
      </w:r>
      <w:r w:rsidRPr="00F21EA1">
        <w:rPr>
          <w:rFonts w:ascii="Arial" w:hAnsi="Arial" w:cs="Arial"/>
          <w:color w:val="000000"/>
          <w:sz w:val="20"/>
          <w:szCs w:val="20"/>
        </w:rPr>
        <w:t xml:space="preserve">-powered recommendation system for the </w:t>
      </w:r>
      <w:r w:rsidRPr="00F21EA1">
        <w:rPr>
          <w:rFonts w:ascii="Arial" w:hAnsi="Arial" w:cs="Arial"/>
          <w:b/>
          <w:bCs/>
          <w:color w:val="000000"/>
          <w:sz w:val="20"/>
          <w:szCs w:val="20"/>
        </w:rPr>
        <w:t>Apple App Store</w:t>
      </w:r>
      <w:r w:rsidRPr="00F21EA1">
        <w:rPr>
          <w:rFonts w:ascii="Arial" w:hAnsi="Arial" w:cs="Arial"/>
          <w:color w:val="000000"/>
          <w:sz w:val="20"/>
          <w:szCs w:val="20"/>
        </w:rPr>
        <w:t>, enhancing user experience and driving engagement.</w:t>
      </w:r>
    </w:p>
    <w:p w14:paraId="0FA2A239" w14:textId="0E3F0F5F" w:rsidR="00DC23BA" w:rsidRDefault="00DC23BA"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DC23BA">
        <w:rPr>
          <w:rFonts w:ascii="Arial" w:hAnsi="Arial" w:cs="Arial"/>
          <w:color w:val="000000"/>
          <w:sz w:val="20"/>
          <w:szCs w:val="20"/>
        </w:rPr>
        <w:t xml:space="preserve">Implemented </w:t>
      </w:r>
      <w:r w:rsidRPr="00DC23BA">
        <w:rPr>
          <w:rFonts w:ascii="Arial" w:hAnsi="Arial" w:cs="Arial"/>
          <w:b/>
          <w:bCs/>
          <w:color w:val="000000"/>
          <w:sz w:val="20"/>
          <w:szCs w:val="20"/>
        </w:rPr>
        <w:t>Retrieval Augmented Generation (RAG)</w:t>
      </w:r>
      <w:r w:rsidRPr="00DC23BA">
        <w:rPr>
          <w:rFonts w:ascii="Arial" w:hAnsi="Arial" w:cs="Arial"/>
          <w:color w:val="000000"/>
          <w:sz w:val="20"/>
          <w:szCs w:val="20"/>
        </w:rPr>
        <w:t xml:space="preserve"> pipelines with LangChain and OpenAI APIs, enhancing AI-powered search and chatbot systems.</w:t>
      </w:r>
    </w:p>
    <w:p w14:paraId="158334B5" w14:textId="77777777" w:rsidR="003A05E7" w:rsidRDefault="005A7FFE"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5A7FFE">
        <w:rPr>
          <w:rFonts w:ascii="Arial" w:hAnsi="Arial" w:cs="Arial"/>
          <w:color w:val="000000"/>
          <w:sz w:val="20"/>
          <w:szCs w:val="20"/>
        </w:rPr>
        <w:t xml:space="preserve">Designed AWS-hosted systems, utilizing EC2, S3, and </w:t>
      </w:r>
      <w:r w:rsidRPr="005A7FFE">
        <w:rPr>
          <w:rFonts w:ascii="Arial" w:hAnsi="Arial" w:cs="Arial"/>
          <w:b/>
          <w:bCs/>
          <w:color w:val="000000"/>
          <w:sz w:val="20"/>
          <w:szCs w:val="20"/>
        </w:rPr>
        <w:t>ElasticSearch</w:t>
      </w:r>
      <w:r w:rsidRPr="005A7FFE">
        <w:rPr>
          <w:rFonts w:ascii="Arial" w:hAnsi="Arial" w:cs="Arial"/>
          <w:color w:val="000000"/>
          <w:sz w:val="20"/>
          <w:szCs w:val="20"/>
        </w:rPr>
        <w:t xml:space="preserve"> for efficient cloud-based </w:t>
      </w:r>
      <w:r w:rsidR="003A05E7" w:rsidRPr="005A7FFE">
        <w:rPr>
          <w:rFonts w:ascii="Arial" w:hAnsi="Arial" w:cs="Arial"/>
          <w:color w:val="000000"/>
          <w:sz w:val="20"/>
          <w:szCs w:val="20"/>
        </w:rPr>
        <w:t>deployments.</w:t>
      </w:r>
      <w:r w:rsidR="003A05E7" w:rsidRPr="008B1AC7">
        <w:rPr>
          <w:rFonts w:ascii="Arial" w:hAnsi="Arial" w:cs="Arial"/>
          <w:color w:val="000000"/>
          <w:sz w:val="20"/>
          <w:szCs w:val="20"/>
        </w:rPr>
        <w:t xml:space="preserve"> </w:t>
      </w:r>
    </w:p>
    <w:p w14:paraId="46B4DFD7" w14:textId="70CB7EFD" w:rsidR="0084668E" w:rsidRDefault="0084668E"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4668E">
        <w:rPr>
          <w:rFonts w:ascii="Arial" w:hAnsi="Arial" w:cs="Arial"/>
          <w:color w:val="000000"/>
          <w:sz w:val="20"/>
          <w:szCs w:val="20"/>
        </w:rPr>
        <w:t xml:space="preserve">Spearheaded the design and development of a </w:t>
      </w:r>
      <w:r w:rsidRPr="0084668E">
        <w:rPr>
          <w:rFonts w:ascii="Arial" w:hAnsi="Arial" w:cs="Arial"/>
          <w:b/>
          <w:bCs/>
          <w:color w:val="000000"/>
          <w:sz w:val="20"/>
          <w:szCs w:val="20"/>
        </w:rPr>
        <w:t>Large Language Model (LLM)</w:t>
      </w:r>
      <w:r w:rsidRPr="0084668E">
        <w:rPr>
          <w:rFonts w:ascii="Arial" w:hAnsi="Arial" w:cs="Arial"/>
          <w:color w:val="000000"/>
          <w:sz w:val="20"/>
          <w:szCs w:val="20"/>
        </w:rPr>
        <w:t xml:space="preserve"> framework in Python, contributing to advancements in language understanding and generation.</w:t>
      </w:r>
    </w:p>
    <w:p w14:paraId="545DD0B1" w14:textId="64206589" w:rsidR="00373688" w:rsidRDefault="00373688"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73688">
        <w:rPr>
          <w:rFonts w:ascii="Arial" w:hAnsi="Arial" w:cs="Arial"/>
          <w:color w:val="000000"/>
          <w:sz w:val="20"/>
          <w:szCs w:val="20"/>
        </w:rPr>
        <w:t xml:space="preserve">Managed </w:t>
      </w:r>
      <w:r w:rsidRPr="00373688">
        <w:rPr>
          <w:rFonts w:ascii="Arial" w:hAnsi="Arial" w:cs="Arial"/>
          <w:b/>
          <w:bCs/>
          <w:color w:val="000000"/>
          <w:sz w:val="20"/>
          <w:szCs w:val="20"/>
        </w:rPr>
        <w:t>Okta Universal Directory</w:t>
      </w:r>
      <w:r w:rsidRPr="00373688">
        <w:rPr>
          <w:rFonts w:ascii="Arial" w:hAnsi="Arial" w:cs="Arial"/>
          <w:color w:val="000000"/>
          <w:sz w:val="20"/>
          <w:szCs w:val="20"/>
        </w:rPr>
        <w:t>, including custom user attributes and application assignments for internal tools.</w:t>
      </w:r>
    </w:p>
    <w:p w14:paraId="33A99B03" w14:textId="479C486F" w:rsidR="000F58B5" w:rsidRDefault="000F58B5"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F58B5">
        <w:rPr>
          <w:rFonts w:ascii="Arial" w:hAnsi="Arial" w:cs="Arial"/>
          <w:color w:val="000000"/>
          <w:sz w:val="20"/>
          <w:szCs w:val="20"/>
        </w:rPr>
        <w:t xml:space="preserve">Optimized serverless functions with </w:t>
      </w:r>
      <w:r w:rsidRPr="000F58B5">
        <w:rPr>
          <w:rFonts w:ascii="Arial" w:hAnsi="Arial" w:cs="Arial"/>
          <w:b/>
          <w:bCs/>
          <w:color w:val="000000"/>
          <w:sz w:val="20"/>
          <w:szCs w:val="20"/>
        </w:rPr>
        <w:t>AWS Lambda</w:t>
      </w:r>
      <w:r w:rsidRPr="000F58B5">
        <w:rPr>
          <w:rFonts w:ascii="Arial" w:hAnsi="Arial" w:cs="Arial"/>
          <w:color w:val="000000"/>
          <w:sz w:val="20"/>
          <w:szCs w:val="20"/>
        </w:rPr>
        <w:t xml:space="preserve"> to reduce latency and costs, processing millions of events per day for </w:t>
      </w:r>
      <w:r w:rsidRPr="000F58B5">
        <w:rPr>
          <w:rFonts w:ascii="Arial" w:hAnsi="Arial" w:cs="Arial"/>
          <w:b/>
          <w:bCs/>
          <w:color w:val="000000"/>
          <w:sz w:val="20"/>
          <w:szCs w:val="20"/>
        </w:rPr>
        <w:t>Slackbot</w:t>
      </w:r>
      <w:r w:rsidRPr="000F58B5">
        <w:rPr>
          <w:rFonts w:ascii="Arial" w:hAnsi="Arial" w:cs="Arial"/>
          <w:color w:val="000000"/>
          <w:sz w:val="20"/>
          <w:szCs w:val="20"/>
        </w:rPr>
        <w:t xml:space="preserve"> and internal tools.</w:t>
      </w:r>
    </w:p>
    <w:p w14:paraId="3EDEB4CB" w14:textId="4A9ADAD6" w:rsidR="00385F3C" w:rsidRDefault="00385F3C"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85F3C">
        <w:rPr>
          <w:rFonts w:ascii="Arial" w:hAnsi="Arial" w:cs="Arial"/>
          <w:color w:val="000000"/>
          <w:sz w:val="20"/>
          <w:szCs w:val="20"/>
        </w:rPr>
        <w:t xml:space="preserve">Implemented robust </w:t>
      </w:r>
      <w:r w:rsidRPr="00385F3C">
        <w:rPr>
          <w:rFonts w:ascii="Arial" w:hAnsi="Arial" w:cs="Arial"/>
          <w:b/>
          <w:bCs/>
          <w:color w:val="000000"/>
          <w:sz w:val="20"/>
          <w:szCs w:val="20"/>
        </w:rPr>
        <w:t>data integration</w:t>
      </w:r>
      <w:r w:rsidRPr="00385F3C">
        <w:rPr>
          <w:rFonts w:ascii="Arial" w:hAnsi="Arial" w:cs="Arial"/>
          <w:color w:val="000000"/>
          <w:sz w:val="20"/>
          <w:szCs w:val="20"/>
        </w:rPr>
        <w:t xml:space="preserve"> solutions using Python, enabling seamless data flow between diverse systems and ensuring data consistency across applications.</w:t>
      </w:r>
    </w:p>
    <w:p w14:paraId="4D9E72FD" w14:textId="2BF632D7" w:rsidR="008E6A38" w:rsidRDefault="008E6A38"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E6A38">
        <w:rPr>
          <w:rFonts w:ascii="Arial" w:hAnsi="Arial" w:cs="Arial"/>
          <w:color w:val="000000"/>
          <w:sz w:val="20"/>
          <w:szCs w:val="20"/>
        </w:rPr>
        <w:t xml:space="preserve">Designed and implemented CI/CD pipelines using </w:t>
      </w:r>
      <w:r w:rsidRPr="008E6A38">
        <w:rPr>
          <w:rFonts w:ascii="Arial" w:hAnsi="Arial" w:cs="Arial"/>
          <w:b/>
          <w:bCs/>
          <w:color w:val="000000"/>
          <w:sz w:val="20"/>
          <w:szCs w:val="20"/>
        </w:rPr>
        <w:t>Git</w:t>
      </w:r>
      <w:r w:rsidRPr="008E6A38">
        <w:rPr>
          <w:rFonts w:ascii="Arial" w:hAnsi="Arial" w:cs="Arial"/>
          <w:color w:val="000000"/>
          <w:sz w:val="20"/>
          <w:szCs w:val="20"/>
        </w:rPr>
        <w:t xml:space="preserve"> and </w:t>
      </w:r>
      <w:r w:rsidRPr="008E6A38">
        <w:rPr>
          <w:rFonts w:ascii="Arial" w:hAnsi="Arial" w:cs="Arial"/>
          <w:b/>
          <w:bCs/>
          <w:color w:val="000000"/>
          <w:sz w:val="20"/>
          <w:szCs w:val="20"/>
        </w:rPr>
        <w:t>Jenkins</w:t>
      </w:r>
      <w:r w:rsidRPr="008E6A38">
        <w:rPr>
          <w:rFonts w:ascii="Arial" w:hAnsi="Arial" w:cs="Arial"/>
          <w:color w:val="000000"/>
          <w:sz w:val="20"/>
          <w:szCs w:val="20"/>
        </w:rPr>
        <w:t>, resulting in a 25% faster release cycle.</w:t>
      </w:r>
    </w:p>
    <w:p w14:paraId="60ACA8BF" w14:textId="640D41A4" w:rsidR="00F96C46" w:rsidRDefault="00F96C4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F96C46">
        <w:rPr>
          <w:rFonts w:ascii="Arial" w:hAnsi="Arial" w:cs="Arial"/>
          <w:color w:val="000000"/>
          <w:sz w:val="20"/>
          <w:szCs w:val="20"/>
        </w:rPr>
        <w:t xml:space="preserve">Integrated </w:t>
      </w:r>
      <w:r w:rsidRPr="00F96C46">
        <w:rPr>
          <w:rFonts w:ascii="Arial" w:hAnsi="Arial" w:cs="Arial"/>
          <w:b/>
          <w:bCs/>
          <w:color w:val="000000"/>
          <w:sz w:val="20"/>
          <w:szCs w:val="20"/>
        </w:rPr>
        <w:t>APIs</w:t>
      </w:r>
      <w:r w:rsidRPr="00F96C46">
        <w:rPr>
          <w:rFonts w:ascii="Arial" w:hAnsi="Arial" w:cs="Arial"/>
          <w:color w:val="000000"/>
          <w:sz w:val="20"/>
          <w:szCs w:val="20"/>
        </w:rPr>
        <w:t xml:space="preserve"> with various third-party services and applications, ensuring seamless data flow and functionality.</w:t>
      </w:r>
    </w:p>
    <w:p w14:paraId="58E7E9BB" w14:textId="626FF7D0" w:rsidR="00385F3C" w:rsidRDefault="00385F3C"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85F3C">
        <w:rPr>
          <w:rFonts w:ascii="Arial" w:hAnsi="Arial" w:cs="Arial"/>
          <w:color w:val="000000"/>
          <w:sz w:val="20"/>
          <w:szCs w:val="20"/>
        </w:rPr>
        <w:t xml:space="preserve">Extensive experience in designing, developing, and optimizing </w:t>
      </w:r>
      <w:r w:rsidRPr="00385F3C">
        <w:rPr>
          <w:rFonts w:ascii="Arial" w:hAnsi="Arial" w:cs="Arial"/>
          <w:b/>
          <w:bCs/>
          <w:color w:val="000000"/>
          <w:sz w:val="20"/>
          <w:szCs w:val="20"/>
        </w:rPr>
        <w:t>ETL</w:t>
      </w:r>
      <w:r w:rsidRPr="00385F3C">
        <w:rPr>
          <w:rFonts w:ascii="Arial" w:hAnsi="Arial" w:cs="Arial"/>
          <w:color w:val="000000"/>
          <w:sz w:val="20"/>
          <w:szCs w:val="20"/>
        </w:rPr>
        <w:t xml:space="preserve"> processes using Python to extract, transform, and load data efficiently. Built and maintained end-to-end data pipelines in Snowflake for large-scale data ingestion and processing.</w:t>
      </w:r>
    </w:p>
    <w:p w14:paraId="2CAB6394" w14:textId="16B15CB6" w:rsidR="00626110" w:rsidRDefault="00626110"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626110">
        <w:rPr>
          <w:rFonts w:ascii="Arial" w:hAnsi="Arial" w:cs="Arial"/>
          <w:color w:val="000000"/>
          <w:sz w:val="20"/>
          <w:szCs w:val="20"/>
        </w:rPr>
        <w:t xml:space="preserve">Developed infrastructure blueprints with </w:t>
      </w:r>
      <w:r w:rsidRPr="00626110">
        <w:rPr>
          <w:rFonts w:ascii="Arial" w:hAnsi="Arial" w:cs="Arial"/>
          <w:b/>
          <w:bCs/>
          <w:color w:val="000000"/>
          <w:sz w:val="20"/>
          <w:szCs w:val="20"/>
        </w:rPr>
        <w:t>Terraform</w:t>
      </w:r>
      <w:r w:rsidRPr="00626110">
        <w:rPr>
          <w:rFonts w:ascii="Arial" w:hAnsi="Arial" w:cs="Arial"/>
          <w:color w:val="000000"/>
          <w:sz w:val="20"/>
          <w:szCs w:val="20"/>
        </w:rPr>
        <w:t xml:space="preserve"> and </w:t>
      </w:r>
      <w:r w:rsidRPr="00626110">
        <w:rPr>
          <w:rFonts w:ascii="Arial" w:hAnsi="Arial" w:cs="Arial"/>
          <w:b/>
          <w:bCs/>
          <w:color w:val="000000"/>
          <w:sz w:val="20"/>
          <w:szCs w:val="20"/>
        </w:rPr>
        <w:t>ARM</w:t>
      </w:r>
      <w:r w:rsidRPr="00626110">
        <w:rPr>
          <w:rFonts w:ascii="Arial" w:hAnsi="Arial" w:cs="Arial"/>
          <w:color w:val="000000"/>
          <w:sz w:val="20"/>
          <w:szCs w:val="20"/>
        </w:rPr>
        <w:t xml:space="preserve"> templates for scalable network and VM provisioning.</w:t>
      </w:r>
    </w:p>
    <w:p w14:paraId="5E955A9F" w14:textId="59A83FF7" w:rsidR="00626110" w:rsidRDefault="00626110"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626110">
        <w:rPr>
          <w:rFonts w:ascii="Arial" w:hAnsi="Arial" w:cs="Arial"/>
          <w:color w:val="000000"/>
          <w:sz w:val="20"/>
          <w:szCs w:val="20"/>
        </w:rPr>
        <w:t xml:space="preserve">Supported </w:t>
      </w:r>
      <w:r w:rsidRPr="00626110">
        <w:rPr>
          <w:rFonts w:ascii="Arial" w:hAnsi="Arial" w:cs="Arial"/>
          <w:b/>
          <w:bCs/>
          <w:color w:val="000000"/>
          <w:sz w:val="20"/>
          <w:szCs w:val="20"/>
        </w:rPr>
        <w:t>REST API</w:t>
      </w:r>
      <w:r w:rsidRPr="00626110">
        <w:rPr>
          <w:rFonts w:ascii="Arial" w:hAnsi="Arial" w:cs="Arial"/>
          <w:color w:val="000000"/>
          <w:sz w:val="20"/>
          <w:szCs w:val="20"/>
        </w:rPr>
        <w:t xml:space="preserve"> integrations between internal tools and 3rd-party services using secure tokens and </w:t>
      </w:r>
      <w:r w:rsidRPr="00626110">
        <w:rPr>
          <w:rFonts w:ascii="Arial" w:hAnsi="Arial" w:cs="Arial"/>
          <w:b/>
          <w:bCs/>
          <w:color w:val="000000"/>
          <w:sz w:val="20"/>
          <w:szCs w:val="20"/>
        </w:rPr>
        <w:t>API</w:t>
      </w:r>
      <w:r w:rsidRPr="00626110">
        <w:rPr>
          <w:rFonts w:ascii="Arial" w:hAnsi="Arial" w:cs="Arial"/>
          <w:color w:val="000000"/>
          <w:sz w:val="20"/>
          <w:szCs w:val="20"/>
        </w:rPr>
        <w:t xml:space="preserve"> gateways.</w:t>
      </w:r>
    </w:p>
    <w:p w14:paraId="476FC0AC" w14:textId="533D6907" w:rsidR="00BA3B1C" w:rsidRDefault="00BA3B1C"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BA3B1C">
        <w:rPr>
          <w:rFonts w:ascii="Arial" w:hAnsi="Arial" w:cs="Arial"/>
          <w:color w:val="000000"/>
          <w:sz w:val="20"/>
          <w:szCs w:val="20"/>
        </w:rPr>
        <w:t xml:space="preserve">Conducted thorough testing and debugging of </w:t>
      </w:r>
      <w:r w:rsidRPr="00BA3B1C">
        <w:rPr>
          <w:rFonts w:ascii="Arial" w:hAnsi="Arial" w:cs="Arial"/>
          <w:b/>
          <w:bCs/>
          <w:color w:val="000000"/>
          <w:sz w:val="20"/>
          <w:szCs w:val="20"/>
        </w:rPr>
        <w:t>GraphQL</w:t>
      </w:r>
      <w:r w:rsidRPr="00BA3B1C">
        <w:rPr>
          <w:rFonts w:ascii="Arial" w:hAnsi="Arial" w:cs="Arial"/>
          <w:color w:val="000000"/>
          <w:sz w:val="20"/>
          <w:szCs w:val="20"/>
        </w:rPr>
        <w:t xml:space="preserve"> endpoints using tools like Postman and GraphiQL, ensuring high reliability and accuracy of data retrieval.</w:t>
      </w:r>
    </w:p>
    <w:p w14:paraId="41D2E800" w14:textId="1A9DD283" w:rsidR="008E6A38" w:rsidRDefault="008E6A38"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E6A38">
        <w:rPr>
          <w:rFonts w:ascii="Arial" w:hAnsi="Arial" w:cs="Arial"/>
          <w:color w:val="000000"/>
          <w:sz w:val="20"/>
          <w:szCs w:val="20"/>
        </w:rPr>
        <w:t xml:space="preserve">Managed infrastructure as code using </w:t>
      </w:r>
      <w:r w:rsidRPr="008E6A38">
        <w:rPr>
          <w:rFonts w:ascii="Arial" w:hAnsi="Arial" w:cs="Arial"/>
          <w:b/>
          <w:bCs/>
          <w:color w:val="000000"/>
          <w:sz w:val="20"/>
          <w:szCs w:val="20"/>
        </w:rPr>
        <w:t>Terraform</w:t>
      </w:r>
      <w:r w:rsidRPr="008E6A38">
        <w:rPr>
          <w:rFonts w:ascii="Arial" w:hAnsi="Arial" w:cs="Arial"/>
          <w:color w:val="000000"/>
          <w:sz w:val="20"/>
          <w:szCs w:val="20"/>
        </w:rPr>
        <w:t xml:space="preserve"> and </w:t>
      </w:r>
      <w:r w:rsidRPr="008E6A38">
        <w:rPr>
          <w:rFonts w:ascii="Arial" w:hAnsi="Arial" w:cs="Arial"/>
          <w:b/>
          <w:bCs/>
          <w:color w:val="000000"/>
          <w:sz w:val="20"/>
          <w:szCs w:val="20"/>
        </w:rPr>
        <w:t>CloudFormation</w:t>
      </w:r>
      <w:r w:rsidRPr="008E6A38">
        <w:rPr>
          <w:rFonts w:ascii="Arial" w:hAnsi="Arial" w:cs="Arial"/>
          <w:color w:val="000000"/>
          <w:sz w:val="20"/>
          <w:szCs w:val="20"/>
        </w:rPr>
        <w:t>, facilitating seamless deployments and version control of infrastructure changes.</w:t>
      </w:r>
    </w:p>
    <w:p w14:paraId="246BF2E7" w14:textId="5A5E5C1F" w:rsidR="00EA22F0" w:rsidRDefault="00EA22F0"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EA22F0">
        <w:rPr>
          <w:rFonts w:ascii="Arial" w:hAnsi="Arial" w:cs="Arial"/>
          <w:color w:val="000000"/>
          <w:sz w:val="20"/>
          <w:szCs w:val="20"/>
        </w:rPr>
        <w:t xml:space="preserve">Designed and implemented scalable and cost-effective cloud solutions on </w:t>
      </w:r>
      <w:r w:rsidRPr="00EA22F0">
        <w:rPr>
          <w:rFonts w:ascii="Arial" w:hAnsi="Arial" w:cs="Arial"/>
          <w:b/>
          <w:bCs/>
          <w:color w:val="000000"/>
          <w:sz w:val="20"/>
          <w:szCs w:val="20"/>
        </w:rPr>
        <w:t>Google Cloud Platform</w:t>
      </w:r>
      <w:r w:rsidRPr="00EA22F0">
        <w:rPr>
          <w:rFonts w:ascii="Arial" w:hAnsi="Arial" w:cs="Arial"/>
          <w:color w:val="000000"/>
          <w:sz w:val="20"/>
          <w:szCs w:val="20"/>
        </w:rPr>
        <w:t xml:space="preserve"> (</w:t>
      </w:r>
      <w:r w:rsidRPr="00EA22F0">
        <w:rPr>
          <w:rFonts w:ascii="Arial" w:hAnsi="Arial" w:cs="Arial"/>
          <w:b/>
          <w:bCs/>
          <w:color w:val="000000"/>
          <w:sz w:val="20"/>
          <w:szCs w:val="20"/>
        </w:rPr>
        <w:t>GCP</w:t>
      </w:r>
      <w:r w:rsidRPr="00EA22F0">
        <w:rPr>
          <w:rFonts w:ascii="Arial" w:hAnsi="Arial" w:cs="Arial"/>
          <w:color w:val="000000"/>
          <w:sz w:val="20"/>
          <w:szCs w:val="20"/>
        </w:rPr>
        <w:t>), leveraging services such as Compute Engine, Kubernetes Engine, and Cloud Storage to meet business requirements and optimize infrastructure resources.</w:t>
      </w:r>
    </w:p>
    <w:p w14:paraId="4D42A47B" w14:textId="44601733" w:rsidR="000F50A4" w:rsidRPr="00CF285F" w:rsidRDefault="000F50A4" w:rsidP="00CF285F">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CF285F">
        <w:rPr>
          <w:rFonts w:ascii="Arial" w:hAnsi="Arial" w:cs="Arial"/>
          <w:color w:val="000000"/>
          <w:sz w:val="20"/>
          <w:szCs w:val="20"/>
        </w:rPr>
        <w:t xml:space="preserve">Utilized </w:t>
      </w:r>
      <w:r w:rsidRPr="00CF285F">
        <w:rPr>
          <w:rFonts w:ascii="Arial" w:hAnsi="Arial" w:cs="Arial"/>
          <w:b/>
          <w:bCs/>
          <w:color w:val="000000"/>
          <w:sz w:val="20"/>
          <w:szCs w:val="20"/>
        </w:rPr>
        <w:t>FastAPI</w:t>
      </w:r>
      <w:r w:rsidRPr="00CF285F">
        <w:rPr>
          <w:rFonts w:ascii="Arial" w:hAnsi="Arial" w:cs="Arial"/>
          <w:color w:val="000000"/>
          <w:sz w:val="20"/>
          <w:szCs w:val="20"/>
        </w:rPr>
        <w:t xml:space="preserve">, a cutting-edge web framework, to build </w:t>
      </w:r>
      <w:r w:rsidRPr="00CF285F">
        <w:rPr>
          <w:rFonts w:ascii="Arial" w:hAnsi="Arial" w:cs="Arial"/>
          <w:b/>
          <w:bCs/>
          <w:color w:val="000000"/>
          <w:sz w:val="20"/>
          <w:szCs w:val="20"/>
        </w:rPr>
        <w:t>RESTful APIs</w:t>
      </w:r>
      <w:r w:rsidRPr="00CF285F">
        <w:rPr>
          <w:rFonts w:ascii="Arial" w:hAnsi="Arial" w:cs="Arial"/>
          <w:color w:val="000000"/>
          <w:sz w:val="20"/>
          <w:szCs w:val="20"/>
        </w:rPr>
        <w:t xml:space="preserve"> with minimal code and maximum efficiency.</w:t>
      </w:r>
    </w:p>
    <w:p w14:paraId="1BF6BBA4" w14:textId="7A84C54D" w:rsidR="00053EA5" w:rsidRDefault="00053EA5"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53EA5">
        <w:rPr>
          <w:rFonts w:ascii="Arial" w:hAnsi="Arial" w:cs="Arial"/>
          <w:color w:val="000000"/>
          <w:sz w:val="20"/>
          <w:szCs w:val="20"/>
        </w:rPr>
        <w:t xml:space="preserve">Automated infrastructure provisioning and configuration management using </w:t>
      </w:r>
      <w:r w:rsidRPr="00053EA5">
        <w:rPr>
          <w:rFonts w:ascii="Arial" w:hAnsi="Arial" w:cs="Arial"/>
          <w:b/>
          <w:bCs/>
          <w:color w:val="000000"/>
          <w:sz w:val="20"/>
          <w:szCs w:val="20"/>
        </w:rPr>
        <w:t>Terraform</w:t>
      </w:r>
      <w:r w:rsidRPr="00053EA5">
        <w:rPr>
          <w:rFonts w:ascii="Arial" w:hAnsi="Arial" w:cs="Arial"/>
          <w:color w:val="000000"/>
          <w:sz w:val="20"/>
          <w:szCs w:val="20"/>
        </w:rPr>
        <w:t xml:space="preserve"> and </w:t>
      </w:r>
      <w:r w:rsidRPr="00053EA5">
        <w:rPr>
          <w:rFonts w:ascii="Arial" w:hAnsi="Arial" w:cs="Arial"/>
          <w:b/>
          <w:bCs/>
          <w:color w:val="000000"/>
          <w:sz w:val="20"/>
          <w:szCs w:val="20"/>
        </w:rPr>
        <w:t>Ansible</w:t>
      </w:r>
      <w:r w:rsidRPr="00053EA5">
        <w:rPr>
          <w:rFonts w:ascii="Arial" w:hAnsi="Arial" w:cs="Arial"/>
          <w:color w:val="000000"/>
          <w:sz w:val="20"/>
          <w:szCs w:val="20"/>
        </w:rPr>
        <w:t>, enabling consistent deployment and efficient resource utilization.</w:t>
      </w:r>
    </w:p>
    <w:p w14:paraId="1ABDBA61" w14:textId="571D2428" w:rsidR="000F50A4" w:rsidRDefault="000F50A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F50A4">
        <w:rPr>
          <w:rFonts w:ascii="Arial" w:hAnsi="Arial" w:cs="Arial"/>
          <w:color w:val="000000"/>
          <w:sz w:val="20"/>
          <w:szCs w:val="20"/>
        </w:rPr>
        <w:t xml:space="preserve">Designed and optimized database schemas and queries for efficient data storage and retrieval, utilizing technologies like </w:t>
      </w:r>
      <w:r w:rsidRPr="000F50A4">
        <w:rPr>
          <w:rFonts w:ascii="Arial" w:hAnsi="Arial" w:cs="Arial"/>
          <w:b/>
          <w:bCs/>
          <w:color w:val="000000"/>
          <w:sz w:val="20"/>
          <w:szCs w:val="20"/>
        </w:rPr>
        <w:t>PostgreSQL</w:t>
      </w:r>
      <w:r w:rsidRPr="000F50A4">
        <w:rPr>
          <w:rFonts w:ascii="Arial" w:hAnsi="Arial" w:cs="Arial"/>
          <w:color w:val="000000"/>
          <w:sz w:val="20"/>
          <w:szCs w:val="20"/>
        </w:rPr>
        <w:t xml:space="preserve">, </w:t>
      </w:r>
      <w:r w:rsidRPr="000F50A4">
        <w:rPr>
          <w:rFonts w:ascii="Arial" w:hAnsi="Arial" w:cs="Arial"/>
          <w:b/>
          <w:bCs/>
          <w:color w:val="000000"/>
          <w:sz w:val="20"/>
          <w:szCs w:val="20"/>
        </w:rPr>
        <w:t>MySQL</w:t>
      </w:r>
      <w:r w:rsidRPr="000F50A4">
        <w:rPr>
          <w:rFonts w:ascii="Arial" w:hAnsi="Arial" w:cs="Arial"/>
          <w:color w:val="000000"/>
          <w:sz w:val="20"/>
          <w:szCs w:val="20"/>
        </w:rPr>
        <w:t xml:space="preserve">, or </w:t>
      </w:r>
      <w:r w:rsidRPr="000F50A4">
        <w:rPr>
          <w:rFonts w:ascii="Arial" w:hAnsi="Arial" w:cs="Arial"/>
          <w:b/>
          <w:bCs/>
          <w:color w:val="000000"/>
          <w:sz w:val="20"/>
          <w:szCs w:val="20"/>
        </w:rPr>
        <w:t>MongoDB</w:t>
      </w:r>
      <w:r w:rsidRPr="000F50A4">
        <w:rPr>
          <w:rFonts w:ascii="Arial" w:hAnsi="Arial" w:cs="Arial"/>
          <w:color w:val="000000"/>
          <w:sz w:val="20"/>
          <w:szCs w:val="20"/>
        </w:rPr>
        <w:t>.</w:t>
      </w:r>
    </w:p>
    <w:p w14:paraId="08F3BFF1" w14:textId="66D097FB" w:rsidR="0013638B" w:rsidRPr="0013638B" w:rsidRDefault="0013638B" w:rsidP="0013638B">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13638B">
        <w:rPr>
          <w:rFonts w:ascii="Arial" w:hAnsi="Arial" w:cs="Arial"/>
          <w:color w:val="000000"/>
          <w:sz w:val="20"/>
          <w:szCs w:val="20"/>
        </w:rPr>
        <w:t xml:space="preserve">Implemented data modeling and schema design for </w:t>
      </w:r>
      <w:r w:rsidRPr="0013638B">
        <w:rPr>
          <w:rFonts w:ascii="Arial" w:hAnsi="Arial" w:cs="Arial"/>
          <w:b/>
          <w:bCs/>
          <w:color w:val="000000"/>
          <w:sz w:val="20"/>
          <w:szCs w:val="20"/>
        </w:rPr>
        <w:t>NoSQL</w:t>
      </w:r>
      <w:r w:rsidRPr="0013638B">
        <w:rPr>
          <w:rFonts w:ascii="Arial" w:hAnsi="Arial" w:cs="Arial"/>
          <w:color w:val="000000"/>
          <w:sz w:val="20"/>
          <w:szCs w:val="20"/>
        </w:rPr>
        <w:t xml:space="preserve"> databases, optimizing data retrieval and storage</w:t>
      </w:r>
      <w:r>
        <w:rPr>
          <w:rFonts w:ascii="Arial" w:hAnsi="Arial" w:cs="Arial"/>
          <w:color w:val="000000"/>
          <w:sz w:val="20"/>
          <w:szCs w:val="20"/>
        </w:rPr>
        <w:t xml:space="preserve"> </w:t>
      </w:r>
      <w:r w:rsidRPr="0013638B">
        <w:rPr>
          <w:rFonts w:ascii="Arial" w:hAnsi="Arial" w:cs="Arial"/>
          <w:color w:val="000000"/>
          <w:sz w:val="20"/>
          <w:szCs w:val="20"/>
        </w:rPr>
        <w:t>patterns.</w:t>
      </w:r>
    </w:p>
    <w:p w14:paraId="766A3085" w14:textId="135524C0" w:rsidR="0013638B" w:rsidRDefault="0013638B" w:rsidP="0013638B">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13638B">
        <w:rPr>
          <w:rFonts w:ascii="Arial" w:hAnsi="Arial" w:cs="Arial"/>
          <w:color w:val="000000"/>
          <w:sz w:val="20"/>
          <w:szCs w:val="20"/>
        </w:rPr>
        <w:t xml:space="preserve">Utilized </w:t>
      </w:r>
      <w:r w:rsidRPr="0013638B">
        <w:rPr>
          <w:rFonts w:ascii="Arial" w:hAnsi="Arial" w:cs="Arial"/>
          <w:b/>
          <w:bCs/>
          <w:color w:val="000000"/>
          <w:sz w:val="20"/>
          <w:szCs w:val="20"/>
        </w:rPr>
        <w:t>GitLab</w:t>
      </w:r>
      <w:r w:rsidRPr="0013638B">
        <w:rPr>
          <w:rFonts w:ascii="Arial" w:hAnsi="Arial" w:cs="Arial"/>
          <w:color w:val="000000"/>
          <w:sz w:val="20"/>
          <w:szCs w:val="20"/>
        </w:rPr>
        <w:t xml:space="preserve"> for managing Git repositories, facilitating collaboration, </w:t>
      </w:r>
      <w:r w:rsidRPr="0013638B">
        <w:rPr>
          <w:rFonts w:ascii="Arial" w:hAnsi="Arial" w:cs="Arial"/>
          <w:b/>
          <w:bCs/>
          <w:color w:val="000000"/>
          <w:sz w:val="20"/>
          <w:szCs w:val="20"/>
        </w:rPr>
        <w:t>CI/CD</w:t>
      </w:r>
      <w:r w:rsidRPr="0013638B">
        <w:rPr>
          <w:rFonts w:ascii="Arial" w:hAnsi="Arial" w:cs="Arial"/>
          <w:color w:val="000000"/>
          <w:sz w:val="20"/>
          <w:szCs w:val="20"/>
        </w:rPr>
        <w:t xml:space="preserve"> pipelines, and project</w:t>
      </w:r>
      <w:r>
        <w:rPr>
          <w:rFonts w:ascii="Arial" w:hAnsi="Arial" w:cs="Arial"/>
          <w:color w:val="000000"/>
          <w:sz w:val="20"/>
          <w:szCs w:val="20"/>
        </w:rPr>
        <w:t xml:space="preserve"> </w:t>
      </w:r>
      <w:r w:rsidRPr="0013638B">
        <w:rPr>
          <w:rFonts w:ascii="Arial" w:hAnsi="Arial" w:cs="Arial"/>
          <w:color w:val="000000"/>
          <w:sz w:val="20"/>
          <w:szCs w:val="20"/>
        </w:rPr>
        <w:t>management in a single integrated environment.</w:t>
      </w:r>
    </w:p>
    <w:p w14:paraId="475C097B" w14:textId="1F352399" w:rsidR="000F50A4" w:rsidRPr="0013638B" w:rsidRDefault="000F50A4" w:rsidP="0013638B">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0F50A4">
        <w:rPr>
          <w:rFonts w:ascii="Arial" w:hAnsi="Arial" w:cs="Arial"/>
          <w:color w:val="000000"/>
          <w:sz w:val="20"/>
          <w:szCs w:val="20"/>
        </w:rPr>
        <w:t xml:space="preserve">Actively participated in </w:t>
      </w:r>
      <w:r w:rsidRPr="000F50A4">
        <w:rPr>
          <w:rFonts w:ascii="Arial" w:hAnsi="Arial" w:cs="Arial"/>
          <w:b/>
          <w:bCs/>
          <w:color w:val="000000"/>
          <w:sz w:val="20"/>
          <w:szCs w:val="20"/>
        </w:rPr>
        <w:t>Agile</w:t>
      </w:r>
      <w:r w:rsidRPr="000F50A4">
        <w:rPr>
          <w:rFonts w:ascii="Arial" w:hAnsi="Arial" w:cs="Arial"/>
          <w:color w:val="000000"/>
          <w:sz w:val="20"/>
          <w:szCs w:val="20"/>
        </w:rPr>
        <w:t xml:space="preserve"> development processes, including sprint planning, daily </w:t>
      </w:r>
      <w:r w:rsidRPr="000F50A4">
        <w:rPr>
          <w:rFonts w:ascii="Arial" w:hAnsi="Arial" w:cs="Arial"/>
          <w:b/>
          <w:bCs/>
          <w:color w:val="000000"/>
          <w:sz w:val="20"/>
          <w:szCs w:val="20"/>
        </w:rPr>
        <w:t>stand-ups</w:t>
      </w:r>
      <w:r w:rsidRPr="000F50A4">
        <w:rPr>
          <w:rFonts w:ascii="Arial" w:hAnsi="Arial" w:cs="Arial"/>
          <w:color w:val="000000"/>
          <w:sz w:val="20"/>
          <w:szCs w:val="20"/>
        </w:rPr>
        <w:t>, and retrospectives, to ensure alignment with project goals and priorities</w:t>
      </w:r>
    </w:p>
    <w:p w14:paraId="33C0BB59" w14:textId="77777777" w:rsidR="00F21EA1" w:rsidRDefault="00F21EA1" w:rsidP="00BF1254">
      <w:pPr>
        <w:pStyle w:val="NormalWeb"/>
        <w:spacing w:before="0" w:after="0"/>
        <w:ind w:right="540"/>
        <w:jc w:val="both"/>
        <w:rPr>
          <w:rFonts w:ascii="Arial" w:hAnsi="Arial" w:cs="Arial"/>
          <w:b/>
          <w:bCs/>
          <w:sz w:val="20"/>
          <w:szCs w:val="20"/>
        </w:rPr>
      </w:pPr>
    </w:p>
    <w:p w14:paraId="0C053260" w14:textId="4DF00DFA" w:rsidR="00BF1254" w:rsidRDefault="00BF1254" w:rsidP="00BF1254">
      <w:pPr>
        <w:pStyle w:val="NormalWeb"/>
        <w:spacing w:before="0" w:after="0"/>
        <w:ind w:right="540"/>
        <w:jc w:val="both"/>
        <w:rPr>
          <w:color w:val="auto"/>
        </w:rPr>
      </w:pPr>
      <w:r>
        <w:rPr>
          <w:rFonts w:ascii="Arial" w:hAnsi="Arial" w:cs="Arial"/>
          <w:b/>
          <w:bCs/>
          <w:sz w:val="20"/>
          <w:szCs w:val="20"/>
        </w:rPr>
        <w:t xml:space="preserve">Environment: </w:t>
      </w:r>
      <w:r>
        <w:rPr>
          <w:rFonts w:ascii="Arial" w:hAnsi="Arial" w:cs="Arial"/>
          <w:sz w:val="20"/>
          <w:szCs w:val="20"/>
        </w:rPr>
        <w:t>Python, Django,</w:t>
      </w:r>
      <w:r w:rsidR="009D4988">
        <w:rPr>
          <w:rFonts w:ascii="Arial" w:hAnsi="Arial" w:cs="Arial"/>
          <w:sz w:val="20"/>
          <w:szCs w:val="20"/>
        </w:rPr>
        <w:t xml:space="preserve"> </w:t>
      </w:r>
      <w:r>
        <w:rPr>
          <w:rFonts w:ascii="Arial" w:hAnsi="Arial" w:cs="Arial"/>
          <w:sz w:val="20"/>
          <w:szCs w:val="20"/>
        </w:rPr>
        <w:t>CherryPy,</w:t>
      </w:r>
      <w:r w:rsidR="009D4988">
        <w:rPr>
          <w:rFonts w:ascii="Arial" w:hAnsi="Arial" w:cs="Arial"/>
          <w:sz w:val="20"/>
          <w:szCs w:val="20"/>
        </w:rPr>
        <w:t xml:space="preserve"> Angular 14,</w:t>
      </w:r>
      <w:r w:rsidR="00F959F6">
        <w:rPr>
          <w:rFonts w:ascii="Arial" w:hAnsi="Arial" w:cs="Arial"/>
          <w:sz w:val="20"/>
          <w:szCs w:val="20"/>
        </w:rPr>
        <w:t xml:space="preserve"> Perl,</w:t>
      </w:r>
      <w:r>
        <w:rPr>
          <w:rFonts w:ascii="Arial" w:hAnsi="Arial" w:cs="Arial"/>
          <w:sz w:val="20"/>
          <w:szCs w:val="20"/>
        </w:rPr>
        <w:t xml:space="preserve"> HTML5, CSS, Bootstrap,</w:t>
      </w:r>
      <w:r w:rsidR="00A03543" w:rsidRPr="00A03543">
        <w:rPr>
          <w:rFonts w:ascii="Arial" w:hAnsi="Arial" w:cs="Arial"/>
          <w:sz w:val="20"/>
          <w:szCs w:val="20"/>
        </w:rPr>
        <w:t xml:space="preserve"> Retrieval-Augmented Generation (RAG)</w:t>
      </w:r>
      <w:r w:rsidR="00A03543">
        <w:rPr>
          <w:rFonts w:ascii="Arial" w:hAnsi="Arial" w:cs="Arial"/>
          <w:sz w:val="20"/>
          <w:szCs w:val="20"/>
        </w:rPr>
        <w:t>,</w:t>
      </w:r>
      <w:r>
        <w:rPr>
          <w:rFonts w:ascii="Arial" w:hAnsi="Arial" w:cs="Arial"/>
          <w:sz w:val="20"/>
          <w:szCs w:val="20"/>
        </w:rPr>
        <w:t xml:space="preserve"> JSON, JavaScript, Git, AJAX, RESTful webservice, MySQL, SQLite, Cassandra, AWS (EC2, S3), PyUnit, Karma, Jenkins, Windows.</w:t>
      </w:r>
    </w:p>
    <w:p w14:paraId="3E6A5747" w14:textId="77777777" w:rsidR="00BF1254" w:rsidRDefault="00BF1254" w:rsidP="00BF1254">
      <w:pPr>
        <w:pStyle w:val="NormalWeb"/>
        <w:spacing w:before="0" w:after="0"/>
        <w:ind w:right="540"/>
        <w:jc w:val="both"/>
      </w:pPr>
      <w:r>
        <w:rPr>
          <w:rFonts w:ascii="Arial" w:hAnsi="Arial" w:cs="Arial"/>
          <w:sz w:val="20"/>
          <w:szCs w:val="20"/>
        </w:rPr>
        <w:t> </w:t>
      </w:r>
    </w:p>
    <w:p w14:paraId="68F0B34E" w14:textId="77777777" w:rsidR="00557ABB" w:rsidRDefault="00557ABB" w:rsidP="00BF1254">
      <w:pPr>
        <w:pStyle w:val="NormalWeb"/>
        <w:spacing w:before="0" w:after="0"/>
        <w:ind w:right="540"/>
        <w:jc w:val="both"/>
        <w:rPr>
          <w:rFonts w:ascii="Arial" w:hAnsi="Arial" w:cs="Arial"/>
          <w:b/>
          <w:bCs/>
          <w:sz w:val="20"/>
          <w:szCs w:val="20"/>
        </w:rPr>
      </w:pPr>
    </w:p>
    <w:p w14:paraId="50D2F1D8" w14:textId="77777777" w:rsidR="00BA3B1C" w:rsidRDefault="00BA3B1C" w:rsidP="00BF1254">
      <w:pPr>
        <w:pStyle w:val="NormalWeb"/>
        <w:spacing w:before="0" w:after="0"/>
        <w:ind w:right="540"/>
        <w:jc w:val="both"/>
        <w:rPr>
          <w:rFonts w:ascii="Arial" w:hAnsi="Arial" w:cs="Arial"/>
          <w:b/>
          <w:bCs/>
          <w:sz w:val="20"/>
          <w:szCs w:val="20"/>
        </w:rPr>
      </w:pPr>
    </w:p>
    <w:p w14:paraId="10A326CC" w14:textId="6E42129C" w:rsidR="00BF1254" w:rsidRDefault="00BF1254" w:rsidP="00BF1254">
      <w:pPr>
        <w:pStyle w:val="NormalWeb"/>
        <w:spacing w:before="0" w:after="0"/>
        <w:ind w:right="540"/>
        <w:jc w:val="both"/>
      </w:pPr>
      <w:r>
        <w:rPr>
          <w:rFonts w:ascii="Arial" w:hAnsi="Arial" w:cs="Arial"/>
          <w:b/>
          <w:bCs/>
          <w:sz w:val="20"/>
          <w:szCs w:val="20"/>
        </w:rPr>
        <w:t>Client: AutoZone INC, Memphis TN</w:t>
      </w:r>
      <w:r>
        <w:rPr>
          <w:rStyle w:val="apple-tab-span"/>
          <w:rFonts w:ascii="Arial" w:hAnsi="Arial" w:cs="Arial"/>
          <w:sz w:val="20"/>
          <w:szCs w:val="20"/>
        </w:rPr>
        <w:tab/>
      </w:r>
      <w:r w:rsidR="003849E6">
        <w:rPr>
          <w:rStyle w:val="apple-tab-span"/>
          <w:rFonts w:ascii="Arial" w:hAnsi="Arial" w:cs="Arial"/>
          <w:sz w:val="20"/>
          <w:szCs w:val="20"/>
        </w:rPr>
        <w:t xml:space="preserve">                                                                                    </w:t>
      </w:r>
      <w:r>
        <w:rPr>
          <w:rFonts w:ascii="Arial" w:hAnsi="Arial" w:cs="Arial"/>
          <w:b/>
          <w:bCs/>
          <w:sz w:val="20"/>
          <w:szCs w:val="20"/>
        </w:rPr>
        <w:t>Nov 2018 – Jan 2020 </w:t>
      </w:r>
    </w:p>
    <w:p w14:paraId="5E141814" w14:textId="5C7CCC69" w:rsidR="00BF1254" w:rsidRDefault="00BF1254" w:rsidP="00BF1254">
      <w:pPr>
        <w:pStyle w:val="NormalWeb"/>
        <w:spacing w:before="0" w:after="0"/>
        <w:ind w:right="540"/>
      </w:pPr>
      <w:r>
        <w:rPr>
          <w:rFonts w:ascii="Arial" w:hAnsi="Arial" w:cs="Arial"/>
          <w:b/>
          <w:bCs/>
          <w:sz w:val="20"/>
          <w:szCs w:val="20"/>
        </w:rPr>
        <w:t>Role: Sr.</w:t>
      </w:r>
      <w:r w:rsidR="007F3013">
        <w:rPr>
          <w:rFonts w:ascii="Arial" w:hAnsi="Arial" w:cs="Arial"/>
          <w:b/>
          <w:bCs/>
          <w:sz w:val="20"/>
          <w:szCs w:val="20"/>
        </w:rPr>
        <w:t xml:space="preserve">Full Stack </w:t>
      </w:r>
      <w:r>
        <w:rPr>
          <w:rFonts w:ascii="Arial" w:hAnsi="Arial" w:cs="Arial"/>
          <w:b/>
          <w:bCs/>
          <w:sz w:val="20"/>
          <w:szCs w:val="20"/>
        </w:rPr>
        <w:t>Python Developer             </w:t>
      </w:r>
    </w:p>
    <w:p w14:paraId="491B6104" w14:textId="77777777" w:rsidR="00F21EA1" w:rsidRDefault="00F21EA1" w:rsidP="00BF1254">
      <w:pPr>
        <w:pStyle w:val="NormalWeb"/>
        <w:spacing w:before="0" w:after="0"/>
        <w:ind w:right="540"/>
        <w:rPr>
          <w:rFonts w:ascii="Arial" w:hAnsi="Arial" w:cs="Arial"/>
          <w:b/>
          <w:bCs/>
          <w:sz w:val="20"/>
          <w:szCs w:val="20"/>
        </w:rPr>
      </w:pPr>
    </w:p>
    <w:p w14:paraId="43ECAB68" w14:textId="03E025EB" w:rsidR="00BF1254" w:rsidRDefault="00BF1254" w:rsidP="00BF1254">
      <w:pPr>
        <w:pStyle w:val="NormalWeb"/>
        <w:spacing w:before="0" w:after="0"/>
        <w:ind w:right="540"/>
      </w:pPr>
      <w:r>
        <w:rPr>
          <w:rFonts w:ascii="Arial" w:hAnsi="Arial" w:cs="Arial"/>
          <w:b/>
          <w:bCs/>
          <w:sz w:val="20"/>
          <w:szCs w:val="20"/>
        </w:rPr>
        <w:t>Responsibilities:</w:t>
      </w:r>
    </w:p>
    <w:p w14:paraId="69787D16"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Involved in project life cycle including design, development, implementation, verification and validation</w:t>
      </w:r>
    </w:p>
    <w:p w14:paraId="4E6399B2"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Developed the application front end using </w:t>
      </w:r>
      <w:r w:rsidRPr="00BF1254">
        <w:rPr>
          <w:rFonts w:ascii="Arial" w:hAnsi="Arial" w:cs="Arial"/>
          <w:b/>
          <w:bCs/>
          <w:color w:val="000000"/>
          <w:sz w:val="20"/>
          <w:szCs w:val="20"/>
        </w:rPr>
        <w:t>HTML, CSS, React JS, JavaScript, Bootstrap, Django</w:t>
      </w:r>
      <w:r>
        <w:rPr>
          <w:rFonts w:ascii="Arial" w:hAnsi="Arial" w:cs="Arial"/>
          <w:color w:val="000000"/>
          <w:sz w:val="20"/>
          <w:szCs w:val="20"/>
        </w:rPr>
        <w:t xml:space="preserve"> framework.</w:t>
      </w:r>
    </w:p>
    <w:p w14:paraId="5E0C204C" w14:textId="77777777" w:rsidR="00BF1254" w:rsidRDefault="00BF1254"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 xml:space="preserve">Extensively utilized Python frameworks like </w:t>
      </w:r>
      <w:r w:rsidRPr="00BF1254">
        <w:rPr>
          <w:rFonts w:ascii="Arial" w:hAnsi="Arial" w:cs="Arial"/>
          <w:b/>
          <w:bCs/>
          <w:color w:val="000000"/>
          <w:sz w:val="20"/>
          <w:szCs w:val="20"/>
        </w:rPr>
        <w:t>Django, Flask, Sanic, PyUnit and libraries like matplotlib</w:t>
      </w:r>
      <w:r w:rsidRPr="00BF1254">
        <w:rPr>
          <w:rFonts w:ascii="Arial" w:hAnsi="Arial" w:cs="Arial"/>
          <w:color w:val="000000"/>
          <w:sz w:val="20"/>
          <w:szCs w:val="20"/>
        </w:rPr>
        <w:t>.</w:t>
      </w:r>
    </w:p>
    <w:p w14:paraId="42491393" w14:textId="0A432C51" w:rsidR="003849E6" w:rsidRDefault="003849E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849E6">
        <w:rPr>
          <w:rFonts w:ascii="Arial" w:hAnsi="Arial" w:cs="Arial"/>
          <w:color w:val="000000"/>
          <w:sz w:val="20"/>
          <w:szCs w:val="20"/>
        </w:rPr>
        <w:t xml:space="preserve">Developed </w:t>
      </w:r>
      <w:r w:rsidRPr="003849E6">
        <w:rPr>
          <w:rFonts w:ascii="Arial" w:hAnsi="Arial" w:cs="Arial"/>
          <w:b/>
          <w:bCs/>
          <w:color w:val="000000"/>
          <w:sz w:val="20"/>
          <w:szCs w:val="20"/>
        </w:rPr>
        <w:t>machine learning pipelines</w:t>
      </w:r>
      <w:r w:rsidRPr="003849E6">
        <w:rPr>
          <w:rFonts w:ascii="Arial" w:hAnsi="Arial" w:cs="Arial"/>
          <w:color w:val="000000"/>
          <w:sz w:val="20"/>
          <w:szCs w:val="20"/>
        </w:rPr>
        <w:t xml:space="preserve"> for customer segmentation, enabling personalized marketing campaigns and boosting customer retention</w:t>
      </w:r>
      <w:r>
        <w:rPr>
          <w:rFonts w:ascii="Arial" w:hAnsi="Arial" w:cs="Arial"/>
          <w:color w:val="000000"/>
          <w:sz w:val="20"/>
          <w:szCs w:val="20"/>
        </w:rPr>
        <w:t>.</w:t>
      </w:r>
    </w:p>
    <w:p w14:paraId="19732B22" w14:textId="47384A24" w:rsidR="00577AD6" w:rsidRDefault="00577AD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577AD6">
        <w:rPr>
          <w:rFonts w:ascii="Arial" w:hAnsi="Arial" w:cs="Arial"/>
          <w:color w:val="000000"/>
          <w:sz w:val="20"/>
          <w:szCs w:val="20"/>
        </w:rPr>
        <w:t xml:space="preserve">Utilized </w:t>
      </w:r>
      <w:r w:rsidRPr="00577AD6">
        <w:rPr>
          <w:rFonts w:ascii="Arial" w:hAnsi="Arial" w:cs="Arial"/>
          <w:b/>
          <w:bCs/>
          <w:color w:val="000000"/>
          <w:sz w:val="20"/>
          <w:szCs w:val="20"/>
        </w:rPr>
        <w:t>YAML</w:t>
      </w:r>
      <w:r w:rsidRPr="00577AD6">
        <w:rPr>
          <w:rFonts w:ascii="Arial" w:hAnsi="Arial" w:cs="Arial"/>
          <w:color w:val="000000"/>
          <w:sz w:val="20"/>
          <w:szCs w:val="20"/>
        </w:rPr>
        <w:t xml:space="preserve"> for defining configuration files for cloud infrastructure and containerized environments, ensuring consistency across deployments.</w:t>
      </w:r>
    </w:p>
    <w:p w14:paraId="265EBD7D" w14:textId="364DA194" w:rsidR="00340C26" w:rsidRDefault="00340C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40C26">
        <w:rPr>
          <w:rFonts w:ascii="Arial" w:hAnsi="Arial" w:cs="Arial"/>
          <w:color w:val="000000"/>
          <w:sz w:val="20"/>
          <w:szCs w:val="20"/>
        </w:rPr>
        <w:t xml:space="preserve">Integrated </w:t>
      </w:r>
      <w:r w:rsidRPr="00340C26">
        <w:rPr>
          <w:rFonts w:ascii="Arial" w:hAnsi="Arial" w:cs="Arial"/>
          <w:b/>
          <w:bCs/>
          <w:color w:val="000000"/>
          <w:sz w:val="20"/>
          <w:szCs w:val="20"/>
        </w:rPr>
        <w:t>Pandas</w:t>
      </w:r>
      <w:r w:rsidRPr="00340C26">
        <w:rPr>
          <w:rFonts w:ascii="Arial" w:hAnsi="Arial" w:cs="Arial"/>
          <w:color w:val="000000"/>
          <w:sz w:val="20"/>
          <w:szCs w:val="20"/>
        </w:rPr>
        <w:t xml:space="preserve"> seamlessly with machine learning frameworks such as scikit-learn and TensorFlow for model training, evaluation, and deployment.</w:t>
      </w:r>
    </w:p>
    <w:p w14:paraId="1E8E89F2" w14:textId="14F839F0" w:rsidR="003849E6" w:rsidRDefault="003849E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849E6">
        <w:rPr>
          <w:rFonts w:ascii="Arial" w:hAnsi="Arial" w:cs="Arial"/>
          <w:color w:val="000000"/>
          <w:sz w:val="20"/>
          <w:szCs w:val="20"/>
        </w:rPr>
        <w:t>Established best practices and coding standards for Python development within the team, resulting in improved code quality and reduced time-to-delivery.</w:t>
      </w:r>
    </w:p>
    <w:p w14:paraId="5F9A597B" w14:textId="60F327F1"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Built </w:t>
      </w:r>
      <w:r w:rsidRPr="007D1A26">
        <w:rPr>
          <w:rFonts w:ascii="Arial" w:hAnsi="Arial" w:cs="Arial"/>
          <w:b/>
          <w:bCs/>
          <w:color w:val="000000"/>
          <w:sz w:val="20"/>
          <w:szCs w:val="20"/>
        </w:rPr>
        <w:t>end-to-end ML pipelines</w:t>
      </w:r>
      <w:r w:rsidRPr="007D1A26">
        <w:rPr>
          <w:rFonts w:ascii="Arial" w:hAnsi="Arial" w:cs="Arial"/>
          <w:color w:val="000000"/>
          <w:sz w:val="20"/>
          <w:szCs w:val="20"/>
        </w:rPr>
        <w:t xml:space="preserve"> using Python (Pandas, Scikit-learn, TensorFlow) for training, validation, and deployment.</w:t>
      </w:r>
    </w:p>
    <w:p w14:paraId="2B59EE2E" w14:textId="77777777" w:rsidR="007D1A26" w:rsidRDefault="007D1A26" w:rsidP="007D1A26">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Developed </w:t>
      </w:r>
      <w:r w:rsidRPr="007D1A26">
        <w:rPr>
          <w:rFonts w:ascii="Arial" w:hAnsi="Arial" w:cs="Arial"/>
          <w:b/>
          <w:bCs/>
          <w:color w:val="000000"/>
          <w:sz w:val="20"/>
          <w:szCs w:val="20"/>
        </w:rPr>
        <w:t>customer segmentation ML models</w:t>
      </w:r>
      <w:r w:rsidRPr="007D1A26">
        <w:rPr>
          <w:rFonts w:ascii="Arial" w:hAnsi="Arial" w:cs="Arial"/>
          <w:color w:val="000000"/>
          <w:sz w:val="20"/>
          <w:szCs w:val="20"/>
        </w:rPr>
        <w:t xml:space="preserve"> (clustering &amp; classification) for targeted marketing campaigns, improving retention by double digits.</w:t>
      </w:r>
    </w:p>
    <w:p w14:paraId="00CE7D1F" w14:textId="422A7F38" w:rsidR="009A6B4B" w:rsidRDefault="009A6B4B"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9A6B4B">
        <w:rPr>
          <w:rFonts w:ascii="Arial" w:hAnsi="Arial" w:cs="Arial"/>
          <w:color w:val="000000"/>
          <w:sz w:val="20"/>
          <w:szCs w:val="20"/>
        </w:rPr>
        <w:t>Competent in working with both template-driven and reactive forms, utilizing Angular's form modules for effective form handling and user input validation.</w:t>
      </w:r>
    </w:p>
    <w:p w14:paraId="54828AD5" w14:textId="1BBA8A5B" w:rsidR="00B07BC9" w:rsidRDefault="00B07BC9"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B07BC9">
        <w:rPr>
          <w:rFonts w:ascii="Arial" w:hAnsi="Arial" w:cs="Arial"/>
          <w:color w:val="000000"/>
          <w:sz w:val="20"/>
          <w:szCs w:val="20"/>
        </w:rPr>
        <w:t xml:space="preserve">Automated application deployment pipelines using </w:t>
      </w:r>
      <w:r w:rsidRPr="00B07BC9">
        <w:rPr>
          <w:rFonts w:ascii="Arial" w:hAnsi="Arial" w:cs="Arial"/>
          <w:b/>
          <w:bCs/>
          <w:color w:val="000000"/>
          <w:sz w:val="20"/>
          <w:szCs w:val="20"/>
        </w:rPr>
        <w:t>TypeScript</w:t>
      </w:r>
      <w:r w:rsidRPr="00B07BC9">
        <w:rPr>
          <w:rFonts w:ascii="Arial" w:hAnsi="Arial" w:cs="Arial"/>
          <w:color w:val="000000"/>
          <w:sz w:val="20"/>
          <w:szCs w:val="20"/>
        </w:rPr>
        <w:t xml:space="preserve"> scripts, enhancing DevOps workflows and reducing manual overhead.</w:t>
      </w:r>
    </w:p>
    <w:p w14:paraId="25FDD32E" w14:textId="4DAF2DF2" w:rsidR="00A42E46" w:rsidRDefault="00A42E4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A42E46">
        <w:rPr>
          <w:rFonts w:ascii="Arial" w:hAnsi="Arial" w:cs="Arial"/>
          <w:color w:val="000000"/>
          <w:sz w:val="20"/>
          <w:szCs w:val="20"/>
        </w:rPr>
        <w:t>Delivered reporting features and analytics dashboards used by capital market clients.</w:t>
      </w:r>
    </w:p>
    <w:p w14:paraId="7F9F5D9D" w14:textId="398C4001"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Implemented </w:t>
      </w:r>
      <w:r w:rsidRPr="007D1A26">
        <w:rPr>
          <w:rFonts w:ascii="Arial" w:hAnsi="Arial" w:cs="Arial"/>
          <w:b/>
          <w:bCs/>
          <w:color w:val="000000"/>
          <w:sz w:val="20"/>
          <w:szCs w:val="20"/>
        </w:rPr>
        <w:t>ETL + ML workflows</w:t>
      </w:r>
      <w:r w:rsidRPr="007D1A26">
        <w:rPr>
          <w:rFonts w:ascii="Arial" w:hAnsi="Arial" w:cs="Arial"/>
          <w:color w:val="000000"/>
          <w:sz w:val="20"/>
          <w:szCs w:val="20"/>
        </w:rPr>
        <w:t xml:space="preserve"> (Airflow + Python) for churn prediction and personalized promotions.</w:t>
      </w:r>
    </w:p>
    <w:p w14:paraId="5848FC2E" w14:textId="4EC99F6E"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Designed </w:t>
      </w:r>
      <w:r w:rsidRPr="007D1A26">
        <w:rPr>
          <w:rFonts w:ascii="Arial" w:hAnsi="Arial" w:cs="Arial"/>
          <w:b/>
          <w:bCs/>
          <w:color w:val="000000"/>
          <w:sz w:val="20"/>
          <w:szCs w:val="20"/>
        </w:rPr>
        <w:t>interactive dashboards</w:t>
      </w:r>
      <w:r w:rsidRPr="007D1A26">
        <w:rPr>
          <w:rFonts w:ascii="Arial" w:hAnsi="Arial" w:cs="Arial"/>
          <w:color w:val="000000"/>
          <w:sz w:val="20"/>
          <w:szCs w:val="20"/>
        </w:rPr>
        <w:t xml:space="preserve"> with Plotly Dash/Streamlit, visualizing ML model insights for business users.</w:t>
      </w:r>
    </w:p>
    <w:p w14:paraId="1AA2FF04" w14:textId="15700128" w:rsidR="00B07BC9" w:rsidRPr="00B07BC9" w:rsidRDefault="00B07BC9" w:rsidP="00D018D3">
      <w:pPr>
        <w:numPr>
          <w:ilvl w:val="0"/>
          <w:numId w:val="8"/>
        </w:numPr>
        <w:shd w:val="clear" w:color="auto" w:fill="FFFFFF"/>
        <w:tabs>
          <w:tab w:val="clear" w:pos="9360"/>
        </w:tabs>
        <w:spacing w:before="100" w:beforeAutospacing="1" w:after="100" w:afterAutospacing="1"/>
        <w:rPr>
          <w:rFonts w:ascii="Arial" w:eastAsia="Times New Roman" w:hAnsi="Arial" w:cs="Arial"/>
          <w:color w:val="000000"/>
          <w:sz w:val="20"/>
          <w:szCs w:val="20"/>
          <w:lang w:val="en-IN" w:eastAsia="en-IN"/>
        </w:rPr>
      </w:pPr>
      <w:r w:rsidRPr="00B07BC9">
        <w:rPr>
          <w:rFonts w:ascii="Arial" w:eastAsia="Times New Roman" w:hAnsi="Arial" w:cs="Arial"/>
          <w:color w:val="000000"/>
          <w:sz w:val="20"/>
          <w:szCs w:val="20"/>
          <w:lang w:eastAsia="en-IN"/>
        </w:rPr>
        <w:t xml:space="preserve">Contributed to frontend and backend application performance tuning, leveraging </w:t>
      </w:r>
      <w:r w:rsidRPr="00B07BC9">
        <w:rPr>
          <w:rFonts w:ascii="Arial" w:eastAsia="Times New Roman" w:hAnsi="Arial" w:cs="Arial"/>
          <w:b/>
          <w:bCs/>
          <w:color w:val="000000"/>
          <w:sz w:val="20"/>
          <w:szCs w:val="20"/>
          <w:lang w:eastAsia="en-IN"/>
        </w:rPr>
        <w:t>TypeScript’s</w:t>
      </w:r>
      <w:r w:rsidRPr="00B07BC9">
        <w:rPr>
          <w:rFonts w:ascii="Arial" w:eastAsia="Times New Roman" w:hAnsi="Arial" w:cs="Arial"/>
          <w:color w:val="000000"/>
          <w:sz w:val="20"/>
          <w:szCs w:val="20"/>
          <w:lang w:eastAsia="en-IN"/>
        </w:rPr>
        <w:t xml:space="preserve"> advanced compiler options for faster builds.</w:t>
      </w:r>
    </w:p>
    <w:p w14:paraId="6033BF91" w14:textId="4A14CA55" w:rsidR="00385F3C" w:rsidRDefault="00385F3C" w:rsidP="00D018D3">
      <w:pPr>
        <w:numPr>
          <w:ilvl w:val="0"/>
          <w:numId w:val="8"/>
        </w:numPr>
        <w:shd w:val="clear" w:color="auto" w:fill="FFFFFF"/>
        <w:tabs>
          <w:tab w:val="clear" w:pos="9360"/>
        </w:tabs>
        <w:spacing w:before="100" w:beforeAutospacing="1" w:after="100" w:afterAutospacing="1"/>
        <w:rPr>
          <w:rFonts w:ascii="Arial" w:eastAsia="Times New Roman" w:hAnsi="Arial" w:cs="Arial"/>
          <w:color w:val="000000"/>
          <w:sz w:val="20"/>
          <w:szCs w:val="20"/>
          <w:lang w:val="en-IN" w:eastAsia="en-IN"/>
        </w:rPr>
      </w:pPr>
      <w:r w:rsidRPr="00385F3C">
        <w:rPr>
          <w:rFonts w:ascii="Arial" w:eastAsia="Times New Roman" w:hAnsi="Arial" w:cs="Arial"/>
          <w:color w:val="000000"/>
          <w:sz w:val="20"/>
          <w:szCs w:val="20"/>
          <w:lang w:eastAsia="en-IN"/>
        </w:rPr>
        <w:t xml:space="preserve">Conducted root cause analysis and implemented performance tuning for </w:t>
      </w:r>
      <w:r w:rsidRPr="00385F3C">
        <w:rPr>
          <w:rFonts w:ascii="Arial" w:eastAsia="Times New Roman" w:hAnsi="Arial" w:cs="Arial"/>
          <w:b/>
          <w:bCs/>
          <w:color w:val="000000"/>
          <w:sz w:val="20"/>
          <w:szCs w:val="20"/>
          <w:lang w:eastAsia="en-IN"/>
        </w:rPr>
        <w:t>Azure Functions</w:t>
      </w:r>
      <w:r w:rsidRPr="00385F3C">
        <w:rPr>
          <w:rFonts w:ascii="Arial" w:eastAsia="Times New Roman" w:hAnsi="Arial" w:cs="Arial"/>
          <w:color w:val="000000"/>
          <w:sz w:val="20"/>
          <w:szCs w:val="20"/>
          <w:lang w:eastAsia="en-IN"/>
        </w:rPr>
        <w:t xml:space="preserve"> to minimize latency, improve scalability, and ensure continuous integration and delivery of serverless applications.</w:t>
      </w:r>
    </w:p>
    <w:p w14:paraId="78C4237E" w14:textId="0C3CFCDE" w:rsidR="003849E6" w:rsidRDefault="003849E6" w:rsidP="00D018D3">
      <w:pPr>
        <w:numPr>
          <w:ilvl w:val="0"/>
          <w:numId w:val="8"/>
        </w:numPr>
        <w:shd w:val="clear" w:color="auto" w:fill="FFFFFF"/>
        <w:tabs>
          <w:tab w:val="clear" w:pos="9360"/>
        </w:tabs>
        <w:spacing w:before="100" w:beforeAutospacing="1" w:after="100" w:afterAutospacing="1"/>
        <w:rPr>
          <w:rFonts w:ascii="Arial" w:eastAsia="Times New Roman" w:hAnsi="Arial" w:cs="Arial"/>
          <w:color w:val="000000"/>
          <w:sz w:val="20"/>
          <w:szCs w:val="20"/>
          <w:lang w:val="en-IN" w:eastAsia="en-IN"/>
        </w:rPr>
      </w:pPr>
      <w:r w:rsidRPr="003849E6">
        <w:rPr>
          <w:rFonts w:ascii="Arial" w:eastAsia="Times New Roman" w:hAnsi="Arial" w:cs="Arial"/>
          <w:color w:val="000000"/>
          <w:sz w:val="20"/>
          <w:szCs w:val="20"/>
          <w:lang w:val="en-IN" w:eastAsia="en-IN"/>
        </w:rPr>
        <w:t xml:space="preserve">Leveraged </w:t>
      </w:r>
      <w:r w:rsidRPr="003849E6">
        <w:rPr>
          <w:rFonts w:ascii="Arial" w:eastAsia="Times New Roman" w:hAnsi="Arial" w:cs="Arial"/>
          <w:b/>
          <w:bCs/>
          <w:color w:val="000000"/>
          <w:sz w:val="20"/>
          <w:szCs w:val="20"/>
          <w:lang w:val="en-IN" w:eastAsia="en-IN"/>
        </w:rPr>
        <w:t>AWS</w:t>
      </w:r>
      <w:r w:rsidRPr="003849E6">
        <w:rPr>
          <w:rFonts w:ascii="Arial" w:eastAsia="Times New Roman" w:hAnsi="Arial" w:cs="Arial"/>
          <w:color w:val="000000"/>
          <w:sz w:val="20"/>
          <w:szCs w:val="20"/>
          <w:lang w:val="en-IN" w:eastAsia="en-IN"/>
        </w:rPr>
        <w:t xml:space="preserve"> services such as Amazon </w:t>
      </w:r>
      <w:r w:rsidRPr="003849E6">
        <w:rPr>
          <w:rFonts w:ascii="Arial" w:eastAsia="Times New Roman" w:hAnsi="Arial" w:cs="Arial"/>
          <w:b/>
          <w:bCs/>
          <w:color w:val="000000"/>
          <w:sz w:val="20"/>
          <w:szCs w:val="20"/>
          <w:lang w:val="en-IN" w:eastAsia="en-IN"/>
        </w:rPr>
        <w:t>EC2</w:t>
      </w:r>
      <w:r w:rsidRPr="003849E6">
        <w:rPr>
          <w:rFonts w:ascii="Arial" w:eastAsia="Times New Roman" w:hAnsi="Arial" w:cs="Arial"/>
          <w:color w:val="000000"/>
          <w:sz w:val="20"/>
          <w:szCs w:val="20"/>
          <w:lang w:val="en-IN" w:eastAsia="en-IN"/>
        </w:rPr>
        <w:t xml:space="preserve">, </w:t>
      </w:r>
      <w:r w:rsidRPr="003849E6">
        <w:rPr>
          <w:rFonts w:ascii="Arial" w:eastAsia="Times New Roman" w:hAnsi="Arial" w:cs="Arial"/>
          <w:b/>
          <w:bCs/>
          <w:color w:val="000000"/>
          <w:sz w:val="20"/>
          <w:szCs w:val="20"/>
          <w:lang w:val="en-IN" w:eastAsia="en-IN"/>
        </w:rPr>
        <w:t>S3</w:t>
      </w:r>
      <w:r w:rsidRPr="003849E6">
        <w:rPr>
          <w:rFonts w:ascii="Arial" w:eastAsia="Times New Roman" w:hAnsi="Arial" w:cs="Arial"/>
          <w:color w:val="000000"/>
          <w:sz w:val="20"/>
          <w:szCs w:val="20"/>
          <w:lang w:val="en-IN" w:eastAsia="en-IN"/>
        </w:rPr>
        <w:t xml:space="preserve">, </w:t>
      </w:r>
      <w:r w:rsidRPr="003849E6">
        <w:rPr>
          <w:rFonts w:ascii="Arial" w:eastAsia="Times New Roman" w:hAnsi="Arial" w:cs="Arial"/>
          <w:b/>
          <w:bCs/>
          <w:color w:val="000000"/>
          <w:sz w:val="20"/>
          <w:szCs w:val="20"/>
          <w:lang w:val="en-IN" w:eastAsia="en-IN"/>
        </w:rPr>
        <w:t>Lambda</w:t>
      </w:r>
      <w:r w:rsidRPr="003849E6">
        <w:rPr>
          <w:rFonts w:ascii="Arial" w:eastAsia="Times New Roman" w:hAnsi="Arial" w:cs="Arial"/>
          <w:color w:val="000000"/>
          <w:sz w:val="20"/>
          <w:szCs w:val="20"/>
          <w:lang w:val="en-IN" w:eastAsia="en-IN"/>
        </w:rPr>
        <w:t xml:space="preserve">, and </w:t>
      </w:r>
      <w:r w:rsidRPr="003849E6">
        <w:rPr>
          <w:rFonts w:ascii="Arial" w:eastAsia="Times New Roman" w:hAnsi="Arial" w:cs="Arial"/>
          <w:b/>
          <w:bCs/>
          <w:color w:val="000000"/>
          <w:sz w:val="20"/>
          <w:szCs w:val="20"/>
          <w:lang w:val="en-IN" w:eastAsia="en-IN"/>
        </w:rPr>
        <w:t>SageMaker</w:t>
      </w:r>
      <w:r w:rsidRPr="003849E6">
        <w:rPr>
          <w:rFonts w:ascii="Arial" w:eastAsia="Times New Roman" w:hAnsi="Arial" w:cs="Arial"/>
          <w:color w:val="000000"/>
          <w:sz w:val="20"/>
          <w:szCs w:val="20"/>
          <w:lang w:val="en-IN" w:eastAsia="en-IN"/>
        </w:rPr>
        <w:t xml:space="preserve"> to build and deploy scalable </w:t>
      </w:r>
      <w:r w:rsidRPr="003849E6">
        <w:rPr>
          <w:rFonts w:ascii="Arial" w:eastAsia="Times New Roman" w:hAnsi="Arial" w:cs="Arial"/>
          <w:b/>
          <w:bCs/>
          <w:color w:val="000000"/>
          <w:sz w:val="20"/>
          <w:szCs w:val="20"/>
          <w:lang w:val="en-IN" w:eastAsia="en-IN"/>
        </w:rPr>
        <w:t>AI</w:t>
      </w:r>
      <w:r w:rsidRPr="003849E6">
        <w:rPr>
          <w:rFonts w:ascii="Arial" w:eastAsia="Times New Roman" w:hAnsi="Arial" w:cs="Arial"/>
          <w:color w:val="000000"/>
          <w:sz w:val="20"/>
          <w:szCs w:val="20"/>
          <w:lang w:val="en-IN" w:eastAsia="en-IN"/>
        </w:rPr>
        <w:t xml:space="preserve"> and </w:t>
      </w:r>
      <w:r w:rsidRPr="003849E6">
        <w:rPr>
          <w:rFonts w:ascii="Arial" w:eastAsia="Times New Roman" w:hAnsi="Arial" w:cs="Arial"/>
          <w:b/>
          <w:bCs/>
          <w:color w:val="000000"/>
          <w:sz w:val="20"/>
          <w:szCs w:val="20"/>
          <w:lang w:val="en-IN" w:eastAsia="en-IN"/>
        </w:rPr>
        <w:t>machine learning</w:t>
      </w:r>
      <w:r w:rsidRPr="003849E6">
        <w:rPr>
          <w:rFonts w:ascii="Arial" w:eastAsia="Times New Roman" w:hAnsi="Arial" w:cs="Arial"/>
          <w:color w:val="000000"/>
          <w:sz w:val="20"/>
          <w:szCs w:val="20"/>
          <w:lang w:val="en-IN" w:eastAsia="en-IN"/>
        </w:rPr>
        <w:t xml:space="preserve"> solutions in the cloud.</w:t>
      </w:r>
    </w:p>
    <w:p w14:paraId="6A93802D" w14:textId="77777777" w:rsidR="007D1A26" w:rsidRDefault="007D1A26"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D1A26">
        <w:rPr>
          <w:rFonts w:ascii="Arial" w:hAnsi="Arial" w:cs="Arial"/>
          <w:color w:val="000000"/>
          <w:sz w:val="20"/>
          <w:szCs w:val="20"/>
        </w:rPr>
        <w:t xml:space="preserve">Built </w:t>
      </w:r>
      <w:r w:rsidRPr="007D1A26">
        <w:rPr>
          <w:rFonts w:ascii="Arial" w:hAnsi="Arial" w:cs="Arial"/>
          <w:b/>
          <w:bCs/>
          <w:color w:val="000000"/>
          <w:sz w:val="20"/>
          <w:szCs w:val="20"/>
        </w:rPr>
        <w:t>PySpark MLlib pipelines</w:t>
      </w:r>
      <w:r w:rsidRPr="007D1A26">
        <w:rPr>
          <w:rFonts w:ascii="Arial" w:hAnsi="Arial" w:cs="Arial"/>
          <w:color w:val="000000"/>
          <w:sz w:val="20"/>
          <w:szCs w:val="20"/>
        </w:rPr>
        <w:t xml:space="preserve"> for large-scale feature engineering and model training on customer transaction datasets.</w:t>
      </w:r>
    </w:p>
    <w:p w14:paraId="0FC76F3C" w14:textId="683F9712" w:rsidR="0027462E" w:rsidRDefault="0027462E"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27462E">
        <w:rPr>
          <w:rFonts w:ascii="Arial" w:hAnsi="Arial" w:cs="Arial"/>
          <w:color w:val="000000"/>
          <w:sz w:val="20"/>
          <w:szCs w:val="20"/>
        </w:rPr>
        <w:t xml:space="preserve">Utilize </w:t>
      </w:r>
      <w:r w:rsidRPr="0027462E">
        <w:rPr>
          <w:rFonts w:ascii="Arial" w:hAnsi="Arial" w:cs="Arial"/>
          <w:b/>
          <w:bCs/>
          <w:color w:val="000000"/>
          <w:sz w:val="20"/>
          <w:szCs w:val="20"/>
        </w:rPr>
        <w:t>Golang</w:t>
      </w:r>
      <w:r w:rsidRPr="0027462E">
        <w:rPr>
          <w:rFonts w:ascii="Arial" w:hAnsi="Arial" w:cs="Arial"/>
          <w:color w:val="000000"/>
          <w:sz w:val="20"/>
          <w:szCs w:val="20"/>
        </w:rPr>
        <w:t xml:space="preserve"> to create web scrapers and data processing tools for extracting, cleaning, and transforming data from various sources.</w:t>
      </w:r>
    </w:p>
    <w:p w14:paraId="2FCCAE7A" w14:textId="47D484DC" w:rsidR="00D12712" w:rsidRDefault="00D12712"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D12712">
        <w:rPr>
          <w:rFonts w:ascii="Arial" w:hAnsi="Arial" w:cs="Arial"/>
          <w:color w:val="000000"/>
          <w:sz w:val="20"/>
          <w:szCs w:val="20"/>
        </w:rPr>
        <w:t xml:space="preserve">Implemented unit testing and end-to-end testing for </w:t>
      </w:r>
      <w:r w:rsidRPr="00D12712">
        <w:rPr>
          <w:rFonts w:ascii="Arial" w:hAnsi="Arial" w:cs="Arial"/>
          <w:b/>
          <w:bCs/>
          <w:color w:val="000000"/>
          <w:sz w:val="20"/>
          <w:szCs w:val="20"/>
        </w:rPr>
        <w:t>Node.js</w:t>
      </w:r>
      <w:r>
        <w:rPr>
          <w:rFonts w:ascii="Arial" w:hAnsi="Arial" w:cs="Arial"/>
          <w:b/>
          <w:bCs/>
          <w:color w:val="000000"/>
          <w:sz w:val="20"/>
          <w:szCs w:val="20"/>
        </w:rPr>
        <w:t xml:space="preserve"> </w:t>
      </w:r>
      <w:r w:rsidRPr="00D12712">
        <w:rPr>
          <w:rFonts w:ascii="Arial" w:hAnsi="Arial" w:cs="Arial"/>
          <w:color w:val="000000"/>
          <w:sz w:val="20"/>
          <w:szCs w:val="20"/>
        </w:rPr>
        <w:t>applications to ensure reliability and maintainability</w:t>
      </w:r>
      <w:r>
        <w:rPr>
          <w:rFonts w:ascii="Arial" w:hAnsi="Arial" w:cs="Arial"/>
          <w:color w:val="000000"/>
          <w:sz w:val="20"/>
          <w:szCs w:val="20"/>
        </w:rPr>
        <w:t>.</w:t>
      </w:r>
    </w:p>
    <w:p w14:paraId="16C867A4" w14:textId="19908A56" w:rsidR="007A16CD" w:rsidRDefault="007A16CD"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A16CD">
        <w:rPr>
          <w:rFonts w:ascii="Arial" w:hAnsi="Arial" w:cs="Arial"/>
          <w:color w:val="000000"/>
          <w:sz w:val="20"/>
          <w:szCs w:val="20"/>
        </w:rPr>
        <w:t xml:space="preserve">Developed </w:t>
      </w:r>
      <w:r w:rsidRPr="007A16CD">
        <w:rPr>
          <w:rFonts w:ascii="Arial" w:hAnsi="Arial" w:cs="Arial"/>
          <w:b/>
          <w:bCs/>
          <w:color w:val="000000"/>
          <w:sz w:val="20"/>
          <w:szCs w:val="20"/>
        </w:rPr>
        <w:t>microservices</w:t>
      </w:r>
      <w:r w:rsidRPr="007A16CD">
        <w:rPr>
          <w:rFonts w:ascii="Arial" w:hAnsi="Arial" w:cs="Arial"/>
          <w:color w:val="000000"/>
          <w:sz w:val="20"/>
          <w:szCs w:val="20"/>
        </w:rPr>
        <w:t xml:space="preserve"> with robust error handling, fault tolerance, and graceful degradation mechanisms.</w:t>
      </w:r>
    </w:p>
    <w:p w14:paraId="019CD3E9" w14:textId="0E62F59B" w:rsidR="007A16CD" w:rsidRDefault="007A16CD"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A16CD">
        <w:rPr>
          <w:rFonts w:ascii="Arial" w:hAnsi="Arial" w:cs="Arial"/>
          <w:color w:val="000000"/>
          <w:sz w:val="20"/>
          <w:szCs w:val="20"/>
        </w:rPr>
        <w:t xml:space="preserve">Utilized containerization technologies like </w:t>
      </w:r>
      <w:r w:rsidRPr="003849E6">
        <w:rPr>
          <w:rFonts w:ascii="Arial" w:hAnsi="Arial" w:cs="Arial"/>
          <w:b/>
          <w:bCs/>
          <w:color w:val="000000"/>
          <w:sz w:val="20"/>
          <w:szCs w:val="20"/>
        </w:rPr>
        <w:t>Docker</w:t>
      </w:r>
      <w:r w:rsidRPr="007A16CD">
        <w:rPr>
          <w:rFonts w:ascii="Arial" w:hAnsi="Arial" w:cs="Arial"/>
          <w:color w:val="000000"/>
          <w:sz w:val="20"/>
          <w:szCs w:val="20"/>
        </w:rPr>
        <w:t xml:space="preserve"> to package and deploy </w:t>
      </w:r>
      <w:r w:rsidRPr="007A16CD">
        <w:rPr>
          <w:rFonts w:ascii="Arial" w:hAnsi="Arial" w:cs="Arial"/>
          <w:b/>
          <w:bCs/>
          <w:color w:val="000000"/>
          <w:sz w:val="20"/>
          <w:szCs w:val="20"/>
        </w:rPr>
        <w:t>microservices</w:t>
      </w:r>
      <w:r w:rsidRPr="007A16CD">
        <w:rPr>
          <w:rFonts w:ascii="Arial" w:hAnsi="Arial" w:cs="Arial"/>
          <w:color w:val="000000"/>
          <w:sz w:val="20"/>
          <w:szCs w:val="20"/>
        </w:rPr>
        <w:t xml:space="preserve"> </w:t>
      </w:r>
      <w:r w:rsidR="0027462E" w:rsidRPr="007A16CD">
        <w:rPr>
          <w:rFonts w:ascii="Arial" w:hAnsi="Arial" w:cs="Arial"/>
          <w:color w:val="000000"/>
          <w:sz w:val="20"/>
          <w:szCs w:val="20"/>
        </w:rPr>
        <w:t>for improved</w:t>
      </w:r>
      <w:r w:rsidRPr="007A16CD">
        <w:rPr>
          <w:rFonts w:ascii="Arial" w:hAnsi="Arial" w:cs="Arial"/>
          <w:color w:val="000000"/>
          <w:sz w:val="20"/>
          <w:szCs w:val="20"/>
        </w:rPr>
        <w:t xml:space="preserve"> scalability and portability.</w:t>
      </w:r>
    </w:p>
    <w:p w14:paraId="6865D84E" w14:textId="5ECAF772" w:rsidR="008E6A38" w:rsidRDefault="008E6A38"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E6A38">
        <w:rPr>
          <w:rFonts w:ascii="Arial" w:hAnsi="Arial" w:cs="Arial"/>
          <w:color w:val="000000"/>
          <w:sz w:val="20"/>
          <w:szCs w:val="20"/>
        </w:rPr>
        <w:t xml:space="preserve">Conducted </w:t>
      </w:r>
      <w:r w:rsidRPr="008E6A38">
        <w:rPr>
          <w:rFonts w:ascii="Arial" w:hAnsi="Arial" w:cs="Arial"/>
          <w:b/>
          <w:bCs/>
          <w:color w:val="000000"/>
          <w:sz w:val="20"/>
          <w:szCs w:val="20"/>
        </w:rPr>
        <w:t>Terraform</w:t>
      </w:r>
      <w:r w:rsidRPr="008E6A38">
        <w:rPr>
          <w:rFonts w:ascii="Arial" w:hAnsi="Arial" w:cs="Arial"/>
          <w:color w:val="000000"/>
          <w:sz w:val="20"/>
          <w:szCs w:val="20"/>
        </w:rPr>
        <w:t xml:space="preserve"> state management, ensuring version control and minimizing risks associated with infrastructure changes.</w:t>
      </w:r>
    </w:p>
    <w:p w14:paraId="5B804A0C" w14:textId="410B4C39" w:rsidR="00373688" w:rsidRDefault="00373688" w:rsidP="00BF1254">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73688">
        <w:rPr>
          <w:rFonts w:ascii="Arial" w:hAnsi="Arial" w:cs="Arial"/>
          <w:color w:val="000000"/>
          <w:sz w:val="20"/>
          <w:szCs w:val="20"/>
        </w:rPr>
        <w:t xml:space="preserve">Implemented </w:t>
      </w:r>
      <w:r w:rsidRPr="00373688">
        <w:rPr>
          <w:rFonts w:ascii="Arial" w:hAnsi="Arial" w:cs="Arial"/>
          <w:b/>
          <w:bCs/>
          <w:color w:val="000000"/>
          <w:sz w:val="20"/>
          <w:szCs w:val="20"/>
        </w:rPr>
        <w:t>Multi-Factor Authentication (MFA)</w:t>
      </w:r>
      <w:r w:rsidRPr="00373688">
        <w:rPr>
          <w:rFonts w:ascii="Arial" w:hAnsi="Arial" w:cs="Arial"/>
          <w:color w:val="000000"/>
          <w:sz w:val="20"/>
          <w:szCs w:val="20"/>
        </w:rPr>
        <w:t xml:space="preserve"> and conditional access policies via Okta to enhance security posture.</w:t>
      </w:r>
    </w:p>
    <w:p w14:paraId="2F8BCACD" w14:textId="4E9062C3" w:rsidR="003849E6" w:rsidRPr="003849E6" w:rsidRDefault="003849E6" w:rsidP="003849E6">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849E6">
        <w:rPr>
          <w:rFonts w:ascii="Arial" w:hAnsi="Arial" w:cs="Arial"/>
          <w:color w:val="000000"/>
          <w:sz w:val="20"/>
          <w:szCs w:val="20"/>
        </w:rPr>
        <w:t xml:space="preserve">Strong understanding of software development methodologies including </w:t>
      </w:r>
      <w:r w:rsidRPr="003849E6">
        <w:rPr>
          <w:rFonts w:ascii="Arial" w:hAnsi="Arial" w:cs="Arial"/>
          <w:b/>
          <w:bCs/>
          <w:color w:val="000000"/>
          <w:sz w:val="20"/>
          <w:szCs w:val="20"/>
        </w:rPr>
        <w:t>Agile</w:t>
      </w:r>
      <w:r w:rsidRPr="003849E6">
        <w:rPr>
          <w:rFonts w:ascii="Arial" w:hAnsi="Arial" w:cs="Arial"/>
          <w:color w:val="000000"/>
          <w:sz w:val="20"/>
          <w:szCs w:val="20"/>
        </w:rPr>
        <w:t xml:space="preserve"> and </w:t>
      </w:r>
      <w:r w:rsidRPr="003849E6">
        <w:rPr>
          <w:rFonts w:ascii="Arial" w:hAnsi="Arial" w:cs="Arial"/>
          <w:b/>
          <w:bCs/>
          <w:color w:val="000000"/>
          <w:sz w:val="20"/>
          <w:szCs w:val="20"/>
        </w:rPr>
        <w:t>Scrum</w:t>
      </w:r>
      <w:r w:rsidRPr="003849E6">
        <w:rPr>
          <w:rFonts w:ascii="Arial" w:hAnsi="Arial" w:cs="Arial"/>
          <w:color w:val="000000"/>
          <w:sz w:val="20"/>
          <w:szCs w:val="20"/>
        </w:rPr>
        <w:t>, ensuring timely</w:t>
      </w:r>
      <w:r>
        <w:rPr>
          <w:rFonts w:ascii="Arial" w:hAnsi="Arial" w:cs="Arial"/>
          <w:color w:val="000000"/>
          <w:sz w:val="20"/>
          <w:szCs w:val="20"/>
        </w:rPr>
        <w:t xml:space="preserve"> </w:t>
      </w:r>
      <w:r w:rsidRPr="003849E6">
        <w:rPr>
          <w:rFonts w:ascii="Arial" w:hAnsi="Arial" w:cs="Arial"/>
          <w:color w:val="000000"/>
          <w:sz w:val="20"/>
          <w:szCs w:val="20"/>
        </w:rPr>
        <w:t>delivery of high-quality software products.</w:t>
      </w:r>
    </w:p>
    <w:p w14:paraId="6C0069B5" w14:textId="77777777" w:rsidR="00F21EA1" w:rsidRDefault="00F21EA1" w:rsidP="00BF1254">
      <w:pPr>
        <w:pStyle w:val="NormalWeb"/>
        <w:spacing w:before="0" w:after="0"/>
        <w:ind w:right="540"/>
        <w:jc w:val="both"/>
        <w:rPr>
          <w:rFonts w:ascii="Arial" w:hAnsi="Arial" w:cs="Arial"/>
          <w:b/>
          <w:bCs/>
          <w:sz w:val="20"/>
          <w:szCs w:val="20"/>
        </w:rPr>
      </w:pPr>
    </w:p>
    <w:p w14:paraId="34FC4303" w14:textId="3A65BC95" w:rsidR="00BF1254" w:rsidRDefault="00BF1254" w:rsidP="00BF1254">
      <w:pPr>
        <w:pStyle w:val="NormalWeb"/>
        <w:spacing w:before="0" w:after="0"/>
        <w:ind w:right="540"/>
        <w:jc w:val="both"/>
        <w:rPr>
          <w:color w:val="auto"/>
        </w:rPr>
      </w:pPr>
      <w:r>
        <w:rPr>
          <w:rFonts w:ascii="Arial" w:hAnsi="Arial" w:cs="Arial"/>
          <w:b/>
          <w:bCs/>
          <w:sz w:val="20"/>
          <w:szCs w:val="20"/>
        </w:rPr>
        <w:t xml:space="preserve">Environment: </w:t>
      </w:r>
      <w:r>
        <w:rPr>
          <w:rFonts w:ascii="Arial" w:hAnsi="Arial" w:cs="Arial"/>
          <w:sz w:val="20"/>
          <w:szCs w:val="20"/>
        </w:rPr>
        <w:t>Python, Django, HTML5, CSS, Bootstrap, JQuery, JSON, JavaScript, React JS, PostgreSQL, T-SQL, MongoDB, SoapUI, Vugen, Oracle 11g/10i, Ansible, MySQL, Amazon AWS S3, JIRA.</w:t>
      </w:r>
    </w:p>
    <w:p w14:paraId="4CA3A068" w14:textId="77777777" w:rsidR="00CF1B6C" w:rsidRPr="005176A8" w:rsidRDefault="00CF1B6C" w:rsidP="00CF1B6C">
      <w:pPr>
        <w:spacing w:before="0" w:after="0"/>
        <w:ind w:right="540"/>
        <w:contextualSpacing/>
        <w:rPr>
          <w:rFonts w:ascii="Arial" w:hAnsi="Arial" w:cs="Arial"/>
          <w:b/>
          <w:color w:val="000000"/>
          <w:sz w:val="20"/>
          <w:szCs w:val="20"/>
        </w:rPr>
      </w:pPr>
    </w:p>
    <w:p w14:paraId="4B016B56" w14:textId="77777777" w:rsidR="009A6B4B" w:rsidRDefault="009A6B4B" w:rsidP="00853AB9">
      <w:pPr>
        <w:tabs>
          <w:tab w:val="clear" w:pos="9360"/>
          <w:tab w:val="right" w:pos="10260"/>
        </w:tabs>
        <w:spacing w:before="0" w:after="0"/>
        <w:ind w:right="540"/>
        <w:contextualSpacing/>
        <w:rPr>
          <w:rFonts w:ascii="Arial" w:hAnsi="Arial" w:cs="Arial"/>
          <w:b/>
          <w:color w:val="000000"/>
          <w:sz w:val="20"/>
          <w:szCs w:val="20"/>
        </w:rPr>
      </w:pPr>
    </w:p>
    <w:p w14:paraId="0B069E22" w14:textId="77777777" w:rsidR="009A6B4B" w:rsidRDefault="009A6B4B" w:rsidP="00853AB9">
      <w:pPr>
        <w:tabs>
          <w:tab w:val="clear" w:pos="9360"/>
          <w:tab w:val="right" w:pos="10260"/>
        </w:tabs>
        <w:spacing w:before="0" w:after="0"/>
        <w:ind w:right="540"/>
        <w:contextualSpacing/>
        <w:rPr>
          <w:rFonts w:ascii="Arial" w:hAnsi="Arial" w:cs="Arial"/>
          <w:b/>
          <w:color w:val="000000"/>
          <w:sz w:val="20"/>
          <w:szCs w:val="20"/>
        </w:rPr>
      </w:pPr>
    </w:p>
    <w:p w14:paraId="3C4D9936" w14:textId="14A321C0" w:rsidR="00853AB9" w:rsidRPr="005176A8" w:rsidRDefault="00853AB9" w:rsidP="00853AB9">
      <w:pPr>
        <w:tabs>
          <w:tab w:val="clear" w:pos="9360"/>
          <w:tab w:val="right" w:pos="10260"/>
        </w:tabs>
        <w:spacing w:before="0" w:after="0"/>
        <w:ind w:right="540"/>
        <w:contextualSpacing/>
        <w:rPr>
          <w:rFonts w:ascii="Arial" w:hAnsi="Arial" w:cs="Arial"/>
          <w:b/>
          <w:iCs/>
          <w:position w:val="1"/>
          <w:sz w:val="20"/>
          <w:szCs w:val="20"/>
        </w:rPr>
      </w:pPr>
      <w:r w:rsidRPr="005176A8">
        <w:rPr>
          <w:rFonts w:ascii="Arial" w:hAnsi="Arial" w:cs="Arial"/>
          <w:b/>
          <w:color w:val="000000"/>
          <w:sz w:val="20"/>
          <w:szCs w:val="20"/>
        </w:rPr>
        <w:t xml:space="preserve">Client: </w:t>
      </w:r>
      <w:r>
        <w:rPr>
          <w:rFonts w:ascii="Arial" w:hAnsi="Arial" w:cs="Arial"/>
          <w:b/>
          <w:iCs/>
          <w:position w:val="1"/>
          <w:sz w:val="20"/>
          <w:szCs w:val="20"/>
        </w:rPr>
        <w:t>Transunion, Chicago IL</w:t>
      </w:r>
      <w:r w:rsidRPr="005176A8">
        <w:rPr>
          <w:rFonts w:ascii="Arial" w:hAnsi="Arial" w:cs="Arial"/>
          <w:b/>
          <w:iCs/>
          <w:position w:val="1"/>
          <w:sz w:val="20"/>
          <w:szCs w:val="20"/>
        </w:rPr>
        <w:tab/>
      </w:r>
      <w:r>
        <w:rPr>
          <w:rFonts w:ascii="Arial" w:hAnsi="Arial" w:cs="Arial"/>
          <w:b/>
          <w:iCs/>
          <w:position w:val="1"/>
          <w:sz w:val="20"/>
          <w:szCs w:val="20"/>
        </w:rPr>
        <w:t xml:space="preserve"> Mar</w:t>
      </w:r>
      <w:r w:rsidRPr="005176A8">
        <w:rPr>
          <w:rFonts w:ascii="Arial" w:hAnsi="Arial" w:cs="Arial"/>
          <w:b/>
          <w:iCs/>
          <w:position w:val="1"/>
          <w:sz w:val="20"/>
          <w:szCs w:val="20"/>
        </w:rPr>
        <w:t xml:space="preserve"> 201</w:t>
      </w:r>
      <w:r>
        <w:rPr>
          <w:rFonts w:ascii="Arial" w:hAnsi="Arial" w:cs="Arial"/>
          <w:b/>
          <w:iCs/>
          <w:position w:val="1"/>
          <w:sz w:val="20"/>
          <w:szCs w:val="20"/>
        </w:rPr>
        <w:t>7</w:t>
      </w:r>
      <w:r w:rsidRPr="005176A8">
        <w:rPr>
          <w:rFonts w:ascii="Arial" w:hAnsi="Arial" w:cs="Arial"/>
          <w:b/>
          <w:iCs/>
          <w:position w:val="1"/>
          <w:sz w:val="20"/>
          <w:szCs w:val="20"/>
        </w:rPr>
        <w:t xml:space="preserve"> - </w:t>
      </w:r>
      <w:r>
        <w:rPr>
          <w:rFonts w:ascii="Arial" w:hAnsi="Arial" w:cs="Arial"/>
          <w:b/>
          <w:iCs/>
          <w:position w:val="1"/>
          <w:sz w:val="20"/>
          <w:szCs w:val="20"/>
        </w:rPr>
        <w:t>Nov</w:t>
      </w:r>
      <w:r w:rsidRPr="005176A8">
        <w:rPr>
          <w:rFonts w:ascii="Arial" w:hAnsi="Arial" w:cs="Arial"/>
          <w:b/>
          <w:iCs/>
          <w:position w:val="1"/>
          <w:sz w:val="20"/>
          <w:szCs w:val="20"/>
        </w:rPr>
        <w:t xml:space="preserve"> 201</w:t>
      </w:r>
      <w:r>
        <w:rPr>
          <w:rFonts w:ascii="Arial" w:hAnsi="Arial" w:cs="Arial"/>
          <w:b/>
          <w:iCs/>
          <w:position w:val="1"/>
          <w:sz w:val="20"/>
          <w:szCs w:val="20"/>
        </w:rPr>
        <w:t>8</w:t>
      </w:r>
    </w:p>
    <w:p w14:paraId="07FB87E2" w14:textId="7E03310A" w:rsidR="00853AB9" w:rsidRPr="005176A8" w:rsidRDefault="00853AB9" w:rsidP="00853AB9">
      <w:pPr>
        <w:spacing w:before="0" w:after="0"/>
        <w:ind w:right="540"/>
        <w:contextualSpacing/>
        <w:rPr>
          <w:rFonts w:ascii="Arial" w:hAnsi="Arial" w:cs="Arial"/>
          <w:color w:val="000000"/>
          <w:sz w:val="20"/>
          <w:szCs w:val="20"/>
        </w:rPr>
      </w:pPr>
      <w:r w:rsidRPr="005176A8">
        <w:rPr>
          <w:rFonts w:ascii="Arial" w:hAnsi="Arial" w:cs="Arial"/>
          <w:b/>
          <w:iCs/>
          <w:position w:val="1"/>
          <w:sz w:val="20"/>
          <w:szCs w:val="20"/>
        </w:rPr>
        <w:t>Role:</w:t>
      </w:r>
      <w:r w:rsidR="003053D5">
        <w:rPr>
          <w:rFonts w:ascii="Arial" w:hAnsi="Arial" w:cs="Arial"/>
          <w:b/>
          <w:iCs/>
          <w:position w:val="1"/>
          <w:sz w:val="20"/>
          <w:szCs w:val="20"/>
        </w:rPr>
        <w:t xml:space="preserve"> </w:t>
      </w:r>
      <w:r w:rsidR="005D5D80">
        <w:rPr>
          <w:rFonts w:ascii="Arial" w:hAnsi="Arial" w:cs="Arial"/>
          <w:b/>
          <w:iCs/>
          <w:position w:val="1"/>
          <w:sz w:val="20"/>
          <w:szCs w:val="20"/>
        </w:rPr>
        <w:t>Sr.</w:t>
      </w:r>
      <w:r w:rsidR="005D5D80" w:rsidRPr="005176A8">
        <w:rPr>
          <w:rFonts w:ascii="Arial" w:hAnsi="Arial" w:cs="Arial"/>
          <w:b/>
          <w:iCs/>
          <w:position w:val="1"/>
          <w:sz w:val="20"/>
          <w:szCs w:val="20"/>
        </w:rPr>
        <w:t xml:space="preserve"> Python</w:t>
      </w:r>
      <w:r w:rsidRPr="005176A8">
        <w:rPr>
          <w:rFonts w:ascii="Arial" w:hAnsi="Arial" w:cs="Arial"/>
          <w:b/>
          <w:iCs/>
          <w:position w:val="1"/>
          <w:sz w:val="20"/>
          <w:szCs w:val="20"/>
        </w:rPr>
        <w:t xml:space="preserve"> Developer</w:t>
      </w:r>
      <w:r w:rsidRPr="005176A8">
        <w:rPr>
          <w:rFonts w:ascii="Arial" w:hAnsi="Arial" w:cs="Arial"/>
          <w:color w:val="000000"/>
          <w:sz w:val="20"/>
          <w:szCs w:val="20"/>
        </w:rPr>
        <w:t xml:space="preserve">        </w:t>
      </w:r>
    </w:p>
    <w:p w14:paraId="72C69997" w14:textId="77777777" w:rsidR="005D5D80" w:rsidRDefault="005D5D80" w:rsidP="00853AB9">
      <w:pPr>
        <w:spacing w:before="0" w:after="0"/>
        <w:ind w:right="540"/>
        <w:contextualSpacing/>
        <w:rPr>
          <w:rFonts w:ascii="Arial" w:hAnsi="Arial" w:cs="Arial"/>
          <w:b/>
          <w:color w:val="000000"/>
          <w:sz w:val="20"/>
          <w:szCs w:val="20"/>
        </w:rPr>
      </w:pPr>
    </w:p>
    <w:p w14:paraId="5798A5B8" w14:textId="45268B9B" w:rsidR="00853AB9" w:rsidRPr="005176A8" w:rsidRDefault="00853AB9" w:rsidP="00853AB9">
      <w:pPr>
        <w:spacing w:before="0" w:after="0"/>
        <w:ind w:right="540"/>
        <w:contextualSpacing/>
        <w:rPr>
          <w:rFonts w:ascii="Arial" w:hAnsi="Arial" w:cs="Arial"/>
          <w:color w:val="000000"/>
          <w:sz w:val="20"/>
          <w:szCs w:val="20"/>
        </w:rPr>
      </w:pPr>
      <w:r w:rsidRPr="005176A8">
        <w:rPr>
          <w:rFonts w:ascii="Arial" w:hAnsi="Arial" w:cs="Arial"/>
          <w:b/>
          <w:color w:val="000000"/>
          <w:sz w:val="20"/>
          <w:szCs w:val="20"/>
        </w:rPr>
        <w:t>Responsibilities:</w:t>
      </w:r>
    </w:p>
    <w:p w14:paraId="161A5BAA" w14:textId="77777777" w:rsidR="00B27EE5" w:rsidRPr="00853AB9"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Implemented advanced python packages like </w:t>
      </w:r>
      <w:r w:rsidRPr="00853AB9">
        <w:rPr>
          <w:rFonts w:ascii="Arial" w:hAnsi="Arial" w:cs="Arial"/>
          <w:b/>
          <w:bCs/>
          <w:color w:val="000000"/>
          <w:sz w:val="20"/>
          <w:szCs w:val="20"/>
        </w:rPr>
        <w:t>NumPy, SciPy</w:t>
      </w:r>
      <w:r w:rsidRPr="00853AB9">
        <w:rPr>
          <w:rFonts w:ascii="Arial" w:hAnsi="Arial" w:cs="Arial"/>
          <w:color w:val="000000"/>
          <w:sz w:val="20"/>
          <w:szCs w:val="20"/>
        </w:rPr>
        <w:t xml:space="preserve"> for various sophisticated numerical and scientific calculations. Performed SQL queries on relational database level to pre-process raw data to form a specific format </w:t>
      </w:r>
      <w:r w:rsidRPr="00853AB9">
        <w:rPr>
          <w:rFonts w:ascii="Arial" w:hAnsi="Arial" w:cs="Arial"/>
          <w:color w:val="000000"/>
          <w:sz w:val="20"/>
          <w:szCs w:val="20"/>
        </w:rPr>
        <w:lastRenderedPageBreak/>
        <w:t>for later data analysis use and created Python scripts to add eternal connection with Tableau for conducting sentiment analysis.</w:t>
      </w:r>
    </w:p>
    <w:p w14:paraId="0C3B37BE" w14:textId="4306B738" w:rsidR="00B27EE5"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b/>
          <w:bCs/>
          <w:color w:val="000000"/>
          <w:sz w:val="20"/>
          <w:szCs w:val="20"/>
        </w:rPr>
      </w:pPr>
      <w:r w:rsidRPr="00853AB9">
        <w:rPr>
          <w:rFonts w:ascii="Arial" w:hAnsi="Arial" w:cs="Arial"/>
          <w:color w:val="000000"/>
          <w:sz w:val="20"/>
          <w:szCs w:val="20"/>
        </w:rPr>
        <w:t xml:space="preserve">Used Pandas API to put the data as time series and tabular format for east timestamp data manipulation and retrieval. Worked on statistical analysis by processing of collected data and Data Visualization using </w:t>
      </w:r>
      <w:r w:rsidRPr="00853AB9">
        <w:rPr>
          <w:rFonts w:ascii="Arial" w:hAnsi="Arial" w:cs="Arial"/>
          <w:b/>
          <w:bCs/>
          <w:color w:val="000000"/>
          <w:sz w:val="20"/>
          <w:szCs w:val="20"/>
        </w:rPr>
        <w:t>Python Pandas, Matplotlib, SciPy and NumPy packages.</w:t>
      </w:r>
    </w:p>
    <w:p w14:paraId="29BA258B" w14:textId="5332F574" w:rsidR="00B27EE5"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Configured management tools like </w:t>
      </w:r>
      <w:r w:rsidRPr="00853AB9">
        <w:rPr>
          <w:rFonts w:ascii="Arial" w:hAnsi="Arial" w:cs="Arial"/>
          <w:b/>
          <w:bCs/>
          <w:color w:val="000000"/>
          <w:sz w:val="20"/>
          <w:szCs w:val="20"/>
        </w:rPr>
        <w:t>PUPPET and ANSIBLE jQuery and AJAX</w:t>
      </w:r>
      <w:r w:rsidRPr="00853AB9">
        <w:rPr>
          <w:rFonts w:ascii="Arial" w:hAnsi="Arial" w:cs="Arial"/>
          <w:color w:val="000000"/>
          <w:sz w:val="20"/>
          <w:szCs w:val="20"/>
        </w:rPr>
        <w:t xml:space="preserve"> call used for more interactive web pages. Ensured quality versioning with GIT. </w:t>
      </w:r>
    </w:p>
    <w:p w14:paraId="653F1A2A" w14:textId="76935C20" w:rsidR="00B27EE5"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Performed continuous integration and automation using </w:t>
      </w:r>
      <w:r w:rsidRPr="00853AB9">
        <w:rPr>
          <w:rFonts w:ascii="Arial" w:hAnsi="Arial" w:cs="Arial"/>
          <w:b/>
          <w:bCs/>
          <w:color w:val="000000"/>
          <w:sz w:val="20"/>
          <w:szCs w:val="20"/>
        </w:rPr>
        <w:t>JENKINS</w:t>
      </w:r>
      <w:r w:rsidRPr="00853AB9">
        <w:rPr>
          <w:rFonts w:ascii="Arial" w:hAnsi="Arial" w:cs="Arial"/>
          <w:color w:val="000000"/>
          <w:sz w:val="20"/>
          <w:szCs w:val="20"/>
        </w:rPr>
        <w:t xml:space="preserve"> &amp; Used JIRA for tracking and Updating Project issue. </w:t>
      </w:r>
    </w:p>
    <w:p w14:paraId="7B655543" w14:textId="7252908D" w:rsidR="00804BD2" w:rsidRDefault="00804BD2"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04BD2">
        <w:rPr>
          <w:rFonts w:ascii="Arial" w:hAnsi="Arial" w:cs="Arial"/>
          <w:color w:val="000000"/>
          <w:sz w:val="20"/>
          <w:szCs w:val="20"/>
        </w:rPr>
        <w:t xml:space="preserve">Collaborated with data engineering teams to optimize </w:t>
      </w:r>
      <w:r w:rsidRPr="00804BD2">
        <w:rPr>
          <w:rFonts w:ascii="Arial" w:hAnsi="Arial" w:cs="Arial"/>
          <w:b/>
          <w:bCs/>
          <w:color w:val="000000"/>
          <w:sz w:val="20"/>
          <w:szCs w:val="20"/>
        </w:rPr>
        <w:t>data migration</w:t>
      </w:r>
      <w:r w:rsidRPr="00804BD2">
        <w:rPr>
          <w:rFonts w:ascii="Arial" w:hAnsi="Arial" w:cs="Arial"/>
          <w:color w:val="000000"/>
          <w:sz w:val="20"/>
          <w:szCs w:val="20"/>
        </w:rPr>
        <w:t xml:space="preserve"> workflows, ensuring minimal downtime and maximum data integrity.</w:t>
      </w:r>
    </w:p>
    <w:p w14:paraId="2E1D4E8C" w14:textId="5C88CB06" w:rsidR="007A4FC5" w:rsidRDefault="007A4FC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7A4FC5">
        <w:rPr>
          <w:rFonts w:ascii="Arial" w:hAnsi="Arial" w:cs="Arial"/>
          <w:color w:val="000000"/>
          <w:sz w:val="20"/>
          <w:szCs w:val="20"/>
        </w:rPr>
        <w:t xml:space="preserve">Configured </w:t>
      </w:r>
      <w:r w:rsidRPr="007A4FC5">
        <w:rPr>
          <w:rFonts w:ascii="Arial" w:hAnsi="Arial" w:cs="Arial"/>
          <w:b/>
          <w:bCs/>
          <w:color w:val="000000"/>
          <w:sz w:val="20"/>
          <w:szCs w:val="20"/>
        </w:rPr>
        <w:t>Google Cloud Load Balancer</w:t>
      </w:r>
      <w:r w:rsidRPr="007A4FC5">
        <w:rPr>
          <w:rFonts w:ascii="Arial" w:hAnsi="Arial" w:cs="Arial"/>
          <w:color w:val="000000"/>
          <w:sz w:val="20"/>
          <w:szCs w:val="20"/>
        </w:rPr>
        <w:t xml:space="preserve"> and </w:t>
      </w:r>
      <w:r w:rsidRPr="007A4FC5">
        <w:rPr>
          <w:rFonts w:ascii="Arial" w:hAnsi="Arial" w:cs="Arial"/>
          <w:b/>
          <w:bCs/>
          <w:color w:val="000000"/>
          <w:sz w:val="20"/>
          <w:szCs w:val="20"/>
        </w:rPr>
        <w:t>Cloud CDN</w:t>
      </w:r>
      <w:r w:rsidRPr="007A4FC5">
        <w:rPr>
          <w:rFonts w:ascii="Arial" w:hAnsi="Arial" w:cs="Arial"/>
          <w:color w:val="000000"/>
          <w:sz w:val="20"/>
          <w:szCs w:val="20"/>
        </w:rPr>
        <w:t xml:space="preserve"> to optimize content delivery, resulting in a 50% improvement in web application response time.</w:t>
      </w:r>
    </w:p>
    <w:p w14:paraId="40DBA0D6" w14:textId="77777777" w:rsidR="00B27EE5" w:rsidRPr="00853AB9"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Responsible for Configuring </w:t>
      </w:r>
      <w:r w:rsidRPr="00853AB9">
        <w:rPr>
          <w:rFonts w:ascii="Arial" w:hAnsi="Arial" w:cs="Arial"/>
          <w:b/>
          <w:bCs/>
          <w:color w:val="000000"/>
          <w:sz w:val="20"/>
          <w:szCs w:val="20"/>
        </w:rPr>
        <w:t>Kafka</w:t>
      </w:r>
      <w:r w:rsidRPr="00853AB9">
        <w:rPr>
          <w:rFonts w:ascii="Arial" w:hAnsi="Arial" w:cs="Arial"/>
          <w:color w:val="000000"/>
          <w:sz w:val="20"/>
          <w:szCs w:val="20"/>
        </w:rPr>
        <w:t xml:space="preserve"> Consumer and Producer metrics to visualize the Kafka System performance and monitoring.</w:t>
      </w:r>
    </w:p>
    <w:p w14:paraId="44B61AF1" w14:textId="7B76D154" w:rsidR="00B27EE5"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Analyzed the SQL scripts and designed it by using </w:t>
      </w:r>
      <w:r w:rsidRPr="005D5D80">
        <w:rPr>
          <w:rFonts w:ascii="Arial" w:hAnsi="Arial" w:cs="Arial"/>
          <w:b/>
          <w:bCs/>
          <w:color w:val="000000"/>
          <w:sz w:val="20"/>
          <w:szCs w:val="20"/>
        </w:rPr>
        <w:t>PySpark</w:t>
      </w:r>
      <w:r w:rsidRPr="00853AB9">
        <w:rPr>
          <w:rFonts w:ascii="Arial" w:hAnsi="Arial" w:cs="Arial"/>
          <w:color w:val="000000"/>
          <w:sz w:val="20"/>
          <w:szCs w:val="20"/>
        </w:rPr>
        <w:t xml:space="preserve"> SQL for faster performance. Worked on data processing and transformations and actions in spark by using PySpark language.</w:t>
      </w:r>
    </w:p>
    <w:p w14:paraId="1849781B" w14:textId="17F579BA" w:rsidR="00520C8D" w:rsidRPr="00853AB9" w:rsidRDefault="00520C8D"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520C8D">
        <w:rPr>
          <w:rFonts w:ascii="Arial" w:hAnsi="Arial" w:cs="Arial"/>
          <w:color w:val="000000"/>
          <w:sz w:val="20"/>
          <w:szCs w:val="20"/>
        </w:rPr>
        <w:t>Evaluated metadata cataloging methodology and documented appropriate process improvements</w:t>
      </w:r>
      <w:r>
        <w:rPr>
          <w:rFonts w:ascii="Arial" w:hAnsi="Arial" w:cs="Arial"/>
          <w:color w:val="000000"/>
          <w:sz w:val="20"/>
          <w:szCs w:val="20"/>
        </w:rPr>
        <w:t>.</w:t>
      </w:r>
    </w:p>
    <w:p w14:paraId="19346A4B" w14:textId="77777777" w:rsidR="00B27EE5" w:rsidRPr="00853AB9"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Developed a fully automated continuous integration system using Git, Jenkins, </w:t>
      </w:r>
      <w:r w:rsidRPr="005D5D80">
        <w:rPr>
          <w:rFonts w:ascii="Arial" w:hAnsi="Arial" w:cs="Arial"/>
          <w:b/>
          <w:bCs/>
          <w:color w:val="000000"/>
          <w:sz w:val="20"/>
          <w:szCs w:val="20"/>
        </w:rPr>
        <w:t>MySQL</w:t>
      </w:r>
      <w:r w:rsidRPr="00853AB9">
        <w:rPr>
          <w:rFonts w:ascii="Arial" w:hAnsi="Arial" w:cs="Arial"/>
          <w:color w:val="000000"/>
          <w:sz w:val="20"/>
          <w:szCs w:val="20"/>
        </w:rPr>
        <w:t xml:space="preserve">, and custom tools developed in </w:t>
      </w:r>
      <w:r w:rsidRPr="005D5D80">
        <w:rPr>
          <w:rFonts w:ascii="Arial" w:hAnsi="Arial" w:cs="Arial"/>
          <w:b/>
          <w:bCs/>
          <w:color w:val="000000"/>
          <w:sz w:val="20"/>
          <w:szCs w:val="20"/>
        </w:rPr>
        <w:t>Python</w:t>
      </w:r>
      <w:r w:rsidRPr="00853AB9">
        <w:rPr>
          <w:rFonts w:ascii="Arial" w:hAnsi="Arial" w:cs="Arial"/>
          <w:color w:val="000000"/>
          <w:sz w:val="20"/>
          <w:szCs w:val="20"/>
        </w:rPr>
        <w:t xml:space="preserve"> and </w:t>
      </w:r>
      <w:r w:rsidRPr="005D5D80">
        <w:rPr>
          <w:rFonts w:ascii="Arial" w:hAnsi="Arial" w:cs="Arial"/>
          <w:b/>
          <w:bCs/>
          <w:color w:val="000000"/>
          <w:sz w:val="20"/>
          <w:szCs w:val="20"/>
        </w:rPr>
        <w:t>Bash</w:t>
      </w:r>
      <w:r w:rsidRPr="00853AB9">
        <w:rPr>
          <w:rFonts w:ascii="Arial" w:hAnsi="Arial" w:cs="Arial"/>
          <w:color w:val="000000"/>
          <w:sz w:val="20"/>
          <w:szCs w:val="20"/>
        </w:rPr>
        <w:t xml:space="preserve">. </w:t>
      </w:r>
    </w:p>
    <w:p w14:paraId="0ADE7174" w14:textId="77777777" w:rsidR="00B27EE5" w:rsidRPr="00853AB9"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Implemented the MVC architecture using </w:t>
      </w:r>
      <w:r w:rsidRPr="005D5D80">
        <w:rPr>
          <w:rFonts w:ascii="Arial" w:hAnsi="Arial" w:cs="Arial"/>
          <w:b/>
          <w:bCs/>
          <w:color w:val="000000"/>
          <w:sz w:val="20"/>
          <w:szCs w:val="20"/>
        </w:rPr>
        <w:t>Apache</w:t>
      </w:r>
      <w:r w:rsidRPr="00853AB9">
        <w:rPr>
          <w:rFonts w:ascii="Arial" w:hAnsi="Arial" w:cs="Arial"/>
          <w:color w:val="000000"/>
          <w:sz w:val="20"/>
          <w:szCs w:val="20"/>
        </w:rPr>
        <w:t xml:space="preserve"> Struts Framework &amp; Experience in Python open stack API's. </w:t>
      </w:r>
    </w:p>
    <w:p w14:paraId="12B31715" w14:textId="77777777" w:rsidR="00B27EE5" w:rsidRPr="00853AB9"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Worked with Rational ClearCase to provide sophisticated version control, workspace management and parallel development support.</w:t>
      </w:r>
    </w:p>
    <w:p w14:paraId="7B892CFC" w14:textId="77777777" w:rsidR="00B27EE5" w:rsidRPr="00853AB9"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Developed PySpark programs and created the data frames and worked on transformations. </w:t>
      </w:r>
    </w:p>
    <w:p w14:paraId="588FADC4" w14:textId="77777777" w:rsidR="00B27EE5" w:rsidRPr="00853AB9"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Implemented Docker containers to create images of the applications and dynamically provision slaves to Jenkins CI/CD pipelines. Designed process-oriented </w:t>
      </w:r>
      <w:r w:rsidRPr="005D5D80">
        <w:rPr>
          <w:rFonts w:ascii="Arial" w:hAnsi="Arial" w:cs="Arial"/>
          <w:b/>
          <w:bCs/>
          <w:color w:val="000000"/>
          <w:sz w:val="20"/>
          <w:szCs w:val="20"/>
        </w:rPr>
        <w:t>UNIX</w:t>
      </w:r>
      <w:r w:rsidRPr="00853AB9">
        <w:rPr>
          <w:rFonts w:ascii="Arial" w:hAnsi="Arial" w:cs="Arial"/>
          <w:color w:val="000000"/>
          <w:sz w:val="20"/>
          <w:szCs w:val="20"/>
        </w:rPr>
        <w:t xml:space="preserve"> script and </w:t>
      </w:r>
      <w:r w:rsidRPr="005D5D80">
        <w:rPr>
          <w:rFonts w:ascii="Arial" w:hAnsi="Arial" w:cs="Arial"/>
          <w:b/>
          <w:bCs/>
          <w:color w:val="000000"/>
          <w:sz w:val="20"/>
          <w:szCs w:val="20"/>
        </w:rPr>
        <w:t>ET</w:t>
      </w:r>
      <w:r w:rsidR="00853AB9" w:rsidRPr="005D5D80">
        <w:rPr>
          <w:rFonts w:ascii="Arial" w:hAnsi="Arial" w:cs="Arial"/>
          <w:b/>
          <w:bCs/>
          <w:color w:val="000000"/>
          <w:sz w:val="20"/>
          <w:szCs w:val="20"/>
        </w:rPr>
        <w:t>L</w:t>
      </w:r>
      <w:r w:rsidRPr="00853AB9">
        <w:rPr>
          <w:rFonts w:ascii="Arial" w:hAnsi="Arial" w:cs="Arial"/>
          <w:color w:val="000000"/>
          <w:sz w:val="20"/>
          <w:szCs w:val="20"/>
        </w:rPr>
        <w:t xml:space="preserve"> processes for loading data into Datawarehouse.</w:t>
      </w:r>
    </w:p>
    <w:p w14:paraId="1B0A198A" w14:textId="77777777" w:rsidR="00B27EE5" w:rsidRDefault="00B27EE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Created Restful APIs to integrate and enhance functionalities of the application. Also Utilized Restful API in communicating with third parties. </w:t>
      </w:r>
    </w:p>
    <w:p w14:paraId="2E982797" w14:textId="77777777" w:rsidR="00F21EA1" w:rsidRDefault="00F21EA1" w:rsidP="00853AB9">
      <w:pPr>
        <w:spacing w:before="0" w:after="0"/>
        <w:ind w:left="360" w:right="540"/>
        <w:contextualSpacing/>
        <w:jc w:val="both"/>
        <w:rPr>
          <w:rFonts w:ascii="Arial" w:hAnsi="Arial" w:cs="Arial"/>
          <w:b/>
          <w:color w:val="000000"/>
          <w:sz w:val="20"/>
          <w:szCs w:val="20"/>
        </w:rPr>
      </w:pPr>
    </w:p>
    <w:p w14:paraId="6D8274BC" w14:textId="67AB3835" w:rsidR="00853AB9" w:rsidRPr="005176A8" w:rsidRDefault="00853AB9" w:rsidP="00853AB9">
      <w:pPr>
        <w:spacing w:before="0" w:after="0"/>
        <w:ind w:left="360" w:right="540"/>
        <w:contextualSpacing/>
        <w:jc w:val="both"/>
        <w:rPr>
          <w:rFonts w:ascii="Arial" w:hAnsi="Arial" w:cs="Arial"/>
          <w:color w:val="000000"/>
          <w:sz w:val="20"/>
          <w:szCs w:val="20"/>
        </w:rPr>
      </w:pPr>
      <w:r w:rsidRPr="005176A8">
        <w:rPr>
          <w:rFonts w:ascii="Arial" w:hAnsi="Arial" w:cs="Arial"/>
          <w:b/>
          <w:color w:val="000000"/>
          <w:sz w:val="20"/>
          <w:szCs w:val="20"/>
        </w:rPr>
        <w:t xml:space="preserve">Environment: </w:t>
      </w:r>
      <w:r w:rsidRPr="005176A8">
        <w:rPr>
          <w:rFonts w:ascii="Arial" w:hAnsi="Arial" w:cs="Arial"/>
          <w:color w:val="000000"/>
          <w:sz w:val="20"/>
          <w:szCs w:val="20"/>
        </w:rPr>
        <w:t xml:space="preserve">Python, Django, </w:t>
      </w:r>
      <w:r>
        <w:rPr>
          <w:rFonts w:ascii="Arial" w:hAnsi="Arial" w:cs="Arial"/>
          <w:color w:val="000000"/>
          <w:sz w:val="20"/>
          <w:szCs w:val="20"/>
        </w:rPr>
        <w:t>ETL</w:t>
      </w:r>
      <w:r w:rsidRPr="005176A8">
        <w:rPr>
          <w:rFonts w:ascii="Arial" w:hAnsi="Arial" w:cs="Arial"/>
          <w:color w:val="000000"/>
          <w:sz w:val="20"/>
          <w:szCs w:val="20"/>
        </w:rPr>
        <w:t>, JQuery, JSON,</w:t>
      </w:r>
      <w:r w:rsidR="009D4988">
        <w:rPr>
          <w:rFonts w:ascii="Arial" w:hAnsi="Arial" w:cs="Arial"/>
          <w:color w:val="000000"/>
          <w:sz w:val="20"/>
          <w:szCs w:val="20"/>
        </w:rPr>
        <w:t xml:space="preserve"> Angular,</w:t>
      </w:r>
      <w:r w:rsidRPr="005176A8">
        <w:rPr>
          <w:rFonts w:ascii="Arial" w:hAnsi="Arial" w:cs="Arial"/>
          <w:color w:val="000000"/>
          <w:sz w:val="20"/>
          <w:szCs w:val="20"/>
        </w:rPr>
        <w:t xml:space="preserve"> JavaScript, PostgreSQL, T-SQL, MongoDB, SoapUI, </w:t>
      </w:r>
      <w:r>
        <w:rPr>
          <w:rFonts w:ascii="Arial" w:hAnsi="Arial" w:cs="Arial"/>
          <w:color w:val="000000"/>
          <w:sz w:val="20"/>
          <w:szCs w:val="20"/>
        </w:rPr>
        <w:t>PUPPET</w:t>
      </w:r>
      <w:r w:rsidRPr="005176A8">
        <w:rPr>
          <w:rFonts w:ascii="Arial" w:hAnsi="Arial" w:cs="Arial"/>
          <w:color w:val="000000"/>
          <w:sz w:val="20"/>
          <w:szCs w:val="20"/>
        </w:rPr>
        <w:t>, Oracle 11g/10i, Ansible, MySQL, Amazon AWS S3, JIRA.</w:t>
      </w:r>
    </w:p>
    <w:p w14:paraId="40C53394" w14:textId="77777777" w:rsidR="00853AB9" w:rsidRDefault="00853AB9" w:rsidP="00853AB9">
      <w:pPr>
        <w:pStyle w:val="ListParagraph"/>
        <w:numPr>
          <w:ilvl w:val="0"/>
          <w:numId w:val="0"/>
        </w:numPr>
        <w:tabs>
          <w:tab w:val="clear" w:pos="9360"/>
          <w:tab w:val="left" w:pos="360"/>
        </w:tabs>
        <w:suppressAutoHyphens/>
        <w:spacing w:before="0" w:after="0"/>
        <w:ind w:left="360" w:right="540" w:hanging="360"/>
        <w:contextualSpacing/>
        <w:jc w:val="both"/>
        <w:rPr>
          <w:rFonts w:ascii="Arial" w:hAnsi="Arial" w:cs="Arial"/>
          <w:color w:val="000000"/>
          <w:sz w:val="20"/>
          <w:szCs w:val="20"/>
        </w:rPr>
      </w:pPr>
    </w:p>
    <w:p w14:paraId="6858822A" w14:textId="77777777" w:rsidR="00853AB9" w:rsidRPr="005176A8" w:rsidRDefault="00853AB9" w:rsidP="00853AB9">
      <w:pPr>
        <w:tabs>
          <w:tab w:val="clear" w:pos="9360"/>
          <w:tab w:val="right" w:pos="10260"/>
        </w:tabs>
        <w:spacing w:before="0" w:after="0"/>
        <w:ind w:right="540"/>
        <w:contextualSpacing/>
        <w:rPr>
          <w:rFonts w:ascii="Arial" w:hAnsi="Arial" w:cs="Arial"/>
          <w:b/>
          <w:iCs/>
          <w:position w:val="1"/>
          <w:sz w:val="20"/>
          <w:szCs w:val="20"/>
        </w:rPr>
      </w:pPr>
      <w:r w:rsidRPr="005176A8">
        <w:rPr>
          <w:rFonts w:ascii="Arial" w:hAnsi="Arial" w:cs="Arial"/>
          <w:b/>
          <w:color w:val="000000"/>
          <w:sz w:val="20"/>
          <w:szCs w:val="20"/>
        </w:rPr>
        <w:t xml:space="preserve">Client: </w:t>
      </w:r>
      <w:r>
        <w:rPr>
          <w:rFonts w:ascii="Arial" w:hAnsi="Arial" w:cs="Arial"/>
          <w:b/>
          <w:iCs/>
          <w:position w:val="1"/>
          <w:sz w:val="20"/>
          <w:szCs w:val="20"/>
        </w:rPr>
        <w:t>Kaiser Permanente, Pleasanton CA</w:t>
      </w:r>
      <w:r w:rsidRPr="005176A8">
        <w:rPr>
          <w:rFonts w:ascii="Arial" w:hAnsi="Arial" w:cs="Arial"/>
          <w:b/>
          <w:iCs/>
          <w:position w:val="1"/>
          <w:sz w:val="20"/>
          <w:szCs w:val="20"/>
        </w:rPr>
        <w:tab/>
      </w:r>
      <w:r>
        <w:rPr>
          <w:rFonts w:ascii="Arial" w:hAnsi="Arial" w:cs="Arial"/>
          <w:b/>
          <w:iCs/>
          <w:position w:val="1"/>
          <w:sz w:val="20"/>
          <w:szCs w:val="20"/>
        </w:rPr>
        <w:t xml:space="preserve"> </w:t>
      </w:r>
      <w:r w:rsidR="003053D5">
        <w:rPr>
          <w:rFonts w:ascii="Arial" w:hAnsi="Arial" w:cs="Arial"/>
          <w:b/>
          <w:iCs/>
          <w:position w:val="1"/>
          <w:sz w:val="20"/>
          <w:szCs w:val="20"/>
        </w:rPr>
        <w:t>May</w:t>
      </w:r>
      <w:r w:rsidRPr="005176A8">
        <w:rPr>
          <w:rFonts w:ascii="Arial" w:hAnsi="Arial" w:cs="Arial"/>
          <w:b/>
          <w:iCs/>
          <w:position w:val="1"/>
          <w:sz w:val="20"/>
          <w:szCs w:val="20"/>
        </w:rPr>
        <w:t xml:space="preserve"> 201</w:t>
      </w:r>
      <w:r w:rsidR="003053D5">
        <w:rPr>
          <w:rFonts w:ascii="Arial" w:hAnsi="Arial" w:cs="Arial"/>
          <w:b/>
          <w:iCs/>
          <w:position w:val="1"/>
          <w:sz w:val="20"/>
          <w:szCs w:val="20"/>
        </w:rPr>
        <w:t>4</w:t>
      </w:r>
      <w:r w:rsidRPr="005176A8">
        <w:rPr>
          <w:rFonts w:ascii="Arial" w:hAnsi="Arial" w:cs="Arial"/>
          <w:b/>
          <w:iCs/>
          <w:position w:val="1"/>
          <w:sz w:val="20"/>
          <w:szCs w:val="20"/>
        </w:rPr>
        <w:t xml:space="preserve"> - </w:t>
      </w:r>
      <w:r w:rsidR="003053D5">
        <w:rPr>
          <w:rFonts w:ascii="Arial" w:hAnsi="Arial" w:cs="Arial"/>
          <w:b/>
          <w:iCs/>
          <w:position w:val="1"/>
          <w:sz w:val="20"/>
          <w:szCs w:val="20"/>
        </w:rPr>
        <w:t>Feb</w:t>
      </w:r>
      <w:r w:rsidRPr="005176A8">
        <w:rPr>
          <w:rFonts w:ascii="Arial" w:hAnsi="Arial" w:cs="Arial"/>
          <w:b/>
          <w:iCs/>
          <w:position w:val="1"/>
          <w:sz w:val="20"/>
          <w:szCs w:val="20"/>
        </w:rPr>
        <w:t xml:space="preserve"> 201</w:t>
      </w:r>
      <w:r w:rsidR="003053D5">
        <w:rPr>
          <w:rFonts w:ascii="Arial" w:hAnsi="Arial" w:cs="Arial"/>
          <w:b/>
          <w:iCs/>
          <w:position w:val="1"/>
          <w:sz w:val="20"/>
          <w:szCs w:val="20"/>
        </w:rPr>
        <w:t>7</w:t>
      </w:r>
    </w:p>
    <w:p w14:paraId="26867773" w14:textId="0B43DA9E" w:rsidR="00853AB9" w:rsidRPr="005176A8" w:rsidRDefault="00853AB9" w:rsidP="00853AB9">
      <w:pPr>
        <w:spacing w:before="0" w:after="0"/>
        <w:ind w:right="540"/>
        <w:contextualSpacing/>
        <w:rPr>
          <w:rFonts w:ascii="Arial" w:hAnsi="Arial" w:cs="Arial"/>
          <w:color w:val="000000"/>
          <w:sz w:val="20"/>
          <w:szCs w:val="20"/>
        </w:rPr>
      </w:pPr>
      <w:r w:rsidRPr="005176A8">
        <w:rPr>
          <w:rFonts w:ascii="Arial" w:hAnsi="Arial" w:cs="Arial"/>
          <w:b/>
          <w:iCs/>
          <w:position w:val="1"/>
          <w:sz w:val="20"/>
          <w:szCs w:val="20"/>
        </w:rPr>
        <w:t xml:space="preserve">Role: </w:t>
      </w:r>
      <w:r w:rsidR="005D5D80">
        <w:rPr>
          <w:rFonts w:ascii="Arial" w:hAnsi="Arial" w:cs="Arial"/>
          <w:b/>
          <w:iCs/>
          <w:position w:val="1"/>
          <w:sz w:val="20"/>
          <w:szCs w:val="20"/>
        </w:rPr>
        <w:t>Sr.</w:t>
      </w:r>
      <w:r w:rsidR="005D5D80" w:rsidRPr="005176A8">
        <w:rPr>
          <w:rFonts w:ascii="Arial" w:hAnsi="Arial" w:cs="Arial"/>
          <w:b/>
          <w:iCs/>
          <w:position w:val="1"/>
          <w:sz w:val="20"/>
          <w:szCs w:val="20"/>
        </w:rPr>
        <w:t xml:space="preserve"> Python</w:t>
      </w:r>
      <w:r w:rsidRPr="005176A8">
        <w:rPr>
          <w:rFonts w:ascii="Arial" w:hAnsi="Arial" w:cs="Arial"/>
          <w:b/>
          <w:iCs/>
          <w:position w:val="1"/>
          <w:sz w:val="20"/>
          <w:szCs w:val="20"/>
        </w:rPr>
        <w:t xml:space="preserve"> Developer</w:t>
      </w:r>
      <w:r w:rsidRPr="005176A8">
        <w:rPr>
          <w:rFonts w:ascii="Arial" w:hAnsi="Arial" w:cs="Arial"/>
          <w:color w:val="000000"/>
          <w:sz w:val="20"/>
          <w:szCs w:val="20"/>
        </w:rPr>
        <w:t xml:space="preserve">        </w:t>
      </w:r>
    </w:p>
    <w:p w14:paraId="03E9CDA1" w14:textId="77777777" w:rsidR="005D5D80" w:rsidRDefault="005D5D80" w:rsidP="00853AB9">
      <w:pPr>
        <w:spacing w:before="0" w:after="0"/>
        <w:ind w:right="540"/>
        <w:contextualSpacing/>
        <w:rPr>
          <w:rFonts w:ascii="Arial" w:hAnsi="Arial" w:cs="Arial"/>
          <w:b/>
          <w:color w:val="000000"/>
          <w:sz w:val="20"/>
          <w:szCs w:val="20"/>
        </w:rPr>
      </w:pPr>
    </w:p>
    <w:p w14:paraId="0FA149BA" w14:textId="0F888883" w:rsidR="00853AB9" w:rsidRDefault="00853AB9" w:rsidP="00853AB9">
      <w:pPr>
        <w:spacing w:before="0" w:after="0"/>
        <w:ind w:right="540"/>
        <w:contextualSpacing/>
        <w:rPr>
          <w:rFonts w:ascii="Arial" w:hAnsi="Arial" w:cs="Arial"/>
          <w:b/>
          <w:color w:val="000000"/>
          <w:sz w:val="20"/>
          <w:szCs w:val="20"/>
        </w:rPr>
      </w:pPr>
      <w:r w:rsidRPr="005176A8">
        <w:rPr>
          <w:rFonts w:ascii="Arial" w:hAnsi="Arial" w:cs="Arial"/>
          <w:b/>
          <w:color w:val="000000"/>
          <w:sz w:val="20"/>
          <w:szCs w:val="20"/>
        </w:rPr>
        <w:t>Responsibilities:</w:t>
      </w:r>
    </w:p>
    <w:p w14:paraId="39961AF8" w14:textId="77777777" w:rsidR="00853AB9" w:rsidRP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Worked independently and collaboratively throughout the complete analytics project lifecycle in- clouding data</w:t>
      </w:r>
    </w:p>
    <w:p w14:paraId="4E9570FD" w14:textId="77777777" w:rsidR="00853AB9" w:rsidRPr="00853AB9" w:rsidRDefault="00853AB9" w:rsidP="00853AB9">
      <w:pPr>
        <w:pStyle w:val="ListParagraph"/>
        <w:numPr>
          <w:ilvl w:val="0"/>
          <w:numId w:val="0"/>
        </w:numPr>
        <w:tabs>
          <w:tab w:val="clear" w:pos="9360"/>
          <w:tab w:val="left" w:pos="360"/>
        </w:tabs>
        <w:suppressAutoHyphens/>
        <w:spacing w:before="0" w:after="0"/>
        <w:ind w:left="360" w:right="540"/>
        <w:contextualSpacing/>
        <w:jc w:val="both"/>
        <w:rPr>
          <w:rFonts w:ascii="Arial" w:hAnsi="Arial" w:cs="Arial"/>
          <w:color w:val="000000"/>
          <w:sz w:val="20"/>
          <w:szCs w:val="20"/>
        </w:rPr>
      </w:pPr>
      <w:r w:rsidRPr="00853AB9">
        <w:rPr>
          <w:rFonts w:ascii="Arial" w:hAnsi="Arial" w:cs="Arial"/>
          <w:color w:val="000000"/>
          <w:sz w:val="20"/>
          <w:szCs w:val="20"/>
        </w:rPr>
        <w:t>extraction/preparation, design and implementation of scalable machine learning analysis and solutions, and</w:t>
      </w:r>
    </w:p>
    <w:p w14:paraId="561C6C08" w14:textId="77777777" w:rsidR="00853AB9" w:rsidRPr="00853AB9" w:rsidRDefault="00853AB9" w:rsidP="00853AB9">
      <w:pPr>
        <w:pStyle w:val="ListParagraph"/>
        <w:numPr>
          <w:ilvl w:val="0"/>
          <w:numId w:val="0"/>
        </w:numPr>
        <w:tabs>
          <w:tab w:val="clear" w:pos="9360"/>
          <w:tab w:val="left" w:pos="360"/>
        </w:tabs>
        <w:suppressAutoHyphens/>
        <w:spacing w:before="0" w:after="0"/>
        <w:ind w:left="360" w:right="540"/>
        <w:contextualSpacing/>
        <w:jc w:val="both"/>
        <w:rPr>
          <w:rFonts w:ascii="Arial" w:hAnsi="Arial" w:cs="Arial"/>
          <w:color w:val="000000"/>
          <w:sz w:val="20"/>
          <w:szCs w:val="20"/>
        </w:rPr>
      </w:pPr>
      <w:r w:rsidRPr="00853AB9">
        <w:rPr>
          <w:rFonts w:ascii="Arial" w:hAnsi="Arial" w:cs="Arial"/>
          <w:color w:val="000000"/>
          <w:sz w:val="20"/>
          <w:szCs w:val="20"/>
        </w:rPr>
        <w:t>documentation of results.</w:t>
      </w:r>
    </w:p>
    <w:p w14:paraId="1B694BBF" w14:textId="77777777" w:rsidR="00853AB9" w:rsidRP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Developed entire frontend and backend modules using </w:t>
      </w:r>
      <w:r w:rsidRPr="003053D5">
        <w:rPr>
          <w:rFonts w:ascii="Arial" w:hAnsi="Arial" w:cs="Arial"/>
          <w:b/>
          <w:bCs/>
          <w:color w:val="000000"/>
          <w:sz w:val="20"/>
          <w:szCs w:val="20"/>
        </w:rPr>
        <w:t>Python on Django</w:t>
      </w:r>
      <w:r w:rsidRPr="00853AB9">
        <w:rPr>
          <w:rFonts w:ascii="Arial" w:hAnsi="Arial" w:cs="Arial"/>
          <w:color w:val="000000"/>
          <w:sz w:val="20"/>
          <w:szCs w:val="20"/>
        </w:rPr>
        <w:t xml:space="preserve"> Web Framework.</w:t>
      </w:r>
    </w:p>
    <w:p w14:paraId="0D6A6772" w14:textId="77777777" w:rsid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Moved the mappings from development environment to test environment.</w:t>
      </w:r>
    </w:p>
    <w:p w14:paraId="6B38C3BE" w14:textId="3FC2110F" w:rsidR="00C80DBE" w:rsidRPr="00853AB9" w:rsidRDefault="00C80DBE"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C80DBE">
        <w:rPr>
          <w:rFonts w:ascii="Arial" w:hAnsi="Arial" w:cs="Arial"/>
          <w:b/>
          <w:bCs/>
          <w:color w:val="000000"/>
          <w:sz w:val="20"/>
          <w:szCs w:val="20"/>
        </w:rPr>
        <w:t>Engineered cloud-based HealthTech applications</w:t>
      </w:r>
      <w:r w:rsidRPr="00C80DBE">
        <w:rPr>
          <w:rFonts w:ascii="Arial" w:hAnsi="Arial" w:cs="Arial"/>
          <w:color w:val="000000"/>
          <w:sz w:val="20"/>
          <w:szCs w:val="20"/>
        </w:rPr>
        <w:t xml:space="preserve"> using Python (Flask/SQLAlchemy) and React (TypeScript), supporting critical workflows such as patient eligibility, claims processing, and prescription fulfillment.</w:t>
      </w:r>
    </w:p>
    <w:p w14:paraId="460F3264" w14:textId="77777777" w:rsidR="00853AB9" w:rsidRP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Designed </w:t>
      </w:r>
      <w:r w:rsidRPr="003053D5">
        <w:rPr>
          <w:rFonts w:ascii="Arial" w:hAnsi="Arial" w:cs="Arial"/>
          <w:b/>
          <w:bCs/>
          <w:color w:val="000000"/>
          <w:sz w:val="20"/>
          <w:szCs w:val="20"/>
        </w:rPr>
        <w:t>ETL Process using Informatica</w:t>
      </w:r>
      <w:r w:rsidRPr="00853AB9">
        <w:rPr>
          <w:rFonts w:ascii="Arial" w:hAnsi="Arial" w:cs="Arial"/>
          <w:color w:val="000000"/>
          <w:sz w:val="20"/>
          <w:szCs w:val="20"/>
        </w:rPr>
        <w:t xml:space="preserve"> to load data from Flat Files, and Excel Files to target Oracle Data</w:t>
      </w:r>
    </w:p>
    <w:p w14:paraId="500D0616" w14:textId="77777777" w:rsidR="00853AB9" w:rsidRPr="00853AB9" w:rsidRDefault="00853AB9" w:rsidP="00853AB9">
      <w:pPr>
        <w:pStyle w:val="ListParagraph"/>
        <w:numPr>
          <w:ilvl w:val="0"/>
          <w:numId w:val="0"/>
        </w:numPr>
        <w:tabs>
          <w:tab w:val="clear" w:pos="9360"/>
          <w:tab w:val="left" w:pos="360"/>
        </w:tabs>
        <w:suppressAutoHyphens/>
        <w:spacing w:before="0" w:after="0"/>
        <w:ind w:left="360" w:right="540"/>
        <w:contextualSpacing/>
        <w:jc w:val="both"/>
        <w:rPr>
          <w:rFonts w:ascii="Arial" w:hAnsi="Arial" w:cs="Arial"/>
          <w:color w:val="000000"/>
          <w:sz w:val="20"/>
          <w:szCs w:val="20"/>
        </w:rPr>
      </w:pPr>
      <w:r w:rsidRPr="00853AB9">
        <w:rPr>
          <w:rFonts w:ascii="Arial" w:hAnsi="Arial" w:cs="Arial"/>
          <w:color w:val="000000"/>
          <w:sz w:val="20"/>
          <w:szCs w:val="20"/>
        </w:rPr>
        <w:t>Warehouse database.</w:t>
      </w:r>
    </w:p>
    <w:p w14:paraId="7A473421" w14:textId="5C5D73CB" w:rsidR="00C80DBE" w:rsidRDefault="00C80DBE"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C80DBE">
        <w:rPr>
          <w:rFonts w:ascii="Arial" w:hAnsi="Arial" w:cs="Arial"/>
          <w:b/>
          <w:bCs/>
          <w:color w:val="000000"/>
          <w:sz w:val="20"/>
          <w:szCs w:val="20"/>
        </w:rPr>
        <w:t>Delivered scalable PBM solutions</w:t>
      </w:r>
      <w:r w:rsidRPr="00C80DBE">
        <w:rPr>
          <w:rFonts w:ascii="Arial" w:hAnsi="Arial" w:cs="Arial"/>
          <w:color w:val="000000"/>
          <w:sz w:val="20"/>
          <w:szCs w:val="20"/>
        </w:rPr>
        <w:t>, integrating with formulary databases, pharmacy networks, and electronic health record (EHR) systems while ensuring compliance with HIPAA and other regulatory frameworks.</w:t>
      </w:r>
    </w:p>
    <w:p w14:paraId="3A8D9476" w14:textId="6398DC45" w:rsidR="00853AB9" w:rsidRP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Created various transformations according to the business logic like Source Qualifier, Normalizer, Lookup,</w:t>
      </w:r>
    </w:p>
    <w:p w14:paraId="648534F4" w14:textId="77777777" w:rsidR="00853AB9" w:rsidRPr="00853AB9" w:rsidRDefault="00853AB9" w:rsidP="00853AB9">
      <w:pPr>
        <w:pStyle w:val="ListParagraph"/>
        <w:numPr>
          <w:ilvl w:val="0"/>
          <w:numId w:val="0"/>
        </w:numPr>
        <w:tabs>
          <w:tab w:val="clear" w:pos="9360"/>
          <w:tab w:val="left" w:pos="360"/>
        </w:tabs>
        <w:suppressAutoHyphens/>
        <w:spacing w:before="0" w:after="0"/>
        <w:ind w:left="360" w:right="540"/>
        <w:contextualSpacing/>
        <w:jc w:val="both"/>
        <w:rPr>
          <w:rFonts w:ascii="Arial" w:hAnsi="Arial" w:cs="Arial"/>
          <w:color w:val="000000"/>
          <w:sz w:val="20"/>
          <w:szCs w:val="20"/>
        </w:rPr>
      </w:pPr>
      <w:r w:rsidRPr="00853AB9">
        <w:rPr>
          <w:rFonts w:ascii="Arial" w:hAnsi="Arial" w:cs="Arial"/>
          <w:color w:val="000000"/>
          <w:sz w:val="20"/>
          <w:szCs w:val="20"/>
        </w:rPr>
        <w:t>Stored Procedure, Sequence Generator, Router, Filter, Aggregator, Joiner, Expression and Update Strategy.</w:t>
      </w:r>
    </w:p>
    <w:p w14:paraId="654D566C" w14:textId="77777777" w:rsidR="00853AB9" w:rsidRP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Created Informatica mappings using various </w:t>
      </w:r>
      <w:r w:rsidRPr="003053D5">
        <w:rPr>
          <w:rFonts w:ascii="Arial" w:hAnsi="Arial" w:cs="Arial"/>
          <w:b/>
          <w:bCs/>
          <w:color w:val="000000"/>
          <w:sz w:val="20"/>
          <w:szCs w:val="20"/>
        </w:rPr>
        <w:t>Transformations</w:t>
      </w:r>
      <w:r w:rsidRPr="00853AB9">
        <w:rPr>
          <w:rFonts w:ascii="Arial" w:hAnsi="Arial" w:cs="Arial"/>
          <w:color w:val="000000"/>
          <w:sz w:val="20"/>
          <w:szCs w:val="20"/>
        </w:rPr>
        <w:t xml:space="preserve"> like Joiner, Aggregate, Expression, Filter and</w:t>
      </w:r>
    </w:p>
    <w:p w14:paraId="62F948A5" w14:textId="77777777" w:rsidR="00853AB9" w:rsidRPr="00853AB9" w:rsidRDefault="00853AB9" w:rsidP="00853AB9">
      <w:pPr>
        <w:pStyle w:val="ListParagraph"/>
        <w:numPr>
          <w:ilvl w:val="0"/>
          <w:numId w:val="0"/>
        </w:numPr>
        <w:tabs>
          <w:tab w:val="clear" w:pos="9360"/>
          <w:tab w:val="left" w:pos="360"/>
        </w:tabs>
        <w:suppressAutoHyphens/>
        <w:spacing w:before="0" w:after="0"/>
        <w:ind w:left="360" w:right="540"/>
        <w:contextualSpacing/>
        <w:jc w:val="both"/>
        <w:rPr>
          <w:rFonts w:ascii="Arial" w:hAnsi="Arial" w:cs="Arial"/>
          <w:color w:val="000000"/>
          <w:sz w:val="20"/>
          <w:szCs w:val="20"/>
        </w:rPr>
      </w:pPr>
      <w:r w:rsidRPr="00853AB9">
        <w:rPr>
          <w:rFonts w:ascii="Arial" w:hAnsi="Arial" w:cs="Arial"/>
          <w:color w:val="000000"/>
          <w:sz w:val="20"/>
          <w:szCs w:val="20"/>
        </w:rPr>
        <w:t>Update Strategy.</w:t>
      </w:r>
    </w:p>
    <w:p w14:paraId="1064D2DD" w14:textId="77777777" w:rsid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Pr>
          <w:rFonts w:ascii="Arial" w:hAnsi="Arial" w:cs="Arial"/>
          <w:color w:val="000000"/>
          <w:sz w:val="20"/>
          <w:szCs w:val="20"/>
        </w:rPr>
        <w:t>I</w:t>
      </w:r>
      <w:r w:rsidRPr="00853AB9">
        <w:rPr>
          <w:rFonts w:ascii="Arial" w:hAnsi="Arial" w:cs="Arial"/>
          <w:color w:val="000000"/>
          <w:sz w:val="20"/>
          <w:szCs w:val="20"/>
        </w:rPr>
        <w:t xml:space="preserve">mplemented Apache Airflow for authoring, scheduling and monitoring </w:t>
      </w:r>
      <w:r w:rsidRPr="003053D5">
        <w:rPr>
          <w:rFonts w:ascii="Arial" w:hAnsi="Arial" w:cs="Arial"/>
          <w:b/>
          <w:bCs/>
          <w:color w:val="000000"/>
          <w:sz w:val="20"/>
          <w:szCs w:val="20"/>
        </w:rPr>
        <w:t>Data Pipelines</w:t>
      </w:r>
      <w:r w:rsidRPr="00853AB9">
        <w:rPr>
          <w:rFonts w:ascii="Arial" w:hAnsi="Arial" w:cs="Arial"/>
          <w:color w:val="000000"/>
          <w:sz w:val="20"/>
          <w:szCs w:val="20"/>
        </w:rPr>
        <w:t>.</w:t>
      </w:r>
    </w:p>
    <w:p w14:paraId="615A5632" w14:textId="5C295E8F" w:rsidR="00646065" w:rsidRDefault="0064606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646065">
        <w:rPr>
          <w:rFonts w:ascii="Arial" w:hAnsi="Arial" w:cs="Arial"/>
          <w:color w:val="000000"/>
          <w:sz w:val="20"/>
          <w:szCs w:val="20"/>
        </w:rPr>
        <w:t xml:space="preserve">Integrated Python-based search engine optimization (SEO) tools and analytics frameworks with </w:t>
      </w:r>
      <w:r w:rsidRPr="00646065">
        <w:rPr>
          <w:rFonts w:ascii="Arial" w:hAnsi="Arial" w:cs="Arial"/>
          <w:b/>
          <w:bCs/>
          <w:color w:val="000000"/>
          <w:sz w:val="20"/>
          <w:szCs w:val="20"/>
        </w:rPr>
        <w:t>AEM</w:t>
      </w:r>
      <w:r w:rsidRPr="00646065">
        <w:rPr>
          <w:rFonts w:ascii="Arial" w:hAnsi="Arial" w:cs="Arial"/>
          <w:color w:val="000000"/>
          <w:sz w:val="20"/>
          <w:szCs w:val="20"/>
        </w:rPr>
        <w:t xml:space="preserve">, enabling content optimization and performance tracking for Python-driven web experiences deployed on </w:t>
      </w:r>
      <w:r w:rsidRPr="00646065">
        <w:rPr>
          <w:rFonts w:ascii="Arial" w:hAnsi="Arial" w:cs="Arial"/>
          <w:b/>
          <w:bCs/>
          <w:color w:val="000000"/>
          <w:sz w:val="20"/>
          <w:szCs w:val="20"/>
        </w:rPr>
        <w:t>AEM</w:t>
      </w:r>
      <w:r w:rsidRPr="00646065">
        <w:rPr>
          <w:rFonts w:ascii="Arial" w:hAnsi="Arial" w:cs="Arial"/>
          <w:color w:val="000000"/>
          <w:sz w:val="20"/>
          <w:szCs w:val="20"/>
        </w:rPr>
        <w:t>.</w:t>
      </w:r>
    </w:p>
    <w:p w14:paraId="33757541" w14:textId="4DAC4F0A" w:rsidR="00EA22F0" w:rsidRPr="00853AB9" w:rsidRDefault="00EA22F0"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EA22F0">
        <w:rPr>
          <w:rFonts w:ascii="Arial" w:hAnsi="Arial" w:cs="Arial"/>
          <w:color w:val="000000"/>
          <w:sz w:val="20"/>
          <w:szCs w:val="20"/>
        </w:rPr>
        <w:t xml:space="preserve">Integrated </w:t>
      </w:r>
      <w:r w:rsidRPr="00EA22F0">
        <w:rPr>
          <w:rFonts w:ascii="Arial" w:hAnsi="Arial" w:cs="Arial"/>
          <w:b/>
          <w:bCs/>
          <w:color w:val="000000"/>
          <w:sz w:val="20"/>
          <w:szCs w:val="20"/>
        </w:rPr>
        <w:t xml:space="preserve">TDD </w:t>
      </w:r>
      <w:r w:rsidRPr="00EA22F0">
        <w:rPr>
          <w:rFonts w:ascii="Arial" w:hAnsi="Arial" w:cs="Arial"/>
          <w:color w:val="000000"/>
          <w:sz w:val="20"/>
          <w:szCs w:val="20"/>
        </w:rPr>
        <w:t>practices into continuous integration (</w:t>
      </w:r>
      <w:r w:rsidRPr="00EA22F0">
        <w:rPr>
          <w:rFonts w:ascii="Arial" w:hAnsi="Arial" w:cs="Arial"/>
          <w:b/>
          <w:bCs/>
          <w:color w:val="000000"/>
          <w:sz w:val="20"/>
          <w:szCs w:val="20"/>
        </w:rPr>
        <w:t>CI</w:t>
      </w:r>
      <w:r w:rsidRPr="00EA22F0">
        <w:rPr>
          <w:rFonts w:ascii="Arial" w:hAnsi="Arial" w:cs="Arial"/>
          <w:color w:val="000000"/>
          <w:sz w:val="20"/>
          <w:szCs w:val="20"/>
        </w:rPr>
        <w:t>) pipelines using tools like Jenkins, Travis CI, or Azure DevOps, automating test execution and feedback loops to ensure code quality and stability in Python codebases.</w:t>
      </w:r>
    </w:p>
    <w:p w14:paraId="5295257E" w14:textId="4DDBFBD5" w:rsidR="00C80DBE" w:rsidRDefault="00C80DBE"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C80DBE">
        <w:rPr>
          <w:rFonts w:ascii="Arial" w:hAnsi="Arial" w:cs="Arial"/>
          <w:b/>
          <w:bCs/>
          <w:color w:val="000000"/>
          <w:sz w:val="20"/>
          <w:szCs w:val="20"/>
        </w:rPr>
        <w:t>Built user-friendly healthcare dashboards</w:t>
      </w:r>
      <w:r w:rsidRPr="00C80DBE">
        <w:rPr>
          <w:rFonts w:ascii="Arial" w:hAnsi="Arial" w:cs="Arial"/>
          <w:color w:val="000000"/>
          <w:sz w:val="20"/>
          <w:szCs w:val="20"/>
        </w:rPr>
        <w:t xml:space="preserve"> with React and D3, enabling clinicians and administrators to visualize patient data, drug coverage, and utilization trends.</w:t>
      </w:r>
    </w:p>
    <w:p w14:paraId="20A232A2" w14:textId="4042827F" w:rsid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 xml:space="preserve">Designed and developed Web services using </w:t>
      </w:r>
      <w:r w:rsidRPr="003053D5">
        <w:rPr>
          <w:rFonts w:ascii="Arial" w:hAnsi="Arial" w:cs="Arial"/>
          <w:b/>
          <w:bCs/>
          <w:color w:val="000000"/>
          <w:sz w:val="20"/>
          <w:szCs w:val="20"/>
        </w:rPr>
        <w:t>XML and jQuery</w:t>
      </w:r>
      <w:r w:rsidRPr="00853AB9">
        <w:rPr>
          <w:rFonts w:ascii="Arial" w:hAnsi="Arial" w:cs="Arial"/>
          <w:color w:val="000000"/>
          <w:sz w:val="20"/>
          <w:szCs w:val="20"/>
        </w:rPr>
        <w:t>.</w:t>
      </w:r>
      <w:r>
        <w:rPr>
          <w:rFonts w:ascii="Arial" w:hAnsi="Arial" w:cs="Arial"/>
          <w:color w:val="000000"/>
          <w:sz w:val="20"/>
          <w:szCs w:val="20"/>
        </w:rPr>
        <w:t xml:space="preserve"> </w:t>
      </w:r>
      <w:r w:rsidRPr="00853AB9">
        <w:rPr>
          <w:rFonts w:ascii="Arial" w:hAnsi="Arial" w:cs="Arial"/>
          <w:color w:val="000000"/>
          <w:sz w:val="20"/>
          <w:szCs w:val="20"/>
        </w:rPr>
        <w:t>Improved performance by using more modularized approach and using more in-built methods.</w:t>
      </w:r>
    </w:p>
    <w:p w14:paraId="633B0B82" w14:textId="0E9C0AE3" w:rsidR="00646065" w:rsidRDefault="00646065"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646065">
        <w:rPr>
          <w:rFonts w:ascii="Arial" w:hAnsi="Arial" w:cs="Arial"/>
          <w:color w:val="000000"/>
          <w:sz w:val="20"/>
          <w:szCs w:val="20"/>
        </w:rPr>
        <w:lastRenderedPageBreak/>
        <w:t xml:space="preserve">Implemented release management practices in </w:t>
      </w:r>
      <w:r w:rsidRPr="00646065">
        <w:rPr>
          <w:rFonts w:ascii="Arial" w:hAnsi="Arial" w:cs="Arial"/>
          <w:b/>
          <w:bCs/>
          <w:color w:val="000000"/>
          <w:sz w:val="20"/>
          <w:szCs w:val="20"/>
        </w:rPr>
        <w:t>Azure DevOps</w:t>
      </w:r>
      <w:r w:rsidRPr="00646065">
        <w:rPr>
          <w:rFonts w:ascii="Arial" w:hAnsi="Arial" w:cs="Arial"/>
          <w:color w:val="000000"/>
          <w:sz w:val="20"/>
          <w:szCs w:val="20"/>
        </w:rPr>
        <w:t>, including deployment strategies like blue-green deployments and canary releases, to minimize downtime and risk during production deployments of Python services.</w:t>
      </w:r>
    </w:p>
    <w:p w14:paraId="66601504" w14:textId="0400CF1C" w:rsidR="00EA22F0" w:rsidRPr="00853AB9" w:rsidRDefault="00EA22F0"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EA22F0">
        <w:rPr>
          <w:rFonts w:ascii="Arial" w:hAnsi="Arial" w:cs="Arial"/>
          <w:color w:val="000000"/>
          <w:sz w:val="20"/>
          <w:szCs w:val="20"/>
        </w:rPr>
        <w:t xml:space="preserve">Utilized </w:t>
      </w:r>
      <w:r w:rsidRPr="00EA22F0">
        <w:rPr>
          <w:rFonts w:ascii="Arial" w:hAnsi="Arial" w:cs="Arial"/>
          <w:b/>
          <w:bCs/>
          <w:color w:val="000000"/>
          <w:sz w:val="20"/>
          <w:szCs w:val="20"/>
        </w:rPr>
        <w:t>Google Cloud Datastore</w:t>
      </w:r>
      <w:r w:rsidRPr="00EA22F0">
        <w:rPr>
          <w:rFonts w:ascii="Arial" w:hAnsi="Arial" w:cs="Arial"/>
          <w:color w:val="000000"/>
          <w:sz w:val="20"/>
          <w:szCs w:val="20"/>
        </w:rPr>
        <w:t xml:space="preserve"> and </w:t>
      </w:r>
      <w:r w:rsidRPr="00EA22F0">
        <w:rPr>
          <w:rFonts w:ascii="Arial" w:hAnsi="Arial" w:cs="Arial"/>
          <w:b/>
          <w:bCs/>
          <w:color w:val="000000"/>
          <w:sz w:val="20"/>
          <w:szCs w:val="20"/>
        </w:rPr>
        <w:t>BigQuery</w:t>
      </w:r>
      <w:r w:rsidRPr="00EA22F0">
        <w:rPr>
          <w:rFonts w:ascii="Arial" w:hAnsi="Arial" w:cs="Arial"/>
          <w:color w:val="000000"/>
          <w:sz w:val="20"/>
          <w:szCs w:val="20"/>
        </w:rPr>
        <w:t xml:space="preserve"> for data storage and analytics, implementing robust data pipelines and performing data analysis to derive actionable insights and drive informed decision-making within Python-based projects.</w:t>
      </w:r>
    </w:p>
    <w:p w14:paraId="097D2C6C" w14:textId="77777777" w:rsidR="00853AB9" w:rsidRPr="003053D5"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053D5">
        <w:rPr>
          <w:rFonts w:ascii="Arial" w:hAnsi="Arial" w:cs="Arial"/>
          <w:color w:val="000000"/>
          <w:sz w:val="20"/>
          <w:szCs w:val="20"/>
        </w:rPr>
        <w:t xml:space="preserve">Built various graphs for business decision making using </w:t>
      </w:r>
      <w:r w:rsidRPr="003053D5">
        <w:rPr>
          <w:rFonts w:ascii="Arial" w:hAnsi="Arial" w:cs="Arial"/>
          <w:b/>
          <w:bCs/>
          <w:color w:val="000000"/>
          <w:sz w:val="20"/>
          <w:szCs w:val="20"/>
        </w:rPr>
        <w:t>Python matplotlib library</w:t>
      </w:r>
      <w:r w:rsidRPr="003053D5">
        <w:rPr>
          <w:rFonts w:ascii="Arial" w:hAnsi="Arial" w:cs="Arial"/>
          <w:color w:val="000000"/>
          <w:sz w:val="20"/>
          <w:szCs w:val="20"/>
        </w:rPr>
        <w:t>. Used NumPy for Numerical analysis for Insurance premium.</w:t>
      </w:r>
    </w:p>
    <w:p w14:paraId="221DEE39" w14:textId="77777777" w:rsidR="00853AB9" w:rsidRPr="003053D5"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053D5">
        <w:rPr>
          <w:rFonts w:ascii="Arial" w:hAnsi="Arial" w:cs="Arial"/>
          <w:color w:val="000000"/>
          <w:sz w:val="20"/>
          <w:szCs w:val="20"/>
        </w:rPr>
        <w:t xml:space="preserve">Worked on ETL Migration services by developing and deploying </w:t>
      </w:r>
      <w:r w:rsidRPr="003053D5">
        <w:rPr>
          <w:rFonts w:ascii="Arial" w:hAnsi="Arial" w:cs="Arial"/>
          <w:b/>
          <w:bCs/>
          <w:color w:val="000000"/>
          <w:sz w:val="20"/>
          <w:szCs w:val="20"/>
        </w:rPr>
        <w:t>AWS Lambda</w:t>
      </w:r>
      <w:r w:rsidRPr="003053D5">
        <w:rPr>
          <w:rFonts w:ascii="Arial" w:hAnsi="Arial" w:cs="Arial"/>
          <w:color w:val="000000"/>
          <w:sz w:val="20"/>
          <w:szCs w:val="20"/>
        </w:rPr>
        <w:t xml:space="preserve"> functions for generating a</w:t>
      </w:r>
      <w:r w:rsidR="003053D5">
        <w:rPr>
          <w:rFonts w:ascii="Arial" w:hAnsi="Arial" w:cs="Arial"/>
          <w:color w:val="000000"/>
          <w:sz w:val="20"/>
          <w:szCs w:val="20"/>
        </w:rPr>
        <w:t xml:space="preserve"> </w:t>
      </w:r>
      <w:r w:rsidRPr="003053D5">
        <w:rPr>
          <w:rFonts w:ascii="Arial" w:hAnsi="Arial" w:cs="Arial"/>
          <w:color w:val="000000"/>
          <w:sz w:val="20"/>
          <w:szCs w:val="20"/>
        </w:rPr>
        <w:t>serverless data pipeline which can be written to Glue Catalog and can be queried from Athena.</w:t>
      </w:r>
    </w:p>
    <w:p w14:paraId="7148C304" w14:textId="77777777" w:rsidR="00853AB9" w:rsidRPr="00853AB9"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Created data pipelines for different events to load the data from DynamoDB to AWS S3 bucket and then into</w:t>
      </w:r>
    </w:p>
    <w:p w14:paraId="0F6E6725" w14:textId="77777777" w:rsidR="00853AB9" w:rsidRDefault="00853AB9" w:rsidP="003053D5">
      <w:pPr>
        <w:pStyle w:val="ListParagraph"/>
        <w:numPr>
          <w:ilvl w:val="0"/>
          <w:numId w:val="0"/>
        </w:numPr>
        <w:tabs>
          <w:tab w:val="clear" w:pos="9360"/>
          <w:tab w:val="left" w:pos="360"/>
        </w:tabs>
        <w:suppressAutoHyphens/>
        <w:spacing w:before="0" w:after="0"/>
        <w:ind w:left="360" w:right="540"/>
        <w:contextualSpacing/>
        <w:jc w:val="both"/>
        <w:rPr>
          <w:rFonts w:ascii="Arial" w:hAnsi="Arial" w:cs="Arial"/>
          <w:color w:val="000000"/>
          <w:sz w:val="20"/>
          <w:szCs w:val="20"/>
        </w:rPr>
      </w:pPr>
      <w:r w:rsidRPr="00853AB9">
        <w:rPr>
          <w:rFonts w:ascii="Arial" w:hAnsi="Arial" w:cs="Arial"/>
          <w:color w:val="000000"/>
          <w:sz w:val="20"/>
          <w:szCs w:val="20"/>
        </w:rPr>
        <w:t>HDFS location</w:t>
      </w:r>
    </w:p>
    <w:p w14:paraId="0B76B2D3" w14:textId="77777777" w:rsidR="005D5D80" w:rsidRDefault="005D5D80" w:rsidP="003053D5">
      <w:pPr>
        <w:spacing w:before="0" w:after="0"/>
        <w:ind w:left="360" w:right="540"/>
        <w:contextualSpacing/>
        <w:jc w:val="both"/>
        <w:rPr>
          <w:rFonts w:ascii="Arial" w:hAnsi="Arial" w:cs="Arial"/>
          <w:b/>
          <w:color w:val="000000"/>
          <w:sz w:val="20"/>
          <w:szCs w:val="20"/>
        </w:rPr>
      </w:pPr>
    </w:p>
    <w:p w14:paraId="19779F21" w14:textId="6D8B6741" w:rsidR="003053D5" w:rsidRDefault="003053D5" w:rsidP="003053D5">
      <w:pPr>
        <w:spacing w:before="0" w:after="0"/>
        <w:ind w:left="360" w:right="540"/>
        <w:contextualSpacing/>
        <w:jc w:val="both"/>
        <w:rPr>
          <w:rFonts w:ascii="Arial" w:hAnsi="Arial" w:cs="Arial"/>
          <w:color w:val="000000"/>
          <w:sz w:val="20"/>
          <w:szCs w:val="20"/>
        </w:rPr>
      </w:pPr>
      <w:r w:rsidRPr="005176A8">
        <w:rPr>
          <w:rFonts w:ascii="Arial" w:hAnsi="Arial" w:cs="Arial"/>
          <w:b/>
          <w:color w:val="000000"/>
          <w:sz w:val="20"/>
          <w:szCs w:val="20"/>
        </w:rPr>
        <w:t xml:space="preserve">Environment: </w:t>
      </w:r>
      <w:r w:rsidRPr="005176A8">
        <w:rPr>
          <w:rFonts w:ascii="Arial" w:hAnsi="Arial" w:cs="Arial"/>
          <w:color w:val="000000"/>
          <w:sz w:val="20"/>
          <w:szCs w:val="20"/>
        </w:rPr>
        <w:t xml:space="preserve">Python, Django, </w:t>
      </w:r>
      <w:r>
        <w:rPr>
          <w:rFonts w:ascii="Arial" w:hAnsi="Arial" w:cs="Arial"/>
          <w:color w:val="000000"/>
          <w:sz w:val="20"/>
          <w:szCs w:val="20"/>
        </w:rPr>
        <w:t>ETL</w:t>
      </w:r>
      <w:r w:rsidRPr="005176A8">
        <w:rPr>
          <w:rFonts w:ascii="Arial" w:hAnsi="Arial" w:cs="Arial"/>
          <w:color w:val="000000"/>
          <w:sz w:val="20"/>
          <w:szCs w:val="20"/>
        </w:rPr>
        <w:t xml:space="preserve">, JQuery, JSON, JavaScript, PostgreSQL, T-SQL, MongoDB, SoapUI, Oracle </w:t>
      </w:r>
      <w:r w:rsidR="00A02ABE" w:rsidRPr="005176A8">
        <w:rPr>
          <w:rFonts w:ascii="Arial" w:hAnsi="Arial" w:cs="Arial"/>
          <w:color w:val="000000"/>
          <w:sz w:val="20"/>
          <w:szCs w:val="20"/>
        </w:rPr>
        <w:t>11</w:t>
      </w:r>
      <w:r w:rsidR="00A02ABE">
        <w:rPr>
          <w:rFonts w:ascii="Arial" w:hAnsi="Arial" w:cs="Arial"/>
          <w:color w:val="000000"/>
          <w:sz w:val="20"/>
          <w:szCs w:val="20"/>
        </w:rPr>
        <w:t>g</w:t>
      </w:r>
      <w:r w:rsidRPr="005176A8">
        <w:rPr>
          <w:rFonts w:ascii="Arial" w:hAnsi="Arial" w:cs="Arial"/>
          <w:color w:val="000000"/>
          <w:sz w:val="20"/>
          <w:szCs w:val="20"/>
        </w:rPr>
        <w:t>/10i, MySQL, Amazon AWS S3, JIRA</w:t>
      </w:r>
      <w:r>
        <w:rPr>
          <w:rFonts w:ascii="Arial" w:hAnsi="Arial" w:cs="Arial"/>
          <w:color w:val="000000"/>
          <w:sz w:val="20"/>
          <w:szCs w:val="20"/>
        </w:rPr>
        <w:t>.</w:t>
      </w:r>
    </w:p>
    <w:p w14:paraId="1D2080AB" w14:textId="77777777" w:rsidR="003053D5" w:rsidRPr="005176A8" w:rsidRDefault="003053D5" w:rsidP="003053D5">
      <w:pPr>
        <w:spacing w:before="0" w:after="0"/>
        <w:ind w:left="360" w:right="540"/>
        <w:contextualSpacing/>
        <w:jc w:val="both"/>
        <w:rPr>
          <w:rFonts w:ascii="Arial" w:hAnsi="Arial" w:cs="Arial"/>
          <w:color w:val="000000"/>
          <w:sz w:val="20"/>
          <w:szCs w:val="20"/>
        </w:rPr>
      </w:pPr>
    </w:p>
    <w:p w14:paraId="0082CB64" w14:textId="77777777" w:rsidR="003708BD" w:rsidRDefault="003708BD" w:rsidP="003053D5">
      <w:pPr>
        <w:tabs>
          <w:tab w:val="clear" w:pos="9360"/>
          <w:tab w:val="right" w:pos="10260"/>
        </w:tabs>
        <w:spacing w:before="0" w:after="0"/>
        <w:ind w:right="540"/>
        <w:contextualSpacing/>
        <w:rPr>
          <w:rFonts w:ascii="Arial" w:hAnsi="Arial" w:cs="Arial"/>
          <w:b/>
          <w:color w:val="000000"/>
          <w:sz w:val="20"/>
          <w:szCs w:val="20"/>
        </w:rPr>
      </w:pPr>
    </w:p>
    <w:p w14:paraId="02F4E522" w14:textId="4830503B" w:rsidR="003053D5" w:rsidRPr="005176A8" w:rsidRDefault="003053D5" w:rsidP="003053D5">
      <w:pPr>
        <w:tabs>
          <w:tab w:val="clear" w:pos="9360"/>
          <w:tab w:val="right" w:pos="10260"/>
        </w:tabs>
        <w:spacing w:before="0" w:after="0"/>
        <w:ind w:right="540"/>
        <w:contextualSpacing/>
        <w:rPr>
          <w:rFonts w:ascii="Arial" w:hAnsi="Arial" w:cs="Arial"/>
          <w:b/>
          <w:iCs/>
          <w:position w:val="1"/>
          <w:sz w:val="20"/>
          <w:szCs w:val="20"/>
        </w:rPr>
      </w:pPr>
      <w:r w:rsidRPr="005176A8">
        <w:rPr>
          <w:rFonts w:ascii="Arial" w:hAnsi="Arial" w:cs="Arial"/>
          <w:b/>
          <w:color w:val="000000"/>
          <w:sz w:val="20"/>
          <w:szCs w:val="20"/>
        </w:rPr>
        <w:t xml:space="preserve">Client: </w:t>
      </w:r>
      <w:r>
        <w:rPr>
          <w:rFonts w:ascii="Arial" w:hAnsi="Arial" w:cs="Arial"/>
          <w:b/>
          <w:iCs/>
          <w:position w:val="1"/>
          <w:sz w:val="20"/>
          <w:szCs w:val="20"/>
        </w:rPr>
        <w:t>Aeropostale Inc, Lyndhurst NJ</w:t>
      </w:r>
      <w:r w:rsidRPr="005176A8">
        <w:rPr>
          <w:rFonts w:ascii="Arial" w:hAnsi="Arial" w:cs="Arial"/>
          <w:b/>
          <w:iCs/>
          <w:position w:val="1"/>
          <w:sz w:val="20"/>
          <w:szCs w:val="20"/>
        </w:rPr>
        <w:tab/>
      </w:r>
      <w:r>
        <w:rPr>
          <w:rFonts w:ascii="Arial" w:hAnsi="Arial" w:cs="Arial"/>
          <w:b/>
          <w:iCs/>
          <w:position w:val="1"/>
          <w:sz w:val="20"/>
          <w:szCs w:val="20"/>
        </w:rPr>
        <w:t xml:space="preserve"> Jun</w:t>
      </w:r>
      <w:r w:rsidRPr="005176A8">
        <w:rPr>
          <w:rFonts w:ascii="Arial" w:hAnsi="Arial" w:cs="Arial"/>
          <w:b/>
          <w:iCs/>
          <w:position w:val="1"/>
          <w:sz w:val="20"/>
          <w:szCs w:val="20"/>
        </w:rPr>
        <w:t xml:space="preserve"> 201</w:t>
      </w:r>
      <w:r>
        <w:rPr>
          <w:rFonts w:ascii="Arial" w:hAnsi="Arial" w:cs="Arial"/>
          <w:b/>
          <w:iCs/>
          <w:position w:val="1"/>
          <w:sz w:val="20"/>
          <w:szCs w:val="20"/>
        </w:rPr>
        <w:t>2</w:t>
      </w:r>
      <w:r w:rsidRPr="005176A8">
        <w:rPr>
          <w:rFonts w:ascii="Arial" w:hAnsi="Arial" w:cs="Arial"/>
          <w:b/>
          <w:iCs/>
          <w:position w:val="1"/>
          <w:sz w:val="20"/>
          <w:szCs w:val="20"/>
        </w:rPr>
        <w:t xml:space="preserve"> </w:t>
      </w:r>
      <w:r>
        <w:rPr>
          <w:rFonts w:ascii="Arial" w:hAnsi="Arial" w:cs="Arial"/>
          <w:b/>
          <w:iCs/>
          <w:position w:val="1"/>
          <w:sz w:val="20"/>
          <w:szCs w:val="20"/>
        </w:rPr>
        <w:t>–</w:t>
      </w:r>
      <w:r w:rsidRPr="005176A8">
        <w:rPr>
          <w:rFonts w:ascii="Arial" w:hAnsi="Arial" w:cs="Arial"/>
          <w:b/>
          <w:iCs/>
          <w:position w:val="1"/>
          <w:sz w:val="20"/>
          <w:szCs w:val="20"/>
        </w:rPr>
        <w:t xml:space="preserve"> </w:t>
      </w:r>
      <w:r>
        <w:rPr>
          <w:rFonts w:ascii="Arial" w:hAnsi="Arial" w:cs="Arial"/>
          <w:b/>
          <w:iCs/>
          <w:position w:val="1"/>
          <w:sz w:val="20"/>
          <w:szCs w:val="20"/>
        </w:rPr>
        <w:t xml:space="preserve">Apr </w:t>
      </w:r>
      <w:r w:rsidRPr="005176A8">
        <w:rPr>
          <w:rFonts w:ascii="Arial" w:hAnsi="Arial" w:cs="Arial"/>
          <w:b/>
          <w:iCs/>
          <w:position w:val="1"/>
          <w:sz w:val="20"/>
          <w:szCs w:val="20"/>
        </w:rPr>
        <w:t>201</w:t>
      </w:r>
      <w:r>
        <w:rPr>
          <w:rFonts w:ascii="Arial" w:hAnsi="Arial" w:cs="Arial"/>
          <w:b/>
          <w:iCs/>
          <w:position w:val="1"/>
          <w:sz w:val="20"/>
          <w:szCs w:val="20"/>
        </w:rPr>
        <w:t>4</w:t>
      </w:r>
    </w:p>
    <w:p w14:paraId="080707FF" w14:textId="77777777" w:rsidR="003053D5" w:rsidRPr="005176A8" w:rsidRDefault="003053D5" w:rsidP="003053D5">
      <w:pPr>
        <w:spacing w:before="0" w:after="0"/>
        <w:ind w:right="540"/>
        <w:contextualSpacing/>
        <w:rPr>
          <w:rFonts w:ascii="Arial" w:hAnsi="Arial" w:cs="Arial"/>
          <w:color w:val="000000"/>
          <w:sz w:val="20"/>
          <w:szCs w:val="20"/>
        </w:rPr>
      </w:pPr>
      <w:r w:rsidRPr="005176A8">
        <w:rPr>
          <w:rFonts w:ascii="Arial" w:hAnsi="Arial" w:cs="Arial"/>
          <w:b/>
          <w:iCs/>
          <w:position w:val="1"/>
          <w:sz w:val="20"/>
          <w:szCs w:val="20"/>
        </w:rPr>
        <w:t>Role: Python Developer</w:t>
      </w:r>
      <w:r w:rsidRPr="005176A8">
        <w:rPr>
          <w:rFonts w:ascii="Arial" w:hAnsi="Arial" w:cs="Arial"/>
          <w:color w:val="000000"/>
          <w:sz w:val="20"/>
          <w:szCs w:val="20"/>
        </w:rPr>
        <w:t xml:space="preserve">        </w:t>
      </w:r>
    </w:p>
    <w:p w14:paraId="1067F610" w14:textId="77777777" w:rsidR="005D5D80" w:rsidRDefault="005D5D80" w:rsidP="003053D5">
      <w:pPr>
        <w:spacing w:before="0" w:after="0"/>
        <w:ind w:right="540"/>
        <w:contextualSpacing/>
        <w:rPr>
          <w:rFonts w:ascii="Arial" w:hAnsi="Arial" w:cs="Arial"/>
          <w:b/>
          <w:color w:val="000000"/>
          <w:sz w:val="20"/>
          <w:szCs w:val="20"/>
        </w:rPr>
      </w:pPr>
    </w:p>
    <w:p w14:paraId="10CA6F6C" w14:textId="3B824A44" w:rsidR="003053D5" w:rsidRDefault="003053D5" w:rsidP="003053D5">
      <w:pPr>
        <w:spacing w:before="0" w:after="0"/>
        <w:ind w:right="540"/>
        <w:contextualSpacing/>
        <w:rPr>
          <w:rFonts w:ascii="Arial" w:hAnsi="Arial" w:cs="Arial"/>
          <w:b/>
          <w:color w:val="000000"/>
          <w:sz w:val="20"/>
          <w:szCs w:val="20"/>
        </w:rPr>
      </w:pPr>
      <w:r w:rsidRPr="005176A8">
        <w:rPr>
          <w:rFonts w:ascii="Arial" w:hAnsi="Arial" w:cs="Arial"/>
          <w:b/>
          <w:color w:val="000000"/>
          <w:sz w:val="20"/>
          <w:szCs w:val="20"/>
        </w:rPr>
        <w:t>Responsibilities:</w:t>
      </w:r>
    </w:p>
    <w:p w14:paraId="356E9647" w14:textId="79413C7C" w:rsidR="00853AB9" w:rsidRPr="006B032E" w:rsidRDefault="00853AB9" w:rsidP="006B032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853AB9">
        <w:rPr>
          <w:rFonts w:ascii="Arial" w:hAnsi="Arial" w:cs="Arial"/>
          <w:color w:val="000000"/>
          <w:sz w:val="20"/>
          <w:szCs w:val="20"/>
        </w:rPr>
        <w:t>Developed Map Reduce/Spark Python modules for amp</w:t>
      </w:r>
      <w:r w:rsidR="006B032E">
        <w:rPr>
          <w:rFonts w:ascii="Arial" w:hAnsi="Arial" w:cs="Arial"/>
          <w:color w:val="000000"/>
          <w:sz w:val="20"/>
          <w:szCs w:val="20"/>
        </w:rPr>
        <w:t>,</w:t>
      </w:r>
      <w:r w:rsidRPr="00853AB9">
        <w:rPr>
          <w:rFonts w:ascii="Arial" w:hAnsi="Arial" w:cs="Arial"/>
          <w:color w:val="000000"/>
          <w:sz w:val="20"/>
          <w:szCs w:val="20"/>
        </w:rPr>
        <w:t xml:space="preserve"> predictive analytics in Hadoop on</w:t>
      </w:r>
      <w:r w:rsidR="006B032E">
        <w:rPr>
          <w:rFonts w:ascii="Arial" w:hAnsi="Arial" w:cs="Arial"/>
          <w:color w:val="000000"/>
          <w:sz w:val="20"/>
          <w:szCs w:val="20"/>
        </w:rPr>
        <w:t xml:space="preserve"> </w:t>
      </w:r>
      <w:r w:rsidRPr="006B032E">
        <w:rPr>
          <w:rFonts w:ascii="Arial" w:hAnsi="Arial" w:cs="Arial"/>
          <w:color w:val="000000"/>
          <w:sz w:val="20"/>
          <w:szCs w:val="20"/>
        </w:rPr>
        <w:t>AWS. Implemented a Python-based distributed random forest via Python streaming.</w:t>
      </w:r>
    </w:p>
    <w:p w14:paraId="6E87E8F9" w14:textId="77777777" w:rsidR="00853AB9" w:rsidRPr="003053D5"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3053D5">
        <w:rPr>
          <w:rFonts w:ascii="Arial" w:hAnsi="Arial" w:cs="Arial"/>
          <w:color w:val="000000"/>
          <w:sz w:val="20"/>
          <w:szCs w:val="20"/>
        </w:rPr>
        <w:t>Analyzing and visualizing the data by using Matplotlib and seaborn libraries in Python.</w:t>
      </w:r>
      <w:r w:rsidR="003053D5" w:rsidRPr="003053D5">
        <w:rPr>
          <w:rFonts w:ascii="Arial" w:hAnsi="Arial" w:cs="Arial"/>
          <w:color w:val="000000"/>
          <w:sz w:val="20"/>
          <w:szCs w:val="20"/>
        </w:rPr>
        <w:t xml:space="preserve"> </w:t>
      </w:r>
      <w:r w:rsidRPr="003053D5">
        <w:rPr>
          <w:rFonts w:ascii="Arial" w:hAnsi="Arial" w:cs="Arial"/>
          <w:color w:val="000000"/>
          <w:sz w:val="20"/>
          <w:szCs w:val="20"/>
        </w:rPr>
        <w:t>Processed the Raw data from CSV files in to organized form by applying Data Cleaning techniques using</w:t>
      </w:r>
      <w:r w:rsidR="003053D5" w:rsidRPr="003053D5">
        <w:rPr>
          <w:rFonts w:ascii="Arial" w:hAnsi="Arial" w:cs="Arial"/>
          <w:color w:val="000000"/>
          <w:sz w:val="20"/>
          <w:szCs w:val="20"/>
        </w:rPr>
        <w:t xml:space="preserve"> </w:t>
      </w:r>
      <w:r w:rsidRPr="003053D5">
        <w:rPr>
          <w:rFonts w:ascii="Arial" w:hAnsi="Arial" w:cs="Arial"/>
          <w:color w:val="000000"/>
          <w:sz w:val="20"/>
          <w:szCs w:val="20"/>
        </w:rPr>
        <w:t>Pandas and NumPy.</w:t>
      </w:r>
    </w:p>
    <w:p w14:paraId="6F0187B9" w14:textId="77777777" w:rsidR="00853AB9" w:rsidRPr="005176A8" w:rsidRDefault="00853AB9" w:rsidP="00807E1E">
      <w:pPr>
        <w:pStyle w:val="ListParagraph"/>
        <w:numPr>
          <w:ilvl w:val="0"/>
          <w:numId w:val="8"/>
        </w:numPr>
        <w:tabs>
          <w:tab w:val="clear" w:pos="9360"/>
          <w:tab w:val="left" w:pos="360"/>
        </w:tabs>
        <w:suppressAutoHyphens/>
        <w:spacing w:before="0" w:after="0"/>
        <w:ind w:right="540"/>
        <w:contextualSpacing/>
        <w:jc w:val="both"/>
        <w:rPr>
          <w:rFonts w:ascii="Arial" w:hAnsi="Arial" w:cs="Arial"/>
          <w:color w:val="000000"/>
          <w:sz w:val="20"/>
          <w:szCs w:val="20"/>
        </w:rPr>
      </w:pPr>
      <w:r w:rsidRPr="005176A8">
        <w:rPr>
          <w:rFonts w:ascii="Arial" w:hAnsi="Arial" w:cs="Arial"/>
          <w:color w:val="000000"/>
          <w:sz w:val="20"/>
          <w:szCs w:val="20"/>
        </w:rPr>
        <w:t>Documented the design documents using Class Diagrams and Sequence Diagrams using IBM Rational rose.</w:t>
      </w:r>
    </w:p>
    <w:p w14:paraId="28C0BA5F" w14:textId="77777777" w:rsidR="00853AB9" w:rsidRPr="005176A8" w:rsidRDefault="00853AB9" w:rsidP="00807E1E">
      <w:pPr>
        <w:pStyle w:val="NoSpacing"/>
        <w:numPr>
          <w:ilvl w:val="0"/>
          <w:numId w:val="8"/>
        </w:numPr>
        <w:ind w:right="540"/>
        <w:jc w:val="both"/>
        <w:rPr>
          <w:rFonts w:ascii="Arial" w:hAnsi="Arial" w:cs="Arial"/>
          <w:color w:val="000000"/>
          <w:sz w:val="20"/>
          <w:szCs w:val="20"/>
        </w:rPr>
      </w:pPr>
      <w:r w:rsidRPr="005176A8">
        <w:rPr>
          <w:rFonts w:ascii="Arial" w:hAnsi="Arial" w:cs="Arial"/>
          <w:color w:val="000000"/>
          <w:sz w:val="20"/>
          <w:szCs w:val="20"/>
        </w:rPr>
        <w:t xml:space="preserve">Used </w:t>
      </w:r>
      <w:r w:rsidRPr="005176A8">
        <w:rPr>
          <w:rFonts w:ascii="Arial" w:hAnsi="Arial" w:cs="Arial"/>
          <w:b/>
          <w:color w:val="000000"/>
          <w:sz w:val="20"/>
          <w:szCs w:val="20"/>
        </w:rPr>
        <w:t>Python scripts</w:t>
      </w:r>
      <w:r w:rsidRPr="005176A8">
        <w:rPr>
          <w:rFonts w:ascii="Arial" w:hAnsi="Arial" w:cs="Arial"/>
          <w:color w:val="000000"/>
          <w:sz w:val="20"/>
          <w:szCs w:val="20"/>
        </w:rPr>
        <w:t xml:space="preserve"> language on </w:t>
      </w:r>
      <w:r w:rsidRPr="005176A8">
        <w:rPr>
          <w:rFonts w:ascii="Arial" w:hAnsi="Arial" w:cs="Arial"/>
          <w:b/>
          <w:color w:val="000000"/>
          <w:sz w:val="20"/>
          <w:szCs w:val="20"/>
        </w:rPr>
        <w:t>LAMP</w:t>
      </w:r>
      <w:r w:rsidRPr="005176A8">
        <w:rPr>
          <w:rFonts w:ascii="Arial" w:hAnsi="Arial" w:cs="Arial"/>
          <w:color w:val="000000"/>
          <w:sz w:val="20"/>
          <w:szCs w:val="20"/>
        </w:rPr>
        <w:t xml:space="preserve"> Server to develop web-application with </w:t>
      </w:r>
      <w:r w:rsidRPr="005176A8">
        <w:rPr>
          <w:rFonts w:ascii="Arial" w:hAnsi="Arial" w:cs="Arial"/>
          <w:b/>
          <w:color w:val="000000"/>
          <w:sz w:val="20"/>
          <w:szCs w:val="20"/>
        </w:rPr>
        <w:t>MySQL</w:t>
      </w:r>
      <w:r w:rsidRPr="005176A8">
        <w:rPr>
          <w:rFonts w:ascii="Arial" w:hAnsi="Arial" w:cs="Arial"/>
          <w:color w:val="000000"/>
          <w:sz w:val="20"/>
          <w:szCs w:val="20"/>
        </w:rPr>
        <w:t xml:space="preserve"> as the database.</w:t>
      </w:r>
    </w:p>
    <w:p w14:paraId="04BA933A" w14:textId="77777777" w:rsidR="00853AB9" w:rsidRDefault="00853AB9" w:rsidP="00807E1E">
      <w:pPr>
        <w:pStyle w:val="NoSpacing"/>
        <w:numPr>
          <w:ilvl w:val="0"/>
          <w:numId w:val="8"/>
        </w:numPr>
        <w:ind w:right="540"/>
        <w:jc w:val="both"/>
        <w:rPr>
          <w:rFonts w:ascii="Arial" w:hAnsi="Arial" w:cs="Arial"/>
          <w:color w:val="000000"/>
          <w:sz w:val="20"/>
          <w:szCs w:val="20"/>
        </w:rPr>
      </w:pPr>
      <w:r w:rsidRPr="005176A8">
        <w:rPr>
          <w:rFonts w:ascii="Arial" w:hAnsi="Arial" w:cs="Arial"/>
          <w:color w:val="000000"/>
          <w:sz w:val="20"/>
          <w:szCs w:val="20"/>
        </w:rPr>
        <w:t xml:space="preserve">Used Python libraries like beautiful soup, matplotlib, PyTest, Tweepy, urllib2. </w:t>
      </w:r>
    </w:p>
    <w:p w14:paraId="0F302215" w14:textId="6BC5CCDD" w:rsidR="00646065" w:rsidRPr="005176A8" w:rsidRDefault="00646065" w:rsidP="00807E1E">
      <w:pPr>
        <w:pStyle w:val="NoSpacing"/>
        <w:numPr>
          <w:ilvl w:val="0"/>
          <w:numId w:val="8"/>
        </w:numPr>
        <w:ind w:right="540"/>
        <w:jc w:val="both"/>
        <w:rPr>
          <w:rFonts w:ascii="Arial" w:hAnsi="Arial" w:cs="Arial"/>
          <w:color w:val="000000"/>
          <w:sz w:val="20"/>
          <w:szCs w:val="20"/>
        </w:rPr>
      </w:pPr>
      <w:r w:rsidRPr="00646065">
        <w:rPr>
          <w:rFonts w:ascii="Arial" w:hAnsi="Arial" w:cs="Arial"/>
          <w:color w:val="000000"/>
          <w:sz w:val="20"/>
          <w:szCs w:val="20"/>
        </w:rPr>
        <w:t xml:space="preserve">Designed and implemented custom Python workflows and scripts for </w:t>
      </w:r>
      <w:r w:rsidRPr="00646065">
        <w:rPr>
          <w:rFonts w:ascii="Arial" w:hAnsi="Arial" w:cs="Arial"/>
          <w:b/>
          <w:bCs/>
          <w:color w:val="000000"/>
          <w:sz w:val="20"/>
          <w:szCs w:val="20"/>
        </w:rPr>
        <w:t>AEM</w:t>
      </w:r>
      <w:r w:rsidRPr="00646065">
        <w:rPr>
          <w:rFonts w:ascii="Arial" w:hAnsi="Arial" w:cs="Arial"/>
          <w:color w:val="000000"/>
          <w:sz w:val="20"/>
          <w:szCs w:val="20"/>
        </w:rPr>
        <w:t xml:space="preserve"> administration tasks, such as user management, asset migration, and workflow automation, optimizing content authoring and management processes within AEM environments.</w:t>
      </w:r>
    </w:p>
    <w:p w14:paraId="04AEBAD7" w14:textId="77777777" w:rsidR="00853AB9" w:rsidRDefault="00853AB9" w:rsidP="00807E1E">
      <w:pPr>
        <w:pStyle w:val="NoSpacing"/>
        <w:numPr>
          <w:ilvl w:val="0"/>
          <w:numId w:val="8"/>
        </w:numPr>
        <w:ind w:right="540"/>
        <w:jc w:val="both"/>
        <w:rPr>
          <w:rFonts w:ascii="Arial" w:hAnsi="Arial" w:cs="Arial"/>
          <w:color w:val="000000"/>
          <w:sz w:val="20"/>
          <w:szCs w:val="20"/>
        </w:rPr>
      </w:pPr>
      <w:r w:rsidRPr="005176A8">
        <w:rPr>
          <w:rFonts w:ascii="Arial" w:hAnsi="Arial" w:cs="Arial"/>
          <w:color w:val="000000"/>
          <w:sz w:val="20"/>
          <w:szCs w:val="20"/>
        </w:rPr>
        <w:t xml:space="preserve">Utilized </w:t>
      </w:r>
      <w:r w:rsidRPr="005176A8">
        <w:rPr>
          <w:rFonts w:ascii="Arial" w:hAnsi="Arial" w:cs="Arial"/>
          <w:b/>
          <w:color w:val="000000"/>
          <w:sz w:val="20"/>
          <w:szCs w:val="20"/>
        </w:rPr>
        <w:t>CherryPy</w:t>
      </w:r>
      <w:r w:rsidRPr="005176A8">
        <w:rPr>
          <w:rFonts w:ascii="Arial" w:hAnsi="Arial" w:cs="Arial"/>
          <w:color w:val="000000"/>
          <w:sz w:val="20"/>
          <w:szCs w:val="20"/>
        </w:rPr>
        <w:t xml:space="preserve"> coupled with </w:t>
      </w:r>
      <w:r w:rsidRPr="005176A8">
        <w:rPr>
          <w:rFonts w:ascii="Arial" w:hAnsi="Arial" w:cs="Arial"/>
          <w:b/>
          <w:color w:val="000000"/>
          <w:sz w:val="20"/>
          <w:szCs w:val="20"/>
        </w:rPr>
        <w:t>Nginx</w:t>
      </w:r>
      <w:r w:rsidRPr="005176A8">
        <w:rPr>
          <w:rFonts w:ascii="Arial" w:hAnsi="Arial" w:cs="Arial"/>
          <w:color w:val="000000"/>
          <w:sz w:val="20"/>
          <w:szCs w:val="20"/>
        </w:rPr>
        <w:t xml:space="preserve"> to serve Python </w:t>
      </w:r>
      <w:r w:rsidRPr="005176A8">
        <w:rPr>
          <w:rFonts w:ascii="Arial" w:hAnsi="Arial" w:cs="Arial"/>
          <w:b/>
          <w:color w:val="000000"/>
          <w:sz w:val="20"/>
          <w:szCs w:val="20"/>
        </w:rPr>
        <w:t>WSGI</w:t>
      </w:r>
      <w:r w:rsidRPr="005176A8">
        <w:rPr>
          <w:rFonts w:ascii="Arial" w:hAnsi="Arial" w:cs="Arial"/>
          <w:color w:val="000000"/>
          <w:sz w:val="20"/>
          <w:szCs w:val="20"/>
        </w:rPr>
        <w:t xml:space="preserve"> based applications.</w:t>
      </w:r>
    </w:p>
    <w:p w14:paraId="22EFD0A1" w14:textId="2F2E1C8C" w:rsidR="00EA22F0" w:rsidRPr="005176A8" w:rsidRDefault="00EA22F0" w:rsidP="00807E1E">
      <w:pPr>
        <w:pStyle w:val="NoSpacing"/>
        <w:numPr>
          <w:ilvl w:val="0"/>
          <w:numId w:val="8"/>
        </w:numPr>
        <w:ind w:right="540"/>
        <w:jc w:val="both"/>
        <w:rPr>
          <w:rFonts w:ascii="Arial" w:hAnsi="Arial" w:cs="Arial"/>
          <w:color w:val="000000"/>
          <w:sz w:val="20"/>
          <w:szCs w:val="20"/>
        </w:rPr>
      </w:pPr>
      <w:r w:rsidRPr="00EA22F0">
        <w:rPr>
          <w:rFonts w:ascii="Arial" w:hAnsi="Arial" w:cs="Arial"/>
          <w:color w:val="000000"/>
          <w:sz w:val="20"/>
          <w:szCs w:val="20"/>
        </w:rPr>
        <w:t xml:space="preserve">Implemented serverless architectures using </w:t>
      </w:r>
      <w:r w:rsidRPr="00EA22F0">
        <w:rPr>
          <w:rFonts w:ascii="Arial" w:hAnsi="Arial" w:cs="Arial"/>
          <w:b/>
          <w:bCs/>
          <w:color w:val="000000"/>
          <w:sz w:val="20"/>
          <w:szCs w:val="20"/>
        </w:rPr>
        <w:t>Google Cloud Functions</w:t>
      </w:r>
      <w:r w:rsidRPr="00EA22F0">
        <w:rPr>
          <w:rFonts w:ascii="Arial" w:hAnsi="Arial" w:cs="Arial"/>
          <w:color w:val="000000"/>
          <w:sz w:val="20"/>
          <w:szCs w:val="20"/>
        </w:rPr>
        <w:t xml:space="preserve"> and Cloud Run, enabling event-driven and scalable Python microservices for handling asynchronous tasks and API endpoints.</w:t>
      </w:r>
    </w:p>
    <w:p w14:paraId="3E42885F" w14:textId="77777777" w:rsidR="00853AB9" w:rsidRPr="005176A8" w:rsidRDefault="00853AB9" w:rsidP="00807E1E">
      <w:pPr>
        <w:pStyle w:val="NoSpacing"/>
        <w:numPr>
          <w:ilvl w:val="0"/>
          <w:numId w:val="8"/>
        </w:numPr>
        <w:ind w:right="540"/>
        <w:jc w:val="both"/>
        <w:rPr>
          <w:rFonts w:ascii="Arial" w:hAnsi="Arial" w:cs="Arial"/>
          <w:color w:val="000000"/>
          <w:sz w:val="20"/>
          <w:szCs w:val="20"/>
        </w:rPr>
      </w:pPr>
      <w:r w:rsidRPr="005176A8">
        <w:rPr>
          <w:rFonts w:ascii="Arial" w:hAnsi="Arial" w:cs="Arial"/>
          <w:color w:val="000000"/>
          <w:sz w:val="20"/>
          <w:szCs w:val="20"/>
        </w:rPr>
        <w:t xml:space="preserve">Designed and maintained databases using Python and developed Python based </w:t>
      </w:r>
      <w:r w:rsidRPr="005176A8">
        <w:rPr>
          <w:rFonts w:ascii="Arial" w:hAnsi="Arial" w:cs="Arial"/>
          <w:b/>
          <w:color w:val="000000"/>
          <w:sz w:val="20"/>
          <w:szCs w:val="20"/>
        </w:rPr>
        <w:t>API</w:t>
      </w:r>
      <w:r w:rsidRPr="005176A8">
        <w:rPr>
          <w:rFonts w:ascii="Arial" w:hAnsi="Arial" w:cs="Arial"/>
          <w:color w:val="000000"/>
          <w:sz w:val="20"/>
          <w:szCs w:val="20"/>
        </w:rPr>
        <w:t xml:space="preserve"> (RESTful Web Service) using </w:t>
      </w:r>
      <w:r w:rsidRPr="005176A8">
        <w:rPr>
          <w:rFonts w:ascii="Arial" w:hAnsi="Arial" w:cs="Arial"/>
          <w:b/>
          <w:color w:val="000000"/>
          <w:sz w:val="20"/>
          <w:szCs w:val="20"/>
        </w:rPr>
        <w:t>Flask</w:t>
      </w:r>
      <w:r w:rsidRPr="005176A8">
        <w:rPr>
          <w:rFonts w:ascii="Arial" w:hAnsi="Arial" w:cs="Arial"/>
          <w:color w:val="000000"/>
          <w:sz w:val="20"/>
          <w:szCs w:val="20"/>
        </w:rPr>
        <w:t>-</w:t>
      </w:r>
      <w:r w:rsidRPr="005176A8">
        <w:rPr>
          <w:rFonts w:ascii="Arial" w:hAnsi="Arial" w:cs="Arial"/>
          <w:b/>
          <w:color w:val="000000"/>
          <w:sz w:val="20"/>
          <w:szCs w:val="20"/>
        </w:rPr>
        <w:t>SQLAlchemy</w:t>
      </w:r>
      <w:r w:rsidRPr="005176A8">
        <w:rPr>
          <w:rFonts w:ascii="Arial" w:hAnsi="Arial" w:cs="Arial"/>
          <w:color w:val="000000"/>
          <w:sz w:val="20"/>
          <w:szCs w:val="20"/>
        </w:rPr>
        <w:t xml:space="preserve"> with </w:t>
      </w:r>
      <w:r w:rsidRPr="005176A8">
        <w:rPr>
          <w:rFonts w:ascii="Arial" w:hAnsi="Arial" w:cs="Arial"/>
          <w:b/>
          <w:color w:val="000000"/>
          <w:sz w:val="20"/>
          <w:szCs w:val="20"/>
        </w:rPr>
        <w:t>Oracle database.</w:t>
      </w:r>
      <w:r w:rsidRPr="005176A8">
        <w:rPr>
          <w:rFonts w:ascii="Arial" w:hAnsi="Arial" w:cs="Arial"/>
          <w:color w:val="000000"/>
          <w:sz w:val="20"/>
          <w:szCs w:val="20"/>
        </w:rPr>
        <w:t xml:space="preserve"> </w:t>
      </w:r>
    </w:p>
    <w:p w14:paraId="19767C2E" w14:textId="77777777" w:rsidR="00853AB9" w:rsidRPr="005176A8" w:rsidRDefault="00853AB9" w:rsidP="00807E1E">
      <w:pPr>
        <w:pStyle w:val="ListParagraph"/>
        <w:numPr>
          <w:ilvl w:val="0"/>
          <w:numId w:val="8"/>
        </w:numPr>
        <w:tabs>
          <w:tab w:val="clear" w:pos="9360"/>
        </w:tabs>
        <w:spacing w:before="0" w:after="0"/>
        <w:ind w:right="540"/>
        <w:contextualSpacing/>
        <w:jc w:val="both"/>
        <w:rPr>
          <w:rFonts w:ascii="Arial" w:eastAsia="Times New Roman" w:hAnsi="Arial" w:cs="Arial"/>
          <w:noProof/>
          <w:color w:val="000000"/>
          <w:sz w:val="20"/>
          <w:szCs w:val="20"/>
        </w:rPr>
      </w:pPr>
      <w:r w:rsidRPr="005176A8">
        <w:rPr>
          <w:rFonts w:ascii="Arial" w:hAnsi="Arial" w:cs="Arial"/>
          <w:color w:val="000000"/>
          <w:sz w:val="20"/>
          <w:szCs w:val="20"/>
          <w:shd w:val="clear" w:color="auto" w:fill="FFFFFF"/>
        </w:rPr>
        <w:t xml:space="preserve">Extensively used </w:t>
      </w:r>
      <w:r w:rsidRPr="005176A8">
        <w:rPr>
          <w:rFonts w:ascii="Arial" w:hAnsi="Arial" w:cs="Arial"/>
          <w:b/>
          <w:bCs/>
          <w:color w:val="000000"/>
          <w:sz w:val="20"/>
          <w:szCs w:val="20"/>
          <w:shd w:val="clear" w:color="auto" w:fill="FFFFFF"/>
        </w:rPr>
        <w:t xml:space="preserve">XML </w:t>
      </w:r>
      <w:r w:rsidRPr="005176A8">
        <w:rPr>
          <w:rFonts w:ascii="Arial" w:hAnsi="Arial" w:cs="Arial"/>
          <w:color w:val="000000"/>
          <w:sz w:val="20"/>
          <w:szCs w:val="20"/>
          <w:shd w:val="clear" w:color="auto" w:fill="FFFFFF"/>
        </w:rPr>
        <w:t xml:space="preserve">and </w:t>
      </w:r>
      <w:r w:rsidRPr="005176A8">
        <w:rPr>
          <w:rFonts w:ascii="Arial" w:hAnsi="Arial" w:cs="Arial"/>
          <w:b/>
          <w:bCs/>
          <w:color w:val="000000"/>
          <w:sz w:val="20"/>
          <w:szCs w:val="20"/>
          <w:shd w:val="clear" w:color="auto" w:fill="FFFFFF"/>
        </w:rPr>
        <w:t>RESTful</w:t>
      </w:r>
      <w:r w:rsidRPr="005176A8">
        <w:rPr>
          <w:rFonts w:ascii="Arial" w:hAnsi="Arial" w:cs="Arial"/>
          <w:color w:val="000000"/>
          <w:sz w:val="20"/>
          <w:szCs w:val="20"/>
          <w:shd w:val="clear" w:color="auto" w:fill="FFFFFF"/>
        </w:rPr>
        <w:t xml:space="preserve"> Web Services to retrieve and send data from different applications.</w:t>
      </w:r>
    </w:p>
    <w:p w14:paraId="7186B81D" w14:textId="77777777" w:rsidR="00853AB9" w:rsidRDefault="00853AB9" w:rsidP="00807E1E">
      <w:pPr>
        <w:pStyle w:val="ListParagraph"/>
        <w:numPr>
          <w:ilvl w:val="0"/>
          <w:numId w:val="8"/>
        </w:numPr>
        <w:tabs>
          <w:tab w:val="clear" w:pos="9360"/>
        </w:tabs>
        <w:spacing w:before="0" w:after="0"/>
        <w:ind w:right="540"/>
        <w:contextualSpacing/>
        <w:jc w:val="both"/>
        <w:rPr>
          <w:rFonts w:ascii="Arial" w:hAnsi="Arial" w:cs="Arial"/>
          <w:sz w:val="20"/>
          <w:szCs w:val="20"/>
        </w:rPr>
      </w:pPr>
      <w:r w:rsidRPr="005176A8">
        <w:rPr>
          <w:rFonts w:ascii="Arial" w:hAnsi="Arial" w:cs="Arial"/>
          <w:sz w:val="20"/>
          <w:szCs w:val="20"/>
        </w:rPr>
        <w:t xml:space="preserve">Used </w:t>
      </w:r>
      <w:r w:rsidRPr="005176A8">
        <w:rPr>
          <w:rFonts w:ascii="Arial" w:hAnsi="Arial" w:cs="Arial"/>
          <w:b/>
          <w:sz w:val="20"/>
          <w:szCs w:val="20"/>
        </w:rPr>
        <w:t>CVS</w:t>
      </w:r>
      <w:r w:rsidRPr="005176A8">
        <w:rPr>
          <w:rFonts w:ascii="Arial" w:hAnsi="Arial" w:cs="Arial"/>
          <w:sz w:val="20"/>
          <w:szCs w:val="20"/>
        </w:rPr>
        <w:t xml:space="preserve"> as a version control software.</w:t>
      </w:r>
    </w:p>
    <w:p w14:paraId="362AD87B" w14:textId="07AAC389" w:rsidR="00EA22F0" w:rsidRPr="005176A8" w:rsidRDefault="00EA22F0" w:rsidP="00807E1E">
      <w:pPr>
        <w:pStyle w:val="ListParagraph"/>
        <w:numPr>
          <w:ilvl w:val="0"/>
          <w:numId w:val="8"/>
        </w:numPr>
        <w:tabs>
          <w:tab w:val="clear" w:pos="9360"/>
        </w:tabs>
        <w:spacing w:before="0" w:after="0"/>
        <w:ind w:right="540"/>
        <w:contextualSpacing/>
        <w:jc w:val="both"/>
        <w:rPr>
          <w:rStyle w:val="apple-style-span"/>
          <w:rFonts w:ascii="Arial" w:hAnsi="Arial" w:cs="Arial"/>
          <w:sz w:val="20"/>
          <w:szCs w:val="20"/>
        </w:rPr>
      </w:pPr>
      <w:r w:rsidRPr="00EA22F0">
        <w:rPr>
          <w:rStyle w:val="apple-style-span"/>
          <w:rFonts w:ascii="Arial" w:hAnsi="Arial" w:cs="Arial"/>
          <w:sz w:val="20"/>
          <w:szCs w:val="20"/>
        </w:rPr>
        <w:t xml:space="preserve">Configured and managed </w:t>
      </w:r>
      <w:r w:rsidRPr="00EA22F0">
        <w:rPr>
          <w:rStyle w:val="apple-style-span"/>
          <w:rFonts w:ascii="Arial" w:hAnsi="Arial" w:cs="Arial"/>
          <w:b/>
          <w:bCs/>
          <w:sz w:val="20"/>
          <w:szCs w:val="20"/>
        </w:rPr>
        <w:t>Azure DevOps</w:t>
      </w:r>
      <w:r w:rsidRPr="00EA22F0">
        <w:rPr>
          <w:rStyle w:val="apple-style-span"/>
          <w:rFonts w:ascii="Arial" w:hAnsi="Arial" w:cs="Arial"/>
          <w:sz w:val="20"/>
          <w:szCs w:val="20"/>
        </w:rPr>
        <w:t xml:space="preserve"> pipelines for Python projects, integrating version control, build, test, and release processes to streamline software development lifecycle and ensure code quality and deployment reliability.</w:t>
      </w:r>
    </w:p>
    <w:p w14:paraId="64BCED7A" w14:textId="7939C609" w:rsidR="00853AB9" w:rsidRPr="005176A8" w:rsidRDefault="00853AB9" w:rsidP="00807E1E">
      <w:pPr>
        <w:pStyle w:val="ListParagraph"/>
        <w:numPr>
          <w:ilvl w:val="0"/>
          <w:numId w:val="8"/>
        </w:numPr>
        <w:tabs>
          <w:tab w:val="clear" w:pos="9360"/>
        </w:tabs>
        <w:spacing w:before="0" w:after="0"/>
        <w:ind w:right="540"/>
        <w:contextualSpacing/>
        <w:jc w:val="both"/>
        <w:textAlignment w:val="baseline"/>
        <w:rPr>
          <w:rFonts w:ascii="Arial" w:eastAsia="Times New Roman" w:hAnsi="Arial" w:cs="Arial"/>
          <w:color w:val="000000"/>
          <w:sz w:val="20"/>
          <w:szCs w:val="20"/>
        </w:rPr>
      </w:pPr>
      <w:r w:rsidRPr="005176A8">
        <w:rPr>
          <w:rFonts w:ascii="Arial" w:eastAsia="Times New Roman" w:hAnsi="Arial" w:cs="Arial"/>
          <w:color w:val="000000"/>
          <w:sz w:val="20"/>
          <w:szCs w:val="20"/>
        </w:rPr>
        <w:t>Involved in optimizing the python program by following best practices with different Data structures that best enhances the performance of application.</w:t>
      </w:r>
    </w:p>
    <w:p w14:paraId="3EEF4679" w14:textId="77777777" w:rsidR="00853AB9" w:rsidRPr="005176A8" w:rsidRDefault="00853AB9" w:rsidP="00807E1E">
      <w:pPr>
        <w:pStyle w:val="NoSpacing"/>
        <w:numPr>
          <w:ilvl w:val="0"/>
          <w:numId w:val="8"/>
        </w:numPr>
        <w:ind w:right="540"/>
        <w:jc w:val="both"/>
        <w:rPr>
          <w:rFonts w:ascii="Arial" w:hAnsi="Arial" w:cs="Arial"/>
          <w:color w:val="000000"/>
          <w:sz w:val="20"/>
          <w:szCs w:val="20"/>
        </w:rPr>
      </w:pPr>
      <w:r w:rsidRPr="005176A8">
        <w:rPr>
          <w:rFonts w:ascii="Arial" w:hAnsi="Arial" w:cs="Arial"/>
          <w:color w:val="000000"/>
          <w:sz w:val="20"/>
          <w:szCs w:val="20"/>
        </w:rPr>
        <w:t xml:space="preserve">Created Several </w:t>
      </w:r>
      <w:r w:rsidRPr="005176A8">
        <w:rPr>
          <w:rFonts w:ascii="Arial" w:hAnsi="Arial" w:cs="Arial"/>
          <w:b/>
          <w:bCs/>
          <w:color w:val="000000"/>
          <w:sz w:val="20"/>
          <w:szCs w:val="20"/>
        </w:rPr>
        <w:t>XML Schemas</w:t>
      </w:r>
      <w:r w:rsidRPr="005176A8">
        <w:rPr>
          <w:rFonts w:ascii="Arial" w:hAnsi="Arial" w:cs="Arial"/>
          <w:color w:val="000000"/>
          <w:sz w:val="20"/>
          <w:szCs w:val="20"/>
        </w:rPr>
        <w:t xml:space="preserve"> and Developed Stored </w:t>
      </w:r>
      <w:r w:rsidRPr="005176A8">
        <w:rPr>
          <w:rFonts w:ascii="Arial" w:hAnsi="Arial" w:cs="Arial"/>
          <w:b/>
          <w:bCs/>
          <w:color w:val="000000"/>
          <w:sz w:val="20"/>
          <w:szCs w:val="20"/>
        </w:rPr>
        <w:t>PL/SQL</w:t>
      </w:r>
      <w:r w:rsidRPr="005176A8">
        <w:rPr>
          <w:rFonts w:ascii="Arial" w:hAnsi="Arial" w:cs="Arial"/>
          <w:color w:val="000000"/>
          <w:sz w:val="20"/>
          <w:szCs w:val="20"/>
        </w:rPr>
        <w:t xml:space="preserve"> Procedures and Packages to automatically create and drop table indexes.</w:t>
      </w:r>
    </w:p>
    <w:p w14:paraId="7C6F7209" w14:textId="77777777" w:rsidR="00853AB9" w:rsidRPr="005176A8" w:rsidRDefault="00853AB9" w:rsidP="00807E1E">
      <w:pPr>
        <w:pStyle w:val="NoSpacing"/>
        <w:numPr>
          <w:ilvl w:val="0"/>
          <w:numId w:val="8"/>
        </w:numPr>
        <w:ind w:right="540"/>
        <w:jc w:val="both"/>
        <w:rPr>
          <w:rFonts w:ascii="Arial" w:hAnsi="Arial" w:cs="Arial"/>
          <w:color w:val="000000"/>
          <w:sz w:val="20"/>
          <w:szCs w:val="20"/>
        </w:rPr>
      </w:pPr>
      <w:r w:rsidRPr="005176A8">
        <w:rPr>
          <w:rFonts w:ascii="Arial" w:hAnsi="Arial" w:cs="Arial"/>
          <w:color w:val="000000"/>
          <w:sz w:val="20"/>
          <w:szCs w:val="20"/>
        </w:rPr>
        <w:t xml:space="preserve">Experience in creating test cases using </w:t>
      </w:r>
      <w:r w:rsidRPr="005176A8">
        <w:rPr>
          <w:rFonts w:ascii="Arial" w:hAnsi="Arial" w:cs="Arial"/>
          <w:b/>
          <w:color w:val="000000"/>
          <w:sz w:val="20"/>
          <w:szCs w:val="20"/>
        </w:rPr>
        <w:t>PyUnit</w:t>
      </w:r>
      <w:r w:rsidRPr="005176A8">
        <w:rPr>
          <w:rFonts w:ascii="Arial" w:hAnsi="Arial" w:cs="Arial"/>
          <w:color w:val="000000"/>
          <w:sz w:val="20"/>
          <w:szCs w:val="20"/>
        </w:rPr>
        <w:t xml:space="preserve"> framework and used fiddler as logging tool to get detailed report of traffic between clients.</w:t>
      </w:r>
    </w:p>
    <w:p w14:paraId="5A76BA8E" w14:textId="77777777" w:rsidR="00853AB9" w:rsidRPr="005176A8" w:rsidRDefault="00853AB9" w:rsidP="00807E1E">
      <w:pPr>
        <w:pStyle w:val="NoSpacing"/>
        <w:numPr>
          <w:ilvl w:val="0"/>
          <w:numId w:val="8"/>
        </w:numPr>
        <w:ind w:right="540"/>
        <w:jc w:val="both"/>
        <w:rPr>
          <w:rFonts w:ascii="Arial" w:hAnsi="Arial" w:cs="Arial"/>
          <w:color w:val="000000"/>
          <w:sz w:val="20"/>
          <w:szCs w:val="20"/>
        </w:rPr>
      </w:pPr>
      <w:r w:rsidRPr="005176A8">
        <w:rPr>
          <w:rFonts w:ascii="Arial" w:hAnsi="Arial" w:cs="Arial"/>
          <w:color w:val="000000"/>
          <w:sz w:val="20"/>
          <w:szCs w:val="20"/>
        </w:rPr>
        <w:t xml:space="preserve">Involved in doing </w:t>
      </w:r>
      <w:r w:rsidRPr="005176A8">
        <w:rPr>
          <w:rFonts w:ascii="Arial" w:hAnsi="Arial" w:cs="Arial"/>
          <w:b/>
          <w:color w:val="000000"/>
          <w:sz w:val="20"/>
          <w:szCs w:val="20"/>
        </w:rPr>
        <w:t>AGILE</w:t>
      </w:r>
      <w:r w:rsidRPr="005176A8">
        <w:rPr>
          <w:rFonts w:ascii="Arial" w:hAnsi="Arial" w:cs="Arial"/>
          <w:color w:val="000000"/>
          <w:sz w:val="20"/>
          <w:szCs w:val="20"/>
        </w:rPr>
        <w:t xml:space="preserve"> practices and planning of sprint attending daily agile meetings and </w:t>
      </w:r>
      <w:r w:rsidRPr="005176A8">
        <w:rPr>
          <w:rFonts w:ascii="Arial" w:hAnsi="Arial" w:cs="Arial"/>
          <w:b/>
          <w:color w:val="000000"/>
          <w:sz w:val="20"/>
          <w:szCs w:val="20"/>
        </w:rPr>
        <w:t>SPRINT</w:t>
      </w:r>
      <w:r w:rsidRPr="005176A8">
        <w:rPr>
          <w:rFonts w:ascii="Arial" w:hAnsi="Arial" w:cs="Arial"/>
          <w:color w:val="000000"/>
          <w:sz w:val="20"/>
          <w:szCs w:val="20"/>
        </w:rPr>
        <w:t xml:space="preserve"> meetings to produce quality deliverables within time.</w:t>
      </w:r>
    </w:p>
    <w:p w14:paraId="5A98A664" w14:textId="77777777" w:rsidR="00F21EA1" w:rsidRDefault="00F21EA1" w:rsidP="003053D5">
      <w:pPr>
        <w:spacing w:before="0" w:after="0"/>
        <w:ind w:right="540"/>
        <w:contextualSpacing/>
        <w:jc w:val="both"/>
        <w:rPr>
          <w:rFonts w:ascii="Arial" w:hAnsi="Arial" w:cs="Arial"/>
          <w:b/>
          <w:color w:val="000000"/>
          <w:sz w:val="20"/>
          <w:szCs w:val="20"/>
        </w:rPr>
      </w:pPr>
    </w:p>
    <w:p w14:paraId="17DFBA05" w14:textId="66E42CD4" w:rsidR="00CF1B6C" w:rsidRDefault="00853AB9" w:rsidP="003053D5">
      <w:pPr>
        <w:spacing w:before="0" w:after="0"/>
        <w:ind w:right="540"/>
        <w:contextualSpacing/>
        <w:jc w:val="both"/>
        <w:rPr>
          <w:rFonts w:ascii="Arial" w:hAnsi="Arial" w:cs="Arial"/>
          <w:color w:val="000000"/>
          <w:sz w:val="20"/>
          <w:szCs w:val="20"/>
        </w:rPr>
      </w:pPr>
      <w:r w:rsidRPr="005176A8">
        <w:rPr>
          <w:rFonts w:ascii="Arial" w:hAnsi="Arial" w:cs="Arial"/>
          <w:b/>
          <w:color w:val="000000"/>
          <w:sz w:val="20"/>
          <w:szCs w:val="20"/>
        </w:rPr>
        <w:t xml:space="preserve">Environment: </w:t>
      </w:r>
      <w:r w:rsidRPr="005176A8">
        <w:rPr>
          <w:rFonts w:ascii="Arial" w:hAnsi="Arial" w:cs="Arial"/>
          <w:color w:val="000000"/>
          <w:sz w:val="20"/>
          <w:szCs w:val="20"/>
        </w:rPr>
        <w:t>Python, Django, CherryPy, HTML, CSS, XML, Bootstrap, JQuery, JSON, JavaScript, SQLAlchemy, IBM Rational Rose, Oracle, MySQL, REST webservices, LAMP.</w:t>
      </w:r>
    </w:p>
    <w:p w14:paraId="7CF022E3" w14:textId="77777777" w:rsidR="00FE1134" w:rsidRDefault="00FE1134" w:rsidP="003053D5">
      <w:pPr>
        <w:spacing w:before="0" w:after="0"/>
        <w:ind w:right="540"/>
        <w:contextualSpacing/>
        <w:jc w:val="both"/>
        <w:rPr>
          <w:rFonts w:ascii="Arial" w:hAnsi="Arial" w:cs="Arial"/>
          <w:color w:val="000000"/>
          <w:sz w:val="20"/>
          <w:szCs w:val="20"/>
        </w:rPr>
      </w:pPr>
    </w:p>
    <w:p w14:paraId="23774CD6" w14:textId="1ED3F372" w:rsidR="00FE1134" w:rsidRDefault="00FE1134" w:rsidP="00FE1134">
      <w:pPr>
        <w:pStyle w:val="NoSpacing"/>
        <w:rPr>
          <w:rFonts w:ascii="Arial" w:hAnsi="Arial" w:cs="Arial"/>
          <w:sz w:val="20"/>
          <w:szCs w:val="20"/>
        </w:rPr>
      </w:pPr>
      <w:r>
        <w:rPr>
          <w:rFonts w:ascii="Arial" w:hAnsi="Arial" w:cs="Arial"/>
          <w:b/>
          <w:sz w:val="20"/>
          <w:szCs w:val="20"/>
        </w:rPr>
        <w:t>Education: -</w:t>
      </w:r>
      <w:r>
        <w:rPr>
          <w:rFonts w:ascii="Arial" w:hAnsi="Arial" w:cs="Arial"/>
          <w:sz w:val="20"/>
          <w:szCs w:val="20"/>
        </w:rPr>
        <w:t xml:space="preserve"> University of Phoenix ~ MBA 2009; </w:t>
      </w:r>
      <w:r w:rsidR="00E41FFF">
        <w:rPr>
          <w:rFonts w:ascii="Arial" w:hAnsi="Arial" w:cs="Arial"/>
          <w:sz w:val="20"/>
          <w:szCs w:val="20"/>
        </w:rPr>
        <w:t>bachelor’s in business administration</w:t>
      </w:r>
      <w:r>
        <w:rPr>
          <w:rFonts w:ascii="Arial" w:hAnsi="Arial" w:cs="Arial"/>
          <w:sz w:val="20"/>
          <w:szCs w:val="20"/>
        </w:rPr>
        <w:t xml:space="preserve"> 2006.</w:t>
      </w:r>
    </w:p>
    <w:p w14:paraId="7820C4FD" w14:textId="346F361C" w:rsidR="00CD6E72" w:rsidRPr="00CD6E72" w:rsidRDefault="00CD6E72" w:rsidP="00FE1134">
      <w:pPr>
        <w:pStyle w:val="NoSpacing"/>
        <w:rPr>
          <w:rFonts w:ascii="Arial" w:hAnsi="Arial" w:cs="Arial"/>
          <w:b/>
          <w:bCs/>
          <w:color w:val="000000"/>
          <w:sz w:val="20"/>
          <w:szCs w:val="20"/>
        </w:rPr>
      </w:pPr>
      <w:r w:rsidRPr="00CD6E72">
        <w:rPr>
          <w:rFonts w:ascii="Arial" w:hAnsi="Arial" w:cs="Arial"/>
          <w:b/>
          <w:bCs/>
          <w:sz w:val="20"/>
          <w:szCs w:val="20"/>
        </w:rPr>
        <w:t>Certification:</w:t>
      </w:r>
      <w:r>
        <w:rPr>
          <w:rFonts w:ascii="Arial" w:hAnsi="Arial" w:cs="Arial"/>
          <w:b/>
          <w:bCs/>
          <w:sz w:val="20"/>
          <w:szCs w:val="20"/>
        </w:rPr>
        <w:t xml:space="preserve"> </w:t>
      </w:r>
      <w:r w:rsidRPr="00CD6E72">
        <w:rPr>
          <w:rFonts w:ascii="Arial" w:hAnsi="Arial" w:cs="Arial"/>
          <w:sz w:val="20"/>
          <w:szCs w:val="20"/>
        </w:rPr>
        <w:t>AWS Certified Solutions Architect - Associate</w:t>
      </w:r>
    </w:p>
    <w:sectPr w:rsidR="00CD6E72" w:rsidRPr="00CD6E72" w:rsidSect="005C27B5">
      <w:footerReference w:type="default" r:id="rId14"/>
      <w:pgSz w:w="12240" w:h="15840"/>
      <w:pgMar w:top="567" w:right="720" w:bottom="720" w:left="720" w:header="720" w:footer="3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93BD7" w14:textId="77777777" w:rsidR="00155790" w:rsidRDefault="00155790" w:rsidP="00456927">
      <w:pPr>
        <w:spacing w:before="0" w:after="0"/>
      </w:pPr>
      <w:r>
        <w:separator/>
      </w:r>
    </w:p>
  </w:endnote>
  <w:endnote w:type="continuationSeparator" w:id="0">
    <w:p w14:paraId="60E87EC4" w14:textId="77777777" w:rsidR="00155790" w:rsidRDefault="00155790" w:rsidP="0045692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C2B1" w14:textId="77777777" w:rsidR="009206FF" w:rsidRDefault="00BB280D" w:rsidP="009206FF">
    <w:pPr>
      <w:pStyle w:val="Footer"/>
      <w:pBdr>
        <w:top w:val="single" w:sz="4" w:space="1" w:color="D9D9D9"/>
      </w:pBdr>
      <w:rPr>
        <w:b/>
        <w:bCs/>
      </w:rPr>
    </w:pPr>
    <w:r>
      <w:fldChar w:fldCharType="begin"/>
    </w:r>
    <w:r>
      <w:instrText xml:space="preserve"> PAGE   \* MERGEFORMAT </w:instrText>
    </w:r>
    <w:r>
      <w:fldChar w:fldCharType="separate"/>
    </w:r>
    <w:r w:rsidR="00B12D82" w:rsidRPr="00B12D82">
      <w:rPr>
        <w:b/>
        <w:bCs/>
        <w:noProof/>
      </w:rPr>
      <w:t>4</w:t>
    </w:r>
    <w:r>
      <w:rPr>
        <w:b/>
        <w:bCs/>
        <w:noProof/>
      </w:rPr>
      <w:fldChar w:fldCharType="end"/>
    </w:r>
    <w:r w:rsidR="009206FF">
      <w:rPr>
        <w:b/>
        <w:bCs/>
      </w:rPr>
      <w:t xml:space="preserve"> | </w:t>
    </w:r>
    <w:r w:rsidR="009206FF" w:rsidRPr="009206FF">
      <w:rPr>
        <w:color w:val="7F7F7F"/>
        <w:spacing w:val="60"/>
      </w:rPr>
      <w:t>Page</w:t>
    </w:r>
  </w:p>
  <w:p w14:paraId="4A62E6E1" w14:textId="77777777" w:rsidR="009206FF" w:rsidRDefault="00920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84F7" w14:textId="77777777" w:rsidR="00155790" w:rsidRDefault="00155790" w:rsidP="00456927">
      <w:pPr>
        <w:spacing w:before="0" w:after="0"/>
      </w:pPr>
      <w:r>
        <w:separator/>
      </w:r>
    </w:p>
  </w:footnote>
  <w:footnote w:type="continuationSeparator" w:id="0">
    <w:p w14:paraId="4BC2D18B" w14:textId="77777777" w:rsidR="00155790" w:rsidRDefault="00155790" w:rsidP="0045692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3E8E84"/>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cs="Symbol"/>
      </w:rPr>
    </w:lvl>
  </w:abstractNum>
  <w:abstractNum w:abstractNumId="2"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Wingdings" w:hint="default"/>
      </w:rPr>
    </w:lvl>
  </w:abstractNum>
  <w:abstractNum w:abstractNumId="3" w15:restartNumberingAfterBreak="0">
    <w:nsid w:val="00124E44"/>
    <w:multiLevelType w:val="multilevel"/>
    <w:tmpl w:val="AE3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57A21"/>
    <w:multiLevelType w:val="multilevel"/>
    <w:tmpl w:val="3ED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132220"/>
    <w:multiLevelType w:val="hybridMultilevel"/>
    <w:tmpl w:val="9DE00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034A27"/>
    <w:multiLevelType w:val="multilevel"/>
    <w:tmpl w:val="DB607D94"/>
    <w:styleLink w:val="BulletedList"/>
    <w:lvl w:ilvl="0">
      <w:start w:val="1"/>
      <w:numFmt w:val="bullet"/>
      <w:lvlText w:val=""/>
      <w:lvlJc w:val="left"/>
      <w:pPr>
        <w:ind w:left="720" w:hanging="360"/>
      </w:pPr>
      <w:rPr>
        <w:rFonts w:ascii="Wingdings" w:hAnsi="Wingdings"/>
        <w:sz w:val="1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E30783F"/>
    <w:multiLevelType w:val="multilevel"/>
    <w:tmpl w:val="A93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A43DB5"/>
    <w:multiLevelType w:val="multilevel"/>
    <w:tmpl w:val="344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FF4EB3"/>
    <w:multiLevelType w:val="hybridMultilevel"/>
    <w:tmpl w:val="C5363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B10AC"/>
    <w:multiLevelType w:val="hybridMultilevel"/>
    <w:tmpl w:val="ADBC9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1E1747"/>
    <w:multiLevelType w:val="hybridMultilevel"/>
    <w:tmpl w:val="9A60036C"/>
    <w:lvl w:ilvl="0" w:tplc="D5D25DE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627B0B"/>
    <w:multiLevelType w:val="multilevel"/>
    <w:tmpl w:val="61F0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FA3F95"/>
    <w:multiLevelType w:val="multilevel"/>
    <w:tmpl w:val="F46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74DED"/>
    <w:multiLevelType w:val="multilevel"/>
    <w:tmpl w:val="8D8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66BB1"/>
    <w:multiLevelType w:val="hybridMultilevel"/>
    <w:tmpl w:val="1AFEE202"/>
    <w:lvl w:ilvl="0" w:tplc="40E87958">
      <w:start w:val="1"/>
      <w:numFmt w:val="bullet"/>
      <w:pStyle w:val="detailswbullets1"/>
      <w:lvlText w:val=""/>
      <w:lvlJc w:val="left"/>
      <w:pPr>
        <w:tabs>
          <w:tab w:val="num" w:pos="720"/>
        </w:tabs>
        <w:ind w:left="720" w:hanging="245"/>
      </w:pPr>
      <w:rPr>
        <w:rFonts w:ascii="Symbol" w:hAnsi="Symbol" w:hint="default"/>
      </w:rPr>
    </w:lvl>
    <w:lvl w:ilvl="1" w:tplc="E0781BC0">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6031DE"/>
    <w:multiLevelType w:val="multilevel"/>
    <w:tmpl w:val="BC7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2233E0"/>
    <w:multiLevelType w:val="hybridMultilevel"/>
    <w:tmpl w:val="C60416C2"/>
    <w:lvl w:ilvl="0" w:tplc="579EA040">
      <w:start w:val="1"/>
      <w:numFmt w:val="bullet"/>
      <w:pStyle w:val="Style1"/>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07A3AE4"/>
    <w:multiLevelType w:val="multilevel"/>
    <w:tmpl w:val="0E1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5228E"/>
    <w:multiLevelType w:val="hybridMultilevel"/>
    <w:tmpl w:val="D22A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633413">
    <w:abstractNumId w:val="11"/>
  </w:num>
  <w:num w:numId="2" w16cid:durableId="283124404">
    <w:abstractNumId w:val="6"/>
  </w:num>
  <w:num w:numId="3" w16cid:durableId="578171531">
    <w:abstractNumId w:val="17"/>
  </w:num>
  <w:num w:numId="4" w16cid:durableId="1151749871">
    <w:abstractNumId w:val="15"/>
  </w:num>
  <w:num w:numId="5" w16cid:durableId="206336043">
    <w:abstractNumId w:val="0"/>
  </w:num>
  <w:num w:numId="6" w16cid:durableId="540240768">
    <w:abstractNumId w:val="5"/>
  </w:num>
  <w:num w:numId="7" w16cid:durableId="1754276133">
    <w:abstractNumId w:val="9"/>
  </w:num>
  <w:num w:numId="8" w16cid:durableId="637222077">
    <w:abstractNumId w:val="10"/>
  </w:num>
  <w:num w:numId="9" w16cid:durableId="1740202569">
    <w:abstractNumId w:val="19"/>
  </w:num>
  <w:num w:numId="10" w16cid:durableId="2055498493">
    <w:abstractNumId w:val="14"/>
  </w:num>
  <w:num w:numId="11" w16cid:durableId="1397121529">
    <w:abstractNumId w:val="13"/>
  </w:num>
  <w:num w:numId="12" w16cid:durableId="2139251720">
    <w:abstractNumId w:val="18"/>
  </w:num>
  <w:num w:numId="13" w16cid:durableId="1211504027">
    <w:abstractNumId w:val="3"/>
  </w:num>
  <w:num w:numId="14" w16cid:durableId="2093238945">
    <w:abstractNumId w:val="11"/>
  </w:num>
  <w:num w:numId="15" w16cid:durableId="1663270057">
    <w:abstractNumId w:val="11"/>
  </w:num>
  <w:num w:numId="16" w16cid:durableId="2084788183">
    <w:abstractNumId w:val="11"/>
  </w:num>
  <w:num w:numId="17" w16cid:durableId="118304637">
    <w:abstractNumId w:val="8"/>
  </w:num>
  <w:num w:numId="18" w16cid:durableId="718557807">
    <w:abstractNumId w:val="12"/>
  </w:num>
  <w:num w:numId="19" w16cid:durableId="1877425226">
    <w:abstractNumId w:val="4"/>
  </w:num>
  <w:num w:numId="20" w16cid:durableId="934897355">
    <w:abstractNumId w:val="7"/>
  </w:num>
  <w:num w:numId="21" w16cid:durableId="1395813301">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E39"/>
    <w:rsid w:val="000004A3"/>
    <w:rsid w:val="0000187B"/>
    <w:rsid w:val="0000389B"/>
    <w:rsid w:val="00007E3B"/>
    <w:rsid w:val="00010783"/>
    <w:rsid w:val="00010B7E"/>
    <w:rsid w:val="00011570"/>
    <w:rsid w:val="0001216D"/>
    <w:rsid w:val="000139B2"/>
    <w:rsid w:val="00020381"/>
    <w:rsid w:val="00023AE4"/>
    <w:rsid w:val="00023E84"/>
    <w:rsid w:val="000240D8"/>
    <w:rsid w:val="000269F0"/>
    <w:rsid w:val="000315F3"/>
    <w:rsid w:val="00032BA1"/>
    <w:rsid w:val="00033218"/>
    <w:rsid w:val="00033306"/>
    <w:rsid w:val="00034B29"/>
    <w:rsid w:val="00036018"/>
    <w:rsid w:val="0004414E"/>
    <w:rsid w:val="0004647A"/>
    <w:rsid w:val="00051834"/>
    <w:rsid w:val="00051A02"/>
    <w:rsid w:val="00053EA5"/>
    <w:rsid w:val="000563C5"/>
    <w:rsid w:val="000566B9"/>
    <w:rsid w:val="00057774"/>
    <w:rsid w:val="00057B7D"/>
    <w:rsid w:val="000622D0"/>
    <w:rsid w:val="0006413D"/>
    <w:rsid w:val="0006586D"/>
    <w:rsid w:val="000672D0"/>
    <w:rsid w:val="00067BDD"/>
    <w:rsid w:val="00067E8F"/>
    <w:rsid w:val="00070A70"/>
    <w:rsid w:val="00071042"/>
    <w:rsid w:val="000713C5"/>
    <w:rsid w:val="00071636"/>
    <w:rsid w:val="00073BEE"/>
    <w:rsid w:val="000759B9"/>
    <w:rsid w:val="00075FF8"/>
    <w:rsid w:val="00076B2A"/>
    <w:rsid w:val="0008030F"/>
    <w:rsid w:val="00081174"/>
    <w:rsid w:val="00081906"/>
    <w:rsid w:val="00083BC1"/>
    <w:rsid w:val="000859E9"/>
    <w:rsid w:val="000863B4"/>
    <w:rsid w:val="0008725C"/>
    <w:rsid w:val="00091CFA"/>
    <w:rsid w:val="00091FE1"/>
    <w:rsid w:val="000920B7"/>
    <w:rsid w:val="00092BF1"/>
    <w:rsid w:val="00092CF3"/>
    <w:rsid w:val="000937D5"/>
    <w:rsid w:val="00093942"/>
    <w:rsid w:val="00095A49"/>
    <w:rsid w:val="000A2A3E"/>
    <w:rsid w:val="000A46A5"/>
    <w:rsid w:val="000A6452"/>
    <w:rsid w:val="000B1486"/>
    <w:rsid w:val="000B2640"/>
    <w:rsid w:val="000B2C00"/>
    <w:rsid w:val="000B4490"/>
    <w:rsid w:val="000B7B4C"/>
    <w:rsid w:val="000C0001"/>
    <w:rsid w:val="000C083C"/>
    <w:rsid w:val="000C27A8"/>
    <w:rsid w:val="000C28E9"/>
    <w:rsid w:val="000C2D4A"/>
    <w:rsid w:val="000C577D"/>
    <w:rsid w:val="000D07C8"/>
    <w:rsid w:val="000D109F"/>
    <w:rsid w:val="000D14FD"/>
    <w:rsid w:val="000D5B99"/>
    <w:rsid w:val="000D6742"/>
    <w:rsid w:val="000D7850"/>
    <w:rsid w:val="000D7F14"/>
    <w:rsid w:val="000E0970"/>
    <w:rsid w:val="000E16EC"/>
    <w:rsid w:val="000E233D"/>
    <w:rsid w:val="000E2939"/>
    <w:rsid w:val="000E66C8"/>
    <w:rsid w:val="000E6958"/>
    <w:rsid w:val="000E6FEB"/>
    <w:rsid w:val="000E73FA"/>
    <w:rsid w:val="000E749D"/>
    <w:rsid w:val="000F120A"/>
    <w:rsid w:val="000F2D05"/>
    <w:rsid w:val="000F395E"/>
    <w:rsid w:val="000F4D9D"/>
    <w:rsid w:val="000F50A4"/>
    <w:rsid w:val="000F58B5"/>
    <w:rsid w:val="000F5914"/>
    <w:rsid w:val="000F7F92"/>
    <w:rsid w:val="00102D1B"/>
    <w:rsid w:val="0010381A"/>
    <w:rsid w:val="00103F53"/>
    <w:rsid w:val="00105099"/>
    <w:rsid w:val="001122EB"/>
    <w:rsid w:val="00113C8E"/>
    <w:rsid w:val="00116040"/>
    <w:rsid w:val="001166FA"/>
    <w:rsid w:val="00116D58"/>
    <w:rsid w:val="00120C1C"/>
    <w:rsid w:val="00121614"/>
    <w:rsid w:val="001243CA"/>
    <w:rsid w:val="001270F6"/>
    <w:rsid w:val="001271EF"/>
    <w:rsid w:val="001276A8"/>
    <w:rsid w:val="001277A2"/>
    <w:rsid w:val="00130614"/>
    <w:rsid w:val="00130D33"/>
    <w:rsid w:val="00132507"/>
    <w:rsid w:val="00133417"/>
    <w:rsid w:val="00135E36"/>
    <w:rsid w:val="00135ECA"/>
    <w:rsid w:val="00135F84"/>
    <w:rsid w:val="0013638B"/>
    <w:rsid w:val="001375E3"/>
    <w:rsid w:val="00137E97"/>
    <w:rsid w:val="0014100B"/>
    <w:rsid w:val="001425ED"/>
    <w:rsid w:val="00146780"/>
    <w:rsid w:val="001519A9"/>
    <w:rsid w:val="00151E5F"/>
    <w:rsid w:val="00155790"/>
    <w:rsid w:val="00156010"/>
    <w:rsid w:val="00157C55"/>
    <w:rsid w:val="00161661"/>
    <w:rsid w:val="00163B13"/>
    <w:rsid w:val="00165AA2"/>
    <w:rsid w:val="001660EB"/>
    <w:rsid w:val="0017366B"/>
    <w:rsid w:val="00175556"/>
    <w:rsid w:val="00176631"/>
    <w:rsid w:val="00180FB0"/>
    <w:rsid w:val="00182C7F"/>
    <w:rsid w:val="00184E07"/>
    <w:rsid w:val="0019143B"/>
    <w:rsid w:val="00195244"/>
    <w:rsid w:val="001954EC"/>
    <w:rsid w:val="001A0DBE"/>
    <w:rsid w:val="001A1161"/>
    <w:rsid w:val="001A25C3"/>
    <w:rsid w:val="001A38CA"/>
    <w:rsid w:val="001A660F"/>
    <w:rsid w:val="001A7163"/>
    <w:rsid w:val="001A77FC"/>
    <w:rsid w:val="001B02D3"/>
    <w:rsid w:val="001B1C88"/>
    <w:rsid w:val="001B3647"/>
    <w:rsid w:val="001B4303"/>
    <w:rsid w:val="001B5C48"/>
    <w:rsid w:val="001B6CE7"/>
    <w:rsid w:val="001B6F10"/>
    <w:rsid w:val="001B7ED8"/>
    <w:rsid w:val="001C17EA"/>
    <w:rsid w:val="001C38DD"/>
    <w:rsid w:val="001C5F71"/>
    <w:rsid w:val="001D31F0"/>
    <w:rsid w:val="001D5AC6"/>
    <w:rsid w:val="001D6AC0"/>
    <w:rsid w:val="001D703C"/>
    <w:rsid w:val="001E04EC"/>
    <w:rsid w:val="001E2130"/>
    <w:rsid w:val="001E29E8"/>
    <w:rsid w:val="001E52A1"/>
    <w:rsid w:val="001E695B"/>
    <w:rsid w:val="001F400A"/>
    <w:rsid w:val="001F4910"/>
    <w:rsid w:val="001F7E06"/>
    <w:rsid w:val="002023D3"/>
    <w:rsid w:val="0020417A"/>
    <w:rsid w:val="002045DA"/>
    <w:rsid w:val="0020584C"/>
    <w:rsid w:val="00213A61"/>
    <w:rsid w:val="00214E9B"/>
    <w:rsid w:val="0021514E"/>
    <w:rsid w:val="00217D58"/>
    <w:rsid w:val="002205BF"/>
    <w:rsid w:val="0022121B"/>
    <w:rsid w:val="00222356"/>
    <w:rsid w:val="00222DE6"/>
    <w:rsid w:val="002238DA"/>
    <w:rsid w:val="00224DD8"/>
    <w:rsid w:val="00225E87"/>
    <w:rsid w:val="00230900"/>
    <w:rsid w:val="00230D15"/>
    <w:rsid w:val="00232F21"/>
    <w:rsid w:val="00233F15"/>
    <w:rsid w:val="0024003E"/>
    <w:rsid w:val="0024294D"/>
    <w:rsid w:val="00242A63"/>
    <w:rsid w:val="0024326B"/>
    <w:rsid w:val="00244163"/>
    <w:rsid w:val="00245769"/>
    <w:rsid w:val="002514C6"/>
    <w:rsid w:val="00252DC6"/>
    <w:rsid w:val="002579C3"/>
    <w:rsid w:val="00257AE9"/>
    <w:rsid w:val="00257C88"/>
    <w:rsid w:val="00260045"/>
    <w:rsid w:val="00260ADD"/>
    <w:rsid w:val="00266662"/>
    <w:rsid w:val="00266724"/>
    <w:rsid w:val="0026714A"/>
    <w:rsid w:val="002674DE"/>
    <w:rsid w:val="0027462E"/>
    <w:rsid w:val="002749F3"/>
    <w:rsid w:val="00275409"/>
    <w:rsid w:val="00280BA1"/>
    <w:rsid w:val="00282C85"/>
    <w:rsid w:val="00283021"/>
    <w:rsid w:val="00285578"/>
    <w:rsid w:val="00286081"/>
    <w:rsid w:val="0028706E"/>
    <w:rsid w:val="0028787F"/>
    <w:rsid w:val="00290173"/>
    <w:rsid w:val="002916D1"/>
    <w:rsid w:val="00292880"/>
    <w:rsid w:val="002944F1"/>
    <w:rsid w:val="002A0928"/>
    <w:rsid w:val="002A161D"/>
    <w:rsid w:val="002A5EF3"/>
    <w:rsid w:val="002A7B35"/>
    <w:rsid w:val="002B2508"/>
    <w:rsid w:val="002B265D"/>
    <w:rsid w:val="002B3C09"/>
    <w:rsid w:val="002B3F37"/>
    <w:rsid w:val="002B546C"/>
    <w:rsid w:val="002B5E3E"/>
    <w:rsid w:val="002C622F"/>
    <w:rsid w:val="002C64BB"/>
    <w:rsid w:val="002C6684"/>
    <w:rsid w:val="002D20F2"/>
    <w:rsid w:val="002D2DD0"/>
    <w:rsid w:val="002D363B"/>
    <w:rsid w:val="002D468D"/>
    <w:rsid w:val="002D4ADE"/>
    <w:rsid w:val="002D7DF3"/>
    <w:rsid w:val="002E19CC"/>
    <w:rsid w:val="002E32E5"/>
    <w:rsid w:val="002E5BC6"/>
    <w:rsid w:val="002E6BE3"/>
    <w:rsid w:val="002E6D3B"/>
    <w:rsid w:val="002F0688"/>
    <w:rsid w:val="002F18D1"/>
    <w:rsid w:val="002F4756"/>
    <w:rsid w:val="002F6FC7"/>
    <w:rsid w:val="002F7056"/>
    <w:rsid w:val="003004D4"/>
    <w:rsid w:val="00302336"/>
    <w:rsid w:val="003023DC"/>
    <w:rsid w:val="00303771"/>
    <w:rsid w:val="00303F19"/>
    <w:rsid w:val="00304E40"/>
    <w:rsid w:val="00305210"/>
    <w:rsid w:val="003053D5"/>
    <w:rsid w:val="0031082F"/>
    <w:rsid w:val="003110D0"/>
    <w:rsid w:val="003142EB"/>
    <w:rsid w:val="0031691D"/>
    <w:rsid w:val="00317118"/>
    <w:rsid w:val="00317192"/>
    <w:rsid w:val="0032231A"/>
    <w:rsid w:val="003255CE"/>
    <w:rsid w:val="00325CC8"/>
    <w:rsid w:val="003263AA"/>
    <w:rsid w:val="003264E7"/>
    <w:rsid w:val="003274D2"/>
    <w:rsid w:val="00327AF3"/>
    <w:rsid w:val="00327FDF"/>
    <w:rsid w:val="00331E53"/>
    <w:rsid w:val="0033687B"/>
    <w:rsid w:val="003369A9"/>
    <w:rsid w:val="00336FC6"/>
    <w:rsid w:val="00337E32"/>
    <w:rsid w:val="00340C26"/>
    <w:rsid w:val="00342E0B"/>
    <w:rsid w:val="00343741"/>
    <w:rsid w:val="00345CF6"/>
    <w:rsid w:val="00345F37"/>
    <w:rsid w:val="00347821"/>
    <w:rsid w:val="00347EC5"/>
    <w:rsid w:val="00351918"/>
    <w:rsid w:val="00351CC0"/>
    <w:rsid w:val="00353537"/>
    <w:rsid w:val="00354460"/>
    <w:rsid w:val="00354C77"/>
    <w:rsid w:val="00354DAE"/>
    <w:rsid w:val="00360730"/>
    <w:rsid w:val="00360AC9"/>
    <w:rsid w:val="00366B7C"/>
    <w:rsid w:val="00367A16"/>
    <w:rsid w:val="003708BD"/>
    <w:rsid w:val="00373688"/>
    <w:rsid w:val="003741EB"/>
    <w:rsid w:val="00374AC6"/>
    <w:rsid w:val="00374AD2"/>
    <w:rsid w:val="00375270"/>
    <w:rsid w:val="00375C79"/>
    <w:rsid w:val="00375F6E"/>
    <w:rsid w:val="00382962"/>
    <w:rsid w:val="00382E18"/>
    <w:rsid w:val="003844C0"/>
    <w:rsid w:val="00384652"/>
    <w:rsid w:val="003849E6"/>
    <w:rsid w:val="00384EBA"/>
    <w:rsid w:val="003852CB"/>
    <w:rsid w:val="00385539"/>
    <w:rsid w:val="00385F3C"/>
    <w:rsid w:val="00386D98"/>
    <w:rsid w:val="00393091"/>
    <w:rsid w:val="003A05E7"/>
    <w:rsid w:val="003A1312"/>
    <w:rsid w:val="003A1C15"/>
    <w:rsid w:val="003A40CE"/>
    <w:rsid w:val="003A451B"/>
    <w:rsid w:val="003B0914"/>
    <w:rsid w:val="003B0F42"/>
    <w:rsid w:val="003B190E"/>
    <w:rsid w:val="003C03EF"/>
    <w:rsid w:val="003C0411"/>
    <w:rsid w:val="003C11C9"/>
    <w:rsid w:val="003C60DE"/>
    <w:rsid w:val="003D0923"/>
    <w:rsid w:val="003D0F0C"/>
    <w:rsid w:val="003D1165"/>
    <w:rsid w:val="003D3AC5"/>
    <w:rsid w:val="003D3FE9"/>
    <w:rsid w:val="003D5177"/>
    <w:rsid w:val="003D724D"/>
    <w:rsid w:val="003D72E9"/>
    <w:rsid w:val="003D73E4"/>
    <w:rsid w:val="003E3E91"/>
    <w:rsid w:val="003E4E21"/>
    <w:rsid w:val="003E7606"/>
    <w:rsid w:val="003F09D1"/>
    <w:rsid w:val="003F36F6"/>
    <w:rsid w:val="003F5C8C"/>
    <w:rsid w:val="003F6351"/>
    <w:rsid w:val="003F71D5"/>
    <w:rsid w:val="004028B0"/>
    <w:rsid w:val="00413006"/>
    <w:rsid w:val="00423295"/>
    <w:rsid w:val="004238AB"/>
    <w:rsid w:val="00424091"/>
    <w:rsid w:val="00425CBE"/>
    <w:rsid w:val="00430B9F"/>
    <w:rsid w:val="004311C4"/>
    <w:rsid w:val="00432BD9"/>
    <w:rsid w:val="004337BB"/>
    <w:rsid w:val="00434D77"/>
    <w:rsid w:val="00437033"/>
    <w:rsid w:val="00440AE9"/>
    <w:rsid w:val="00440EDC"/>
    <w:rsid w:val="00443140"/>
    <w:rsid w:val="00443D88"/>
    <w:rsid w:val="0044460C"/>
    <w:rsid w:val="00445426"/>
    <w:rsid w:val="004550AD"/>
    <w:rsid w:val="004550C9"/>
    <w:rsid w:val="00456927"/>
    <w:rsid w:val="0046019B"/>
    <w:rsid w:val="00460CA0"/>
    <w:rsid w:val="004614C6"/>
    <w:rsid w:val="004637E5"/>
    <w:rsid w:val="00465587"/>
    <w:rsid w:val="00465B74"/>
    <w:rsid w:val="00465EA3"/>
    <w:rsid w:val="004671E2"/>
    <w:rsid w:val="0047030A"/>
    <w:rsid w:val="00471E16"/>
    <w:rsid w:val="00472111"/>
    <w:rsid w:val="004721C2"/>
    <w:rsid w:val="00474DA0"/>
    <w:rsid w:val="00475C02"/>
    <w:rsid w:val="00475C2B"/>
    <w:rsid w:val="00475D75"/>
    <w:rsid w:val="004763C7"/>
    <w:rsid w:val="00480293"/>
    <w:rsid w:val="00481E41"/>
    <w:rsid w:val="0048480A"/>
    <w:rsid w:val="0048517E"/>
    <w:rsid w:val="00492193"/>
    <w:rsid w:val="004928AF"/>
    <w:rsid w:val="00493A34"/>
    <w:rsid w:val="00494032"/>
    <w:rsid w:val="00494C20"/>
    <w:rsid w:val="004955F8"/>
    <w:rsid w:val="0049793D"/>
    <w:rsid w:val="004A127D"/>
    <w:rsid w:val="004A4CFB"/>
    <w:rsid w:val="004A6AC5"/>
    <w:rsid w:val="004B2B86"/>
    <w:rsid w:val="004B2C05"/>
    <w:rsid w:val="004B4E1F"/>
    <w:rsid w:val="004B4F2A"/>
    <w:rsid w:val="004B5A0E"/>
    <w:rsid w:val="004C085B"/>
    <w:rsid w:val="004C0EA5"/>
    <w:rsid w:val="004C2092"/>
    <w:rsid w:val="004D0761"/>
    <w:rsid w:val="004D13A4"/>
    <w:rsid w:val="004D3CB2"/>
    <w:rsid w:val="004D4F0D"/>
    <w:rsid w:val="004E0921"/>
    <w:rsid w:val="004E1B46"/>
    <w:rsid w:val="004E2D24"/>
    <w:rsid w:val="004E309F"/>
    <w:rsid w:val="004E66F1"/>
    <w:rsid w:val="004F11A4"/>
    <w:rsid w:val="004F5868"/>
    <w:rsid w:val="004F6436"/>
    <w:rsid w:val="00500926"/>
    <w:rsid w:val="00505209"/>
    <w:rsid w:val="00506028"/>
    <w:rsid w:val="005110F8"/>
    <w:rsid w:val="00514482"/>
    <w:rsid w:val="005176A8"/>
    <w:rsid w:val="00520332"/>
    <w:rsid w:val="00520C8D"/>
    <w:rsid w:val="00520F0B"/>
    <w:rsid w:val="00521AB6"/>
    <w:rsid w:val="00522140"/>
    <w:rsid w:val="00525BF4"/>
    <w:rsid w:val="00526684"/>
    <w:rsid w:val="00526A07"/>
    <w:rsid w:val="00527948"/>
    <w:rsid w:val="00530D23"/>
    <w:rsid w:val="005314F7"/>
    <w:rsid w:val="00534454"/>
    <w:rsid w:val="00536780"/>
    <w:rsid w:val="005367FD"/>
    <w:rsid w:val="00540979"/>
    <w:rsid w:val="00540A66"/>
    <w:rsid w:val="00543E98"/>
    <w:rsid w:val="00547DBA"/>
    <w:rsid w:val="0055322F"/>
    <w:rsid w:val="00553ADB"/>
    <w:rsid w:val="00555835"/>
    <w:rsid w:val="005560C4"/>
    <w:rsid w:val="00556FB8"/>
    <w:rsid w:val="00557ABB"/>
    <w:rsid w:val="00562494"/>
    <w:rsid w:val="0056766B"/>
    <w:rsid w:val="00567E4C"/>
    <w:rsid w:val="0057128E"/>
    <w:rsid w:val="00571AF4"/>
    <w:rsid w:val="00571B4D"/>
    <w:rsid w:val="00573696"/>
    <w:rsid w:val="00575BD7"/>
    <w:rsid w:val="00575E25"/>
    <w:rsid w:val="00576CAD"/>
    <w:rsid w:val="005774DC"/>
    <w:rsid w:val="005774E0"/>
    <w:rsid w:val="00577AD6"/>
    <w:rsid w:val="00582149"/>
    <w:rsid w:val="00583451"/>
    <w:rsid w:val="0058751C"/>
    <w:rsid w:val="00587D8F"/>
    <w:rsid w:val="00590383"/>
    <w:rsid w:val="005927D0"/>
    <w:rsid w:val="00597394"/>
    <w:rsid w:val="005A168E"/>
    <w:rsid w:val="005A206A"/>
    <w:rsid w:val="005A2EED"/>
    <w:rsid w:val="005A65D0"/>
    <w:rsid w:val="005A760E"/>
    <w:rsid w:val="005A7FFE"/>
    <w:rsid w:val="005B3C01"/>
    <w:rsid w:val="005B4D20"/>
    <w:rsid w:val="005B5261"/>
    <w:rsid w:val="005B57A7"/>
    <w:rsid w:val="005B6074"/>
    <w:rsid w:val="005C027B"/>
    <w:rsid w:val="005C2208"/>
    <w:rsid w:val="005C2729"/>
    <w:rsid w:val="005C27B5"/>
    <w:rsid w:val="005C52F6"/>
    <w:rsid w:val="005C59E2"/>
    <w:rsid w:val="005D0968"/>
    <w:rsid w:val="005D1C1F"/>
    <w:rsid w:val="005D43F5"/>
    <w:rsid w:val="005D46AA"/>
    <w:rsid w:val="005D4FC1"/>
    <w:rsid w:val="005D536E"/>
    <w:rsid w:val="005D5D80"/>
    <w:rsid w:val="005D763C"/>
    <w:rsid w:val="005E03E9"/>
    <w:rsid w:val="005E287E"/>
    <w:rsid w:val="005F3998"/>
    <w:rsid w:val="005F4420"/>
    <w:rsid w:val="005F4489"/>
    <w:rsid w:val="005F4F92"/>
    <w:rsid w:val="005F7E83"/>
    <w:rsid w:val="00602D6E"/>
    <w:rsid w:val="00611063"/>
    <w:rsid w:val="006116E8"/>
    <w:rsid w:val="00614C26"/>
    <w:rsid w:val="006153CE"/>
    <w:rsid w:val="006174AB"/>
    <w:rsid w:val="006200FA"/>
    <w:rsid w:val="0062381E"/>
    <w:rsid w:val="006253DC"/>
    <w:rsid w:val="006255BC"/>
    <w:rsid w:val="00625860"/>
    <w:rsid w:val="00626110"/>
    <w:rsid w:val="00626750"/>
    <w:rsid w:val="00626808"/>
    <w:rsid w:val="0062691B"/>
    <w:rsid w:val="006276E8"/>
    <w:rsid w:val="00631346"/>
    <w:rsid w:val="006342B4"/>
    <w:rsid w:val="00637317"/>
    <w:rsid w:val="0063732B"/>
    <w:rsid w:val="006402CC"/>
    <w:rsid w:val="006410C1"/>
    <w:rsid w:val="00642870"/>
    <w:rsid w:val="00643429"/>
    <w:rsid w:val="006443E6"/>
    <w:rsid w:val="00644591"/>
    <w:rsid w:val="00646065"/>
    <w:rsid w:val="0064670B"/>
    <w:rsid w:val="00650E97"/>
    <w:rsid w:val="00656710"/>
    <w:rsid w:val="00657312"/>
    <w:rsid w:val="00660B62"/>
    <w:rsid w:val="0066316E"/>
    <w:rsid w:val="006631B6"/>
    <w:rsid w:val="00675D9F"/>
    <w:rsid w:val="00676815"/>
    <w:rsid w:val="00676A0D"/>
    <w:rsid w:val="006779B0"/>
    <w:rsid w:val="00677E24"/>
    <w:rsid w:val="00680241"/>
    <w:rsid w:val="0068198E"/>
    <w:rsid w:val="00681FDD"/>
    <w:rsid w:val="006831F2"/>
    <w:rsid w:val="006833E1"/>
    <w:rsid w:val="006903EB"/>
    <w:rsid w:val="00691984"/>
    <w:rsid w:val="00693908"/>
    <w:rsid w:val="00694BFA"/>
    <w:rsid w:val="006A30C4"/>
    <w:rsid w:val="006A3C72"/>
    <w:rsid w:val="006A4801"/>
    <w:rsid w:val="006A5413"/>
    <w:rsid w:val="006A79AC"/>
    <w:rsid w:val="006A79F6"/>
    <w:rsid w:val="006B032E"/>
    <w:rsid w:val="006B0515"/>
    <w:rsid w:val="006B1FE7"/>
    <w:rsid w:val="006B26EC"/>
    <w:rsid w:val="006B3528"/>
    <w:rsid w:val="006B4A89"/>
    <w:rsid w:val="006B7422"/>
    <w:rsid w:val="006B775B"/>
    <w:rsid w:val="006B7E9A"/>
    <w:rsid w:val="006C1A36"/>
    <w:rsid w:val="006C1B82"/>
    <w:rsid w:val="006C1FEA"/>
    <w:rsid w:val="006C2F42"/>
    <w:rsid w:val="006C3AB6"/>
    <w:rsid w:val="006C6D25"/>
    <w:rsid w:val="006C7DCF"/>
    <w:rsid w:val="006D149A"/>
    <w:rsid w:val="006D367C"/>
    <w:rsid w:val="006D6A55"/>
    <w:rsid w:val="006E05F4"/>
    <w:rsid w:val="006E2D85"/>
    <w:rsid w:val="006E39FF"/>
    <w:rsid w:val="006E3DA9"/>
    <w:rsid w:val="006E42B1"/>
    <w:rsid w:val="006E6547"/>
    <w:rsid w:val="006E7B49"/>
    <w:rsid w:val="006F36E2"/>
    <w:rsid w:val="006F4CB5"/>
    <w:rsid w:val="006F50D5"/>
    <w:rsid w:val="006F5E5A"/>
    <w:rsid w:val="0070150A"/>
    <w:rsid w:val="00701F25"/>
    <w:rsid w:val="00702656"/>
    <w:rsid w:val="007026EA"/>
    <w:rsid w:val="00704643"/>
    <w:rsid w:val="00705970"/>
    <w:rsid w:val="00705D48"/>
    <w:rsid w:val="00710041"/>
    <w:rsid w:val="007120E7"/>
    <w:rsid w:val="00714174"/>
    <w:rsid w:val="007143DE"/>
    <w:rsid w:val="007157D4"/>
    <w:rsid w:val="0072041A"/>
    <w:rsid w:val="00721289"/>
    <w:rsid w:val="00722E68"/>
    <w:rsid w:val="0072633F"/>
    <w:rsid w:val="007267BB"/>
    <w:rsid w:val="007269A7"/>
    <w:rsid w:val="00726E69"/>
    <w:rsid w:val="007276FB"/>
    <w:rsid w:val="007326A0"/>
    <w:rsid w:val="00732A7A"/>
    <w:rsid w:val="00735375"/>
    <w:rsid w:val="00735AD7"/>
    <w:rsid w:val="00740ED8"/>
    <w:rsid w:val="007416A3"/>
    <w:rsid w:val="00742C50"/>
    <w:rsid w:val="0074466A"/>
    <w:rsid w:val="007448C5"/>
    <w:rsid w:val="00744E5B"/>
    <w:rsid w:val="00745BAA"/>
    <w:rsid w:val="0074745B"/>
    <w:rsid w:val="00751672"/>
    <w:rsid w:val="00751FEE"/>
    <w:rsid w:val="00754E98"/>
    <w:rsid w:val="00757E42"/>
    <w:rsid w:val="00760242"/>
    <w:rsid w:val="00760777"/>
    <w:rsid w:val="00761084"/>
    <w:rsid w:val="00762682"/>
    <w:rsid w:val="00764684"/>
    <w:rsid w:val="007662D6"/>
    <w:rsid w:val="007724AA"/>
    <w:rsid w:val="00772DAB"/>
    <w:rsid w:val="00773C6B"/>
    <w:rsid w:val="00775B30"/>
    <w:rsid w:val="0078049A"/>
    <w:rsid w:val="00780FCB"/>
    <w:rsid w:val="00782A70"/>
    <w:rsid w:val="00783D1A"/>
    <w:rsid w:val="00784DC9"/>
    <w:rsid w:val="007857A3"/>
    <w:rsid w:val="00786330"/>
    <w:rsid w:val="007876CC"/>
    <w:rsid w:val="007906D8"/>
    <w:rsid w:val="00791FD4"/>
    <w:rsid w:val="0079349D"/>
    <w:rsid w:val="00793A24"/>
    <w:rsid w:val="00796189"/>
    <w:rsid w:val="007A03B5"/>
    <w:rsid w:val="007A0D5C"/>
    <w:rsid w:val="007A16CD"/>
    <w:rsid w:val="007A2544"/>
    <w:rsid w:val="007A37A9"/>
    <w:rsid w:val="007A4FC5"/>
    <w:rsid w:val="007A555D"/>
    <w:rsid w:val="007A56C2"/>
    <w:rsid w:val="007B1A63"/>
    <w:rsid w:val="007B450D"/>
    <w:rsid w:val="007B48B1"/>
    <w:rsid w:val="007B4D6D"/>
    <w:rsid w:val="007B5B02"/>
    <w:rsid w:val="007C01CD"/>
    <w:rsid w:val="007C4DFA"/>
    <w:rsid w:val="007C55BD"/>
    <w:rsid w:val="007C687B"/>
    <w:rsid w:val="007D09BF"/>
    <w:rsid w:val="007D0E79"/>
    <w:rsid w:val="007D1684"/>
    <w:rsid w:val="007D1A26"/>
    <w:rsid w:val="007D2C68"/>
    <w:rsid w:val="007D4D6F"/>
    <w:rsid w:val="007D5DE8"/>
    <w:rsid w:val="007E4820"/>
    <w:rsid w:val="007E4B3B"/>
    <w:rsid w:val="007E76C7"/>
    <w:rsid w:val="007F3013"/>
    <w:rsid w:val="007F6450"/>
    <w:rsid w:val="007F6D49"/>
    <w:rsid w:val="007F7750"/>
    <w:rsid w:val="00800309"/>
    <w:rsid w:val="0080325A"/>
    <w:rsid w:val="00803BB4"/>
    <w:rsid w:val="00804220"/>
    <w:rsid w:val="00804BD2"/>
    <w:rsid w:val="00806DC5"/>
    <w:rsid w:val="00807E1E"/>
    <w:rsid w:val="00807ED5"/>
    <w:rsid w:val="00810C84"/>
    <w:rsid w:val="00813530"/>
    <w:rsid w:val="008164BD"/>
    <w:rsid w:val="00822FCA"/>
    <w:rsid w:val="008249D5"/>
    <w:rsid w:val="0082611A"/>
    <w:rsid w:val="00826CB6"/>
    <w:rsid w:val="00826FB9"/>
    <w:rsid w:val="008270B1"/>
    <w:rsid w:val="00830545"/>
    <w:rsid w:val="00830EB8"/>
    <w:rsid w:val="00832A9E"/>
    <w:rsid w:val="00840E02"/>
    <w:rsid w:val="0084157F"/>
    <w:rsid w:val="008422BD"/>
    <w:rsid w:val="00842493"/>
    <w:rsid w:val="00844A76"/>
    <w:rsid w:val="00845B3E"/>
    <w:rsid w:val="0084639A"/>
    <w:rsid w:val="0084668E"/>
    <w:rsid w:val="00846EE6"/>
    <w:rsid w:val="00847062"/>
    <w:rsid w:val="0085082D"/>
    <w:rsid w:val="0085087F"/>
    <w:rsid w:val="00851539"/>
    <w:rsid w:val="00853AB9"/>
    <w:rsid w:val="00854C65"/>
    <w:rsid w:val="00855366"/>
    <w:rsid w:val="008554C0"/>
    <w:rsid w:val="008566CF"/>
    <w:rsid w:val="0086103B"/>
    <w:rsid w:val="00861BAB"/>
    <w:rsid w:val="00862135"/>
    <w:rsid w:val="00862F24"/>
    <w:rsid w:val="0086362E"/>
    <w:rsid w:val="0086680B"/>
    <w:rsid w:val="00870094"/>
    <w:rsid w:val="008722B2"/>
    <w:rsid w:val="00876001"/>
    <w:rsid w:val="00880596"/>
    <w:rsid w:val="0088102D"/>
    <w:rsid w:val="0088135E"/>
    <w:rsid w:val="008813F1"/>
    <w:rsid w:val="00883429"/>
    <w:rsid w:val="0088383E"/>
    <w:rsid w:val="00885AE4"/>
    <w:rsid w:val="00890DD2"/>
    <w:rsid w:val="0089547F"/>
    <w:rsid w:val="00895EFC"/>
    <w:rsid w:val="00897D05"/>
    <w:rsid w:val="008A30C1"/>
    <w:rsid w:val="008A32C8"/>
    <w:rsid w:val="008A43E5"/>
    <w:rsid w:val="008A4D1F"/>
    <w:rsid w:val="008A4FD8"/>
    <w:rsid w:val="008B01EF"/>
    <w:rsid w:val="008B0ECF"/>
    <w:rsid w:val="008B1AC7"/>
    <w:rsid w:val="008B5775"/>
    <w:rsid w:val="008B5A16"/>
    <w:rsid w:val="008C07DD"/>
    <w:rsid w:val="008C128F"/>
    <w:rsid w:val="008C22AA"/>
    <w:rsid w:val="008C2A87"/>
    <w:rsid w:val="008C2F91"/>
    <w:rsid w:val="008C38BE"/>
    <w:rsid w:val="008D03DD"/>
    <w:rsid w:val="008D2EFF"/>
    <w:rsid w:val="008D3F10"/>
    <w:rsid w:val="008D42F2"/>
    <w:rsid w:val="008D4C88"/>
    <w:rsid w:val="008D7EEC"/>
    <w:rsid w:val="008E0027"/>
    <w:rsid w:val="008E0123"/>
    <w:rsid w:val="008E0C70"/>
    <w:rsid w:val="008E33DC"/>
    <w:rsid w:val="008E4FEA"/>
    <w:rsid w:val="008E6A38"/>
    <w:rsid w:val="008F2C06"/>
    <w:rsid w:val="008F2EDA"/>
    <w:rsid w:val="00910B1A"/>
    <w:rsid w:val="00910C5D"/>
    <w:rsid w:val="00915A08"/>
    <w:rsid w:val="009206FF"/>
    <w:rsid w:val="009207FE"/>
    <w:rsid w:val="00926152"/>
    <w:rsid w:val="00930D16"/>
    <w:rsid w:val="00933C8A"/>
    <w:rsid w:val="009344AD"/>
    <w:rsid w:val="0093746E"/>
    <w:rsid w:val="0094013C"/>
    <w:rsid w:val="0094042E"/>
    <w:rsid w:val="00943B8C"/>
    <w:rsid w:val="0095342E"/>
    <w:rsid w:val="00954703"/>
    <w:rsid w:val="00954B07"/>
    <w:rsid w:val="00955549"/>
    <w:rsid w:val="00956917"/>
    <w:rsid w:val="00961D59"/>
    <w:rsid w:val="009648D1"/>
    <w:rsid w:val="00965405"/>
    <w:rsid w:val="00965A67"/>
    <w:rsid w:val="009664BA"/>
    <w:rsid w:val="00972617"/>
    <w:rsid w:val="00972DEC"/>
    <w:rsid w:val="00974918"/>
    <w:rsid w:val="0097605E"/>
    <w:rsid w:val="00977780"/>
    <w:rsid w:val="00977F0E"/>
    <w:rsid w:val="00984146"/>
    <w:rsid w:val="00984452"/>
    <w:rsid w:val="0098584F"/>
    <w:rsid w:val="0099022C"/>
    <w:rsid w:val="00990B77"/>
    <w:rsid w:val="00990D0C"/>
    <w:rsid w:val="009917F1"/>
    <w:rsid w:val="00991BB6"/>
    <w:rsid w:val="00996543"/>
    <w:rsid w:val="009974FC"/>
    <w:rsid w:val="00997EE1"/>
    <w:rsid w:val="00997EE6"/>
    <w:rsid w:val="009A241F"/>
    <w:rsid w:val="009A40D6"/>
    <w:rsid w:val="009A6B4B"/>
    <w:rsid w:val="009A6E7E"/>
    <w:rsid w:val="009A77A1"/>
    <w:rsid w:val="009B3B5B"/>
    <w:rsid w:val="009B4D2C"/>
    <w:rsid w:val="009B6BC2"/>
    <w:rsid w:val="009C080E"/>
    <w:rsid w:val="009C1980"/>
    <w:rsid w:val="009C2463"/>
    <w:rsid w:val="009C27A2"/>
    <w:rsid w:val="009C2846"/>
    <w:rsid w:val="009C4E05"/>
    <w:rsid w:val="009C5A9E"/>
    <w:rsid w:val="009C6641"/>
    <w:rsid w:val="009C7383"/>
    <w:rsid w:val="009D07CD"/>
    <w:rsid w:val="009D0829"/>
    <w:rsid w:val="009D17B7"/>
    <w:rsid w:val="009D227D"/>
    <w:rsid w:val="009D4988"/>
    <w:rsid w:val="009D4F94"/>
    <w:rsid w:val="009D5657"/>
    <w:rsid w:val="009D7B2C"/>
    <w:rsid w:val="009D7F56"/>
    <w:rsid w:val="009E092A"/>
    <w:rsid w:val="009E09BF"/>
    <w:rsid w:val="009E1341"/>
    <w:rsid w:val="009E17A1"/>
    <w:rsid w:val="009E1C3D"/>
    <w:rsid w:val="009E27BF"/>
    <w:rsid w:val="009E6BAB"/>
    <w:rsid w:val="009E7D14"/>
    <w:rsid w:val="009F0960"/>
    <w:rsid w:val="009F19D8"/>
    <w:rsid w:val="009F1B09"/>
    <w:rsid w:val="009F215E"/>
    <w:rsid w:val="009F3337"/>
    <w:rsid w:val="009F55C6"/>
    <w:rsid w:val="00A02A2A"/>
    <w:rsid w:val="00A02ABE"/>
    <w:rsid w:val="00A02FCD"/>
    <w:rsid w:val="00A03543"/>
    <w:rsid w:val="00A05505"/>
    <w:rsid w:val="00A06092"/>
    <w:rsid w:val="00A0734E"/>
    <w:rsid w:val="00A073B5"/>
    <w:rsid w:val="00A136AD"/>
    <w:rsid w:val="00A13EDB"/>
    <w:rsid w:val="00A16988"/>
    <w:rsid w:val="00A213B3"/>
    <w:rsid w:val="00A22563"/>
    <w:rsid w:val="00A24228"/>
    <w:rsid w:val="00A25E61"/>
    <w:rsid w:val="00A26357"/>
    <w:rsid w:val="00A40E8F"/>
    <w:rsid w:val="00A414C7"/>
    <w:rsid w:val="00A42E46"/>
    <w:rsid w:val="00A432D5"/>
    <w:rsid w:val="00A461F3"/>
    <w:rsid w:val="00A4774D"/>
    <w:rsid w:val="00A522BA"/>
    <w:rsid w:val="00A52963"/>
    <w:rsid w:val="00A55A71"/>
    <w:rsid w:val="00A5699C"/>
    <w:rsid w:val="00A61639"/>
    <w:rsid w:val="00A61DC5"/>
    <w:rsid w:val="00A61EE0"/>
    <w:rsid w:val="00A6342D"/>
    <w:rsid w:val="00A641B2"/>
    <w:rsid w:val="00A6457E"/>
    <w:rsid w:val="00A64654"/>
    <w:rsid w:val="00A64856"/>
    <w:rsid w:val="00A7141A"/>
    <w:rsid w:val="00A7267F"/>
    <w:rsid w:val="00A73109"/>
    <w:rsid w:val="00A731DC"/>
    <w:rsid w:val="00A837F1"/>
    <w:rsid w:val="00A83DEC"/>
    <w:rsid w:val="00A84113"/>
    <w:rsid w:val="00A86D30"/>
    <w:rsid w:val="00A90222"/>
    <w:rsid w:val="00A902B5"/>
    <w:rsid w:val="00A91B31"/>
    <w:rsid w:val="00A943F6"/>
    <w:rsid w:val="00A96431"/>
    <w:rsid w:val="00A96A8D"/>
    <w:rsid w:val="00A96FDC"/>
    <w:rsid w:val="00A9736C"/>
    <w:rsid w:val="00AA09B5"/>
    <w:rsid w:val="00AA138D"/>
    <w:rsid w:val="00AA63B5"/>
    <w:rsid w:val="00AA6DE9"/>
    <w:rsid w:val="00AA7675"/>
    <w:rsid w:val="00AA7A69"/>
    <w:rsid w:val="00AB2FF8"/>
    <w:rsid w:val="00AB4CEC"/>
    <w:rsid w:val="00AB657B"/>
    <w:rsid w:val="00AB6B9E"/>
    <w:rsid w:val="00AC0DD4"/>
    <w:rsid w:val="00AD2C37"/>
    <w:rsid w:val="00AD2FC0"/>
    <w:rsid w:val="00AD4D10"/>
    <w:rsid w:val="00AD7A75"/>
    <w:rsid w:val="00AE1A02"/>
    <w:rsid w:val="00AE1E90"/>
    <w:rsid w:val="00AE2660"/>
    <w:rsid w:val="00AE3654"/>
    <w:rsid w:val="00AF152E"/>
    <w:rsid w:val="00AF2304"/>
    <w:rsid w:val="00AF3684"/>
    <w:rsid w:val="00AF4989"/>
    <w:rsid w:val="00AF4B9C"/>
    <w:rsid w:val="00AF4E97"/>
    <w:rsid w:val="00AF6105"/>
    <w:rsid w:val="00B01573"/>
    <w:rsid w:val="00B060E1"/>
    <w:rsid w:val="00B07BC9"/>
    <w:rsid w:val="00B1093C"/>
    <w:rsid w:val="00B12029"/>
    <w:rsid w:val="00B12365"/>
    <w:rsid w:val="00B12984"/>
    <w:rsid w:val="00B12D82"/>
    <w:rsid w:val="00B13056"/>
    <w:rsid w:val="00B13A28"/>
    <w:rsid w:val="00B210B9"/>
    <w:rsid w:val="00B21713"/>
    <w:rsid w:val="00B21DC7"/>
    <w:rsid w:val="00B278E9"/>
    <w:rsid w:val="00B27DEC"/>
    <w:rsid w:val="00B27EE5"/>
    <w:rsid w:val="00B313E9"/>
    <w:rsid w:val="00B326EF"/>
    <w:rsid w:val="00B33E98"/>
    <w:rsid w:val="00B362F2"/>
    <w:rsid w:val="00B36C6C"/>
    <w:rsid w:val="00B40CD5"/>
    <w:rsid w:val="00B42A2D"/>
    <w:rsid w:val="00B456A2"/>
    <w:rsid w:val="00B456CB"/>
    <w:rsid w:val="00B45DF1"/>
    <w:rsid w:val="00B47EE2"/>
    <w:rsid w:val="00B52472"/>
    <w:rsid w:val="00B53098"/>
    <w:rsid w:val="00B5336B"/>
    <w:rsid w:val="00B545A6"/>
    <w:rsid w:val="00B579B2"/>
    <w:rsid w:val="00B60066"/>
    <w:rsid w:val="00B610F4"/>
    <w:rsid w:val="00B623D2"/>
    <w:rsid w:val="00B631E8"/>
    <w:rsid w:val="00B666BE"/>
    <w:rsid w:val="00B66882"/>
    <w:rsid w:val="00B66D39"/>
    <w:rsid w:val="00B67951"/>
    <w:rsid w:val="00B67A7E"/>
    <w:rsid w:val="00B67B2D"/>
    <w:rsid w:val="00B73489"/>
    <w:rsid w:val="00B75EEF"/>
    <w:rsid w:val="00B80911"/>
    <w:rsid w:val="00B813DD"/>
    <w:rsid w:val="00B828CD"/>
    <w:rsid w:val="00B82A0E"/>
    <w:rsid w:val="00B84C67"/>
    <w:rsid w:val="00B854AC"/>
    <w:rsid w:val="00B914B0"/>
    <w:rsid w:val="00B930AF"/>
    <w:rsid w:val="00B95768"/>
    <w:rsid w:val="00B96DE4"/>
    <w:rsid w:val="00BA254B"/>
    <w:rsid w:val="00BA3B1C"/>
    <w:rsid w:val="00BA7280"/>
    <w:rsid w:val="00BB036D"/>
    <w:rsid w:val="00BB10DF"/>
    <w:rsid w:val="00BB24A2"/>
    <w:rsid w:val="00BB280D"/>
    <w:rsid w:val="00BB3E41"/>
    <w:rsid w:val="00BB6687"/>
    <w:rsid w:val="00BC1250"/>
    <w:rsid w:val="00BC1329"/>
    <w:rsid w:val="00BC21E7"/>
    <w:rsid w:val="00BC4285"/>
    <w:rsid w:val="00BC42FA"/>
    <w:rsid w:val="00BD0A4D"/>
    <w:rsid w:val="00BD7A58"/>
    <w:rsid w:val="00BD7DDC"/>
    <w:rsid w:val="00BE0933"/>
    <w:rsid w:val="00BE103E"/>
    <w:rsid w:val="00BE36A8"/>
    <w:rsid w:val="00BE7C45"/>
    <w:rsid w:val="00BF1254"/>
    <w:rsid w:val="00BF4A20"/>
    <w:rsid w:val="00BF6DBD"/>
    <w:rsid w:val="00BF7639"/>
    <w:rsid w:val="00BF7E39"/>
    <w:rsid w:val="00C04475"/>
    <w:rsid w:val="00C04521"/>
    <w:rsid w:val="00C1544D"/>
    <w:rsid w:val="00C175CF"/>
    <w:rsid w:val="00C20588"/>
    <w:rsid w:val="00C20E8E"/>
    <w:rsid w:val="00C210CB"/>
    <w:rsid w:val="00C22A44"/>
    <w:rsid w:val="00C26620"/>
    <w:rsid w:val="00C274CD"/>
    <w:rsid w:val="00C345FB"/>
    <w:rsid w:val="00C34E03"/>
    <w:rsid w:val="00C402ED"/>
    <w:rsid w:val="00C432A8"/>
    <w:rsid w:val="00C434AF"/>
    <w:rsid w:val="00C44A72"/>
    <w:rsid w:val="00C466FC"/>
    <w:rsid w:val="00C4684B"/>
    <w:rsid w:val="00C50A77"/>
    <w:rsid w:val="00C519DE"/>
    <w:rsid w:val="00C51D28"/>
    <w:rsid w:val="00C53027"/>
    <w:rsid w:val="00C5414E"/>
    <w:rsid w:val="00C56FCB"/>
    <w:rsid w:val="00C625EB"/>
    <w:rsid w:val="00C626D6"/>
    <w:rsid w:val="00C6303A"/>
    <w:rsid w:val="00C634AA"/>
    <w:rsid w:val="00C67B48"/>
    <w:rsid w:val="00C743F6"/>
    <w:rsid w:val="00C747EA"/>
    <w:rsid w:val="00C74F1C"/>
    <w:rsid w:val="00C77156"/>
    <w:rsid w:val="00C8026D"/>
    <w:rsid w:val="00C80DBE"/>
    <w:rsid w:val="00C823F5"/>
    <w:rsid w:val="00C85F29"/>
    <w:rsid w:val="00C91E8A"/>
    <w:rsid w:val="00C95457"/>
    <w:rsid w:val="00C969A8"/>
    <w:rsid w:val="00C97B97"/>
    <w:rsid w:val="00CA0A66"/>
    <w:rsid w:val="00CA53D2"/>
    <w:rsid w:val="00CA5A56"/>
    <w:rsid w:val="00CA6504"/>
    <w:rsid w:val="00CA6FA8"/>
    <w:rsid w:val="00CB0812"/>
    <w:rsid w:val="00CB10DF"/>
    <w:rsid w:val="00CB4BBE"/>
    <w:rsid w:val="00CB4F4E"/>
    <w:rsid w:val="00CB532D"/>
    <w:rsid w:val="00CC0FBE"/>
    <w:rsid w:val="00CC171E"/>
    <w:rsid w:val="00CC1A31"/>
    <w:rsid w:val="00CC7ADC"/>
    <w:rsid w:val="00CC7C2C"/>
    <w:rsid w:val="00CC7F9B"/>
    <w:rsid w:val="00CD03C2"/>
    <w:rsid w:val="00CD1D46"/>
    <w:rsid w:val="00CD4456"/>
    <w:rsid w:val="00CD4779"/>
    <w:rsid w:val="00CD482C"/>
    <w:rsid w:val="00CD67B8"/>
    <w:rsid w:val="00CD6E72"/>
    <w:rsid w:val="00CE0F0F"/>
    <w:rsid w:val="00CF0D31"/>
    <w:rsid w:val="00CF1B6C"/>
    <w:rsid w:val="00CF1EF0"/>
    <w:rsid w:val="00CF285F"/>
    <w:rsid w:val="00CF2FE4"/>
    <w:rsid w:val="00CF3894"/>
    <w:rsid w:val="00CF4917"/>
    <w:rsid w:val="00D018D3"/>
    <w:rsid w:val="00D0256D"/>
    <w:rsid w:val="00D03B41"/>
    <w:rsid w:val="00D05354"/>
    <w:rsid w:val="00D05BB0"/>
    <w:rsid w:val="00D06255"/>
    <w:rsid w:val="00D06765"/>
    <w:rsid w:val="00D077E3"/>
    <w:rsid w:val="00D10BA5"/>
    <w:rsid w:val="00D115CC"/>
    <w:rsid w:val="00D12712"/>
    <w:rsid w:val="00D14287"/>
    <w:rsid w:val="00D15D4A"/>
    <w:rsid w:val="00D1609A"/>
    <w:rsid w:val="00D1743D"/>
    <w:rsid w:val="00D2058F"/>
    <w:rsid w:val="00D20E39"/>
    <w:rsid w:val="00D21208"/>
    <w:rsid w:val="00D23D6F"/>
    <w:rsid w:val="00D24F97"/>
    <w:rsid w:val="00D24FDA"/>
    <w:rsid w:val="00D27D67"/>
    <w:rsid w:val="00D31494"/>
    <w:rsid w:val="00D3300C"/>
    <w:rsid w:val="00D34A8F"/>
    <w:rsid w:val="00D36B08"/>
    <w:rsid w:val="00D37942"/>
    <w:rsid w:val="00D40CB2"/>
    <w:rsid w:val="00D40E08"/>
    <w:rsid w:val="00D40EE3"/>
    <w:rsid w:val="00D42A84"/>
    <w:rsid w:val="00D42D8D"/>
    <w:rsid w:val="00D436D6"/>
    <w:rsid w:val="00D45F51"/>
    <w:rsid w:val="00D47A4F"/>
    <w:rsid w:val="00D5084F"/>
    <w:rsid w:val="00D521CE"/>
    <w:rsid w:val="00D537B3"/>
    <w:rsid w:val="00D5602B"/>
    <w:rsid w:val="00D56C90"/>
    <w:rsid w:val="00D573EC"/>
    <w:rsid w:val="00D60FB0"/>
    <w:rsid w:val="00D638DE"/>
    <w:rsid w:val="00D65C14"/>
    <w:rsid w:val="00D709FC"/>
    <w:rsid w:val="00D70AEC"/>
    <w:rsid w:val="00D7405A"/>
    <w:rsid w:val="00D759C7"/>
    <w:rsid w:val="00D76517"/>
    <w:rsid w:val="00D77742"/>
    <w:rsid w:val="00D80A2C"/>
    <w:rsid w:val="00D812A1"/>
    <w:rsid w:val="00D86C5B"/>
    <w:rsid w:val="00D87DDE"/>
    <w:rsid w:val="00D907D0"/>
    <w:rsid w:val="00D90F6D"/>
    <w:rsid w:val="00D911AE"/>
    <w:rsid w:val="00D91924"/>
    <w:rsid w:val="00D931D0"/>
    <w:rsid w:val="00D96FCB"/>
    <w:rsid w:val="00DA2D27"/>
    <w:rsid w:val="00DA572B"/>
    <w:rsid w:val="00DB0C76"/>
    <w:rsid w:val="00DB41E1"/>
    <w:rsid w:val="00DB4A27"/>
    <w:rsid w:val="00DB7627"/>
    <w:rsid w:val="00DB797D"/>
    <w:rsid w:val="00DC23BA"/>
    <w:rsid w:val="00DD2C67"/>
    <w:rsid w:val="00DD491A"/>
    <w:rsid w:val="00DD76B8"/>
    <w:rsid w:val="00DE11A0"/>
    <w:rsid w:val="00DE1A6D"/>
    <w:rsid w:val="00DE219E"/>
    <w:rsid w:val="00DE3232"/>
    <w:rsid w:val="00DE6878"/>
    <w:rsid w:val="00DE7DE9"/>
    <w:rsid w:val="00DF0315"/>
    <w:rsid w:val="00DF2A97"/>
    <w:rsid w:val="00E00093"/>
    <w:rsid w:val="00E01CD8"/>
    <w:rsid w:val="00E07A8B"/>
    <w:rsid w:val="00E11800"/>
    <w:rsid w:val="00E12601"/>
    <w:rsid w:val="00E14B41"/>
    <w:rsid w:val="00E16774"/>
    <w:rsid w:val="00E17949"/>
    <w:rsid w:val="00E22E60"/>
    <w:rsid w:val="00E25BB1"/>
    <w:rsid w:val="00E273F3"/>
    <w:rsid w:val="00E27AF0"/>
    <w:rsid w:val="00E3008A"/>
    <w:rsid w:val="00E31019"/>
    <w:rsid w:val="00E344BC"/>
    <w:rsid w:val="00E34C94"/>
    <w:rsid w:val="00E36F35"/>
    <w:rsid w:val="00E40770"/>
    <w:rsid w:val="00E41FFF"/>
    <w:rsid w:val="00E43D82"/>
    <w:rsid w:val="00E446EC"/>
    <w:rsid w:val="00E44E90"/>
    <w:rsid w:val="00E45D74"/>
    <w:rsid w:val="00E469EC"/>
    <w:rsid w:val="00E47321"/>
    <w:rsid w:val="00E500DB"/>
    <w:rsid w:val="00E5056D"/>
    <w:rsid w:val="00E51B41"/>
    <w:rsid w:val="00E52411"/>
    <w:rsid w:val="00E554E7"/>
    <w:rsid w:val="00E5605C"/>
    <w:rsid w:val="00E565EB"/>
    <w:rsid w:val="00E56C9F"/>
    <w:rsid w:val="00E57CF9"/>
    <w:rsid w:val="00E602F7"/>
    <w:rsid w:val="00E61BAA"/>
    <w:rsid w:val="00E6432C"/>
    <w:rsid w:val="00E64640"/>
    <w:rsid w:val="00E64F48"/>
    <w:rsid w:val="00E65030"/>
    <w:rsid w:val="00E65C65"/>
    <w:rsid w:val="00E71FF0"/>
    <w:rsid w:val="00E73116"/>
    <w:rsid w:val="00E77D71"/>
    <w:rsid w:val="00E8071F"/>
    <w:rsid w:val="00E81348"/>
    <w:rsid w:val="00E84B0C"/>
    <w:rsid w:val="00E84F4E"/>
    <w:rsid w:val="00E8565E"/>
    <w:rsid w:val="00E85B0F"/>
    <w:rsid w:val="00E86D6D"/>
    <w:rsid w:val="00E92345"/>
    <w:rsid w:val="00E94FDA"/>
    <w:rsid w:val="00E9621F"/>
    <w:rsid w:val="00E97662"/>
    <w:rsid w:val="00E97868"/>
    <w:rsid w:val="00EA0666"/>
    <w:rsid w:val="00EA22F0"/>
    <w:rsid w:val="00EA7CD2"/>
    <w:rsid w:val="00EB2666"/>
    <w:rsid w:val="00EB26D7"/>
    <w:rsid w:val="00EB2F3F"/>
    <w:rsid w:val="00EB38E5"/>
    <w:rsid w:val="00EB3C75"/>
    <w:rsid w:val="00EB4A4F"/>
    <w:rsid w:val="00EB4C3E"/>
    <w:rsid w:val="00EB4E31"/>
    <w:rsid w:val="00EB78DB"/>
    <w:rsid w:val="00EC20C7"/>
    <w:rsid w:val="00EC2212"/>
    <w:rsid w:val="00EC28C8"/>
    <w:rsid w:val="00EC58D5"/>
    <w:rsid w:val="00EC6721"/>
    <w:rsid w:val="00EC6AE2"/>
    <w:rsid w:val="00ED3BF2"/>
    <w:rsid w:val="00ED49CA"/>
    <w:rsid w:val="00ED52AC"/>
    <w:rsid w:val="00ED5B21"/>
    <w:rsid w:val="00ED6DC6"/>
    <w:rsid w:val="00ED7952"/>
    <w:rsid w:val="00EE56FA"/>
    <w:rsid w:val="00EF155F"/>
    <w:rsid w:val="00EF478E"/>
    <w:rsid w:val="00F00BE8"/>
    <w:rsid w:val="00F02551"/>
    <w:rsid w:val="00F03BD3"/>
    <w:rsid w:val="00F12013"/>
    <w:rsid w:val="00F120E6"/>
    <w:rsid w:val="00F12E7F"/>
    <w:rsid w:val="00F15158"/>
    <w:rsid w:val="00F152DE"/>
    <w:rsid w:val="00F16401"/>
    <w:rsid w:val="00F202D4"/>
    <w:rsid w:val="00F21EA1"/>
    <w:rsid w:val="00F25E7F"/>
    <w:rsid w:val="00F265A1"/>
    <w:rsid w:val="00F268B5"/>
    <w:rsid w:val="00F26A0D"/>
    <w:rsid w:val="00F30212"/>
    <w:rsid w:val="00F31A02"/>
    <w:rsid w:val="00F32539"/>
    <w:rsid w:val="00F34CF7"/>
    <w:rsid w:val="00F35709"/>
    <w:rsid w:val="00F368A7"/>
    <w:rsid w:val="00F4050A"/>
    <w:rsid w:val="00F40D40"/>
    <w:rsid w:val="00F41A7B"/>
    <w:rsid w:val="00F43077"/>
    <w:rsid w:val="00F43649"/>
    <w:rsid w:val="00F43BE0"/>
    <w:rsid w:val="00F44BCA"/>
    <w:rsid w:val="00F46943"/>
    <w:rsid w:val="00F478D5"/>
    <w:rsid w:val="00F520BC"/>
    <w:rsid w:val="00F5292E"/>
    <w:rsid w:val="00F53E03"/>
    <w:rsid w:val="00F543B0"/>
    <w:rsid w:val="00F54863"/>
    <w:rsid w:val="00F57C0B"/>
    <w:rsid w:val="00F632B7"/>
    <w:rsid w:val="00F71879"/>
    <w:rsid w:val="00F747FF"/>
    <w:rsid w:val="00F74BED"/>
    <w:rsid w:val="00F75CA7"/>
    <w:rsid w:val="00F77A0A"/>
    <w:rsid w:val="00F77ED2"/>
    <w:rsid w:val="00F809EF"/>
    <w:rsid w:val="00F81F86"/>
    <w:rsid w:val="00F83BE8"/>
    <w:rsid w:val="00F84181"/>
    <w:rsid w:val="00F90B0E"/>
    <w:rsid w:val="00F90D62"/>
    <w:rsid w:val="00F91B9A"/>
    <w:rsid w:val="00F94239"/>
    <w:rsid w:val="00F9572B"/>
    <w:rsid w:val="00F959F6"/>
    <w:rsid w:val="00F96C46"/>
    <w:rsid w:val="00FA1DDB"/>
    <w:rsid w:val="00FA3630"/>
    <w:rsid w:val="00FA57E3"/>
    <w:rsid w:val="00FA639F"/>
    <w:rsid w:val="00FB18EA"/>
    <w:rsid w:val="00FB5397"/>
    <w:rsid w:val="00FB57C4"/>
    <w:rsid w:val="00FC0344"/>
    <w:rsid w:val="00FC07DE"/>
    <w:rsid w:val="00FC1E4E"/>
    <w:rsid w:val="00FC41B2"/>
    <w:rsid w:val="00FC4E0F"/>
    <w:rsid w:val="00FC5783"/>
    <w:rsid w:val="00FC6FFE"/>
    <w:rsid w:val="00FD0027"/>
    <w:rsid w:val="00FD0958"/>
    <w:rsid w:val="00FD30CD"/>
    <w:rsid w:val="00FD372B"/>
    <w:rsid w:val="00FD576A"/>
    <w:rsid w:val="00FD5E02"/>
    <w:rsid w:val="00FE0188"/>
    <w:rsid w:val="00FE02AD"/>
    <w:rsid w:val="00FE1134"/>
    <w:rsid w:val="00FE308D"/>
    <w:rsid w:val="00FE75A6"/>
    <w:rsid w:val="00FF112A"/>
    <w:rsid w:val="00FF1551"/>
    <w:rsid w:val="00FF386B"/>
    <w:rsid w:val="00FF5E22"/>
    <w:rsid w:val="00FF6C32"/>
    <w:rsid w:val="00FF72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BE6D1"/>
  <w15:docId w15:val="{41AE7B36-CB09-4F81-8EF0-58CD4024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4EC"/>
    <w:pPr>
      <w:tabs>
        <w:tab w:val="right" w:pos="9360"/>
      </w:tabs>
      <w:spacing w:before="120" w:after="120"/>
    </w:pPr>
    <w:rPr>
      <w:rFonts w:ascii="Georgia" w:hAnsi="Georgia"/>
      <w:sz w:val="22"/>
      <w:szCs w:val="22"/>
    </w:rPr>
  </w:style>
  <w:style w:type="paragraph" w:styleId="Heading1">
    <w:name w:val="heading 1"/>
    <w:basedOn w:val="Normal"/>
    <w:next w:val="Normal"/>
    <w:link w:val="Heading1Char"/>
    <w:uiPriority w:val="9"/>
    <w:qFormat/>
    <w:rsid w:val="003E7606"/>
    <w:pPr>
      <w:keepNext/>
      <w:keepLines/>
      <w:pBdr>
        <w:bottom w:val="single" w:sz="4" w:space="5" w:color="auto"/>
      </w:pBdr>
      <w:spacing w:after="100"/>
      <w:outlineLvl w:val="0"/>
    </w:pPr>
    <w:rPr>
      <w:rFonts w:eastAsia="Times New Roman"/>
      <w:b/>
      <w:bCs/>
      <w:caps/>
      <w:color w:val="000000"/>
      <w:spacing w:val="25"/>
      <w:sz w:val="24"/>
      <w:szCs w:val="24"/>
    </w:rPr>
  </w:style>
  <w:style w:type="paragraph" w:styleId="Heading2">
    <w:name w:val="heading 2"/>
    <w:basedOn w:val="Normal"/>
    <w:next w:val="Normal"/>
    <w:link w:val="Heading2Char"/>
    <w:uiPriority w:val="9"/>
    <w:unhideWhenUsed/>
    <w:qFormat/>
    <w:rsid w:val="00E273F3"/>
    <w:pPr>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qFormat/>
    <w:rsid w:val="00252DC6"/>
    <w:pPr>
      <w:jc w:val="center"/>
    </w:pPr>
    <w:rPr>
      <w:b/>
      <w:sz w:val="40"/>
      <w:szCs w:val="40"/>
    </w:rPr>
  </w:style>
  <w:style w:type="paragraph" w:customStyle="1" w:styleId="ContactInfo">
    <w:name w:val="Contact Info"/>
    <w:basedOn w:val="Normal"/>
    <w:qFormat/>
    <w:rsid w:val="001B1C88"/>
    <w:pPr>
      <w:spacing w:before="0" w:after="0"/>
      <w:jc w:val="center"/>
    </w:pPr>
    <w:rPr>
      <w:sz w:val="20"/>
      <w:szCs w:val="20"/>
    </w:rPr>
  </w:style>
  <w:style w:type="character" w:customStyle="1" w:styleId="Heading1Char">
    <w:name w:val="Heading 1 Char"/>
    <w:link w:val="Heading1"/>
    <w:rsid w:val="003E7606"/>
    <w:rPr>
      <w:rFonts w:ascii="Georgia" w:eastAsia="Times New Roman" w:hAnsi="Georgia" w:cs="Times New Roman"/>
      <w:b/>
      <w:bCs/>
      <w:caps/>
      <w:color w:val="000000"/>
      <w:spacing w:val="25"/>
      <w:sz w:val="24"/>
      <w:szCs w:val="24"/>
    </w:rPr>
  </w:style>
  <w:style w:type="paragraph" w:styleId="ListParagraph">
    <w:name w:val="List Paragraph"/>
    <w:basedOn w:val="Normal"/>
    <w:link w:val="ListParagraphChar"/>
    <w:uiPriority w:val="34"/>
    <w:qFormat/>
    <w:rsid w:val="00AA09B5"/>
    <w:pPr>
      <w:numPr>
        <w:numId w:val="1"/>
      </w:numPr>
    </w:pPr>
  </w:style>
  <w:style w:type="character" w:customStyle="1" w:styleId="Heading2Char">
    <w:name w:val="Heading 2 Char"/>
    <w:link w:val="Heading2"/>
    <w:uiPriority w:val="9"/>
    <w:rsid w:val="00E273F3"/>
    <w:rPr>
      <w:rFonts w:ascii="Arial" w:hAnsi="Arial"/>
      <w:b/>
    </w:rPr>
  </w:style>
  <w:style w:type="character" w:customStyle="1" w:styleId="NormalBold">
    <w:name w:val="Normal Bold"/>
    <w:uiPriority w:val="1"/>
    <w:qFormat/>
    <w:rsid w:val="000C083C"/>
    <w:rPr>
      <w:b/>
    </w:rPr>
  </w:style>
  <w:style w:type="character" w:customStyle="1" w:styleId="NormalItalic">
    <w:name w:val="Normal Italic"/>
    <w:uiPriority w:val="1"/>
    <w:qFormat/>
    <w:rsid w:val="00B362F2"/>
    <w:rPr>
      <w:rFonts w:ascii="Arial" w:hAnsi="Arial"/>
      <w:i/>
    </w:rPr>
  </w:style>
  <w:style w:type="paragraph" w:customStyle="1" w:styleId="Contactinfo0">
    <w:name w:val="Contact info"/>
    <w:basedOn w:val="Normal"/>
    <w:qFormat/>
    <w:rsid w:val="00EB38E5"/>
    <w:pPr>
      <w:tabs>
        <w:tab w:val="clear" w:pos="9360"/>
      </w:tabs>
      <w:spacing w:before="0" w:after="0"/>
      <w:ind w:left="90"/>
    </w:pPr>
    <w:rPr>
      <w:rFonts w:ascii="Calibri" w:eastAsia="Times New Roman" w:hAnsi="Calibri"/>
      <w:color w:val="969696"/>
      <w:sz w:val="20"/>
      <w:szCs w:val="20"/>
    </w:rPr>
  </w:style>
  <w:style w:type="character" w:styleId="Hyperlink">
    <w:name w:val="Hyperlink"/>
    <w:unhideWhenUsed/>
    <w:rsid w:val="00A26357"/>
    <w:rPr>
      <w:color w:val="0000FF"/>
      <w:u w:val="single"/>
    </w:rPr>
  </w:style>
  <w:style w:type="paragraph" w:customStyle="1" w:styleId="Default">
    <w:name w:val="Default"/>
    <w:uiPriority w:val="99"/>
    <w:rsid w:val="009D227D"/>
    <w:pPr>
      <w:autoSpaceDE w:val="0"/>
      <w:autoSpaceDN w:val="0"/>
      <w:adjustRightInd w:val="0"/>
    </w:pPr>
    <w:rPr>
      <w:rFonts w:ascii="Times New Roman" w:eastAsia="Times New Roman" w:hAnsi="Times New Roman"/>
      <w:color w:val="000000"/>
      <w:sz w:val="24"/>
      <w:szCs w:val="24"/>
    </w:rPr>
  </w:style>
  <w:style w:type="paragraph" w:customStyle="1" w:styleId="Informal1">
    <w:name w:val="Informal1"/>
    <w:rsid w:val="00B80911"/>
    <w:pPr>
      <w:spacing w:before="60" w:after="60"/>
    </w:pPr>
    <w:rPr>
      <w:rFonts w:ascii="Times New Roman" w:eastAsia="Times New Roman" w:hAnsi="Times New Roman"/>
      <w:noProof/>
    </w:rPr>
  </w:style>
  <w:style w:type="paragraph" w:customStyle="1" w:styleId="locality">
    <w:name w:val="locality"/>
    <w:basedOn w:val="Normal"/>
    <w:rsid w:val="00E500DB"/>
    <w:pPr>
      <w:tabs>
        <w:tab w:val="clear" w:pos="9360"/>
      </w:tabs>
      <w:spacing w:before="100" w:beforeAutospacing="1" w:after="100" w:afterAutospacing="1"/>
    </w:pPr>
    <w:rPr>
      <w:rFonts w:ascii="Times New Roman" w:eastAsia="Times New Roman" w:hAnsi="Times New Roman"/>
      <w:sz w:val="24"/>
      <w:szCs w:val="24"/>
    </w:rPr>
  </w:style>
  <w:style w:type="paragraph" w:customStyle="1" w:styleId="Standard2">
    <w:name w:val="Standard2"/>
    <w:basedOn w:val="Normal"/>
    <w:rsid w:val="006116E8"/>
    <w:pPr>
      <w:tabs>
        <w:tab w:val="clear" w:pos="9360"/>
      </w:tabs>
      <w:spacing w:before="60" w:after="60"/>
    </w:pPr>
    <w:rPr>
      <w:rFonts w:ascii="Arial" w:eastAsia="Times New Roman" w:hAnsi="Arial"/>
      <w:b/>
      <w:noProof/>
      <w:sz w:val="20"/>
      <w:szCs w:val="20"/>
    </w:rPr>
  </w:style>
  <w:style w:type="numbering" w:customStyle="1" w:styleId="BulletedList">
    <w:name w:val="Bulleted List"/>
    <w:basedOn w:val="NoList"/>
    <w:rsid w:val="006116E8"/>
    <w:pPr>
      <w:numPr>
        <w:numId w:val="2"/>
      </w:numPr>
    </w:pPr>
  </w:style>
  <w:style w:type="character" w:customStyle="1" w:styleId="hl1">
    <w:name w:val="hl1"/>
    <w:rsid w:val="003110D0"/>
    <w:rPr>
      <w:shd w:val="clear" w:color="auto" w:fill="FFF5CC"/>
    </w:rPr>
  </w:style>
  <w:style w:type="character" w:customStyle="1" w:styleId="txtempstyle">
    <w:name w:val="txtempstyle"/>
    <w:rsid w:val="007E76C7"/>
    <w:rPr>
      <w:rFonts w:cs="Times New Roman"/>
    </w:rPr>
  </w:style>
  <w:style w:type="paragraph" w:styleId="NoSpacing">
    <w:name w:val="No Spacing"/>
    <w:uiPriority w:val="1"/>
    <w:qFormat/>
    <w:rsid w:val="007E76C7"/>
    <w:rPr>
      <w:sz w:val="22"/>
      <w:szCs w:val="22"/>
    </w:rPr>
  </w:style>
  <w:style w:type="paragraph" w:styleId="BodyTextIndent">
    <w:name w:val="Body Text Indent"/>
    <w:basedOn w:val="Normal"/>
    <w:link w:val="BodyTextIndentChar"/>
    <w:uiPriority w:val="99"/>
    <w:unhideWhenUsed/>
    <w:rsid w:val="00266724"/>
    <w:pPr>
      <w:tabs>
        <w:tab w:val="clear" w:pos="9360"/>
      </w:tabs>
      <w:spacing w:before="0"/>
      <w:ind w:left="283"/>
    </w:pPr>
    <w:rPr>
      <w:rFonts w:ascii="Times New Roman" w:eastAsia="Times New Roman" w:hAnsi="Times New Roman"/>
      <w:sz w:val="24"/>
      <w:szCs w:val="24"/>
    </w:rPr>
  </w:style>
  <w:style w:type="character" w:customStyle="1" w:styleId="BodyTextIndentChar">
    <w:name w:val="Body Text Indent Char"/>
    <w:link w:val="BodyTextIndent"/>
    <w:uiPriority w:val="99"/>
    <w:rsid w:val="00266724"/>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locked/>
    <w:rsid w:val="002F0688"/>
    <w:rPr>
      <w:rFonts w:ascii="Georgia" w:hAnsi="Georgia"/>
      <w:sz w:val="22"/>
      <w:szCs w:val="22"/>
    </w:rPr>
  </w:style>
  <w:style w:type="paragraph" w:customStyle="1" w:styleId="Cog-body">
    <w:name w:val="Cog-body"/>
    <w:basedOn w:val="Normal"/>
    <w:rsid w:val="002F0688"/>
    <w:pPr>
      <w:keepNext/>
      <w:tabs>
        <w:tab w:val="clear" w:pos="9360"/>
      </w:tabs>
      <w:spacing w:before="60" w:after="60" w:line="260" w:lineRule="atLeast"/>
      <w:ind w:left="720"/>
      <w:jc w:val="both"/>
    </w:pPr>
    <w:rPr>
      <w:rFonts w:ascii="Arial" w:eastAsia="Times New Roman" w:hAnsi="Arial"/>
      <w:sz w:val="20"/>
      <w:szCs w:val="20"/>
    </w:rPr>
  </w:style>
  <w:style w:type="character" w:customStyle="1" w:styleId="apple-converted-space">
    <w:name w:val="apple-converted-space"/>
    <w:basedOn w:val="DefaultParagraphFont"/>
    <w:rsid w:val="006276E8"/>
  </w:style>
  <w:style w:type="character" w:customStyle="1" w:styleId="normaltextrun">
    <w:name w:val="normaltextrun"/>
    <w:basedOn w:val="DefaultParagraphFont"/>
    <w:rsid w:val="00832A9E"/>
  </w:style>
  <w:style w:type="character" w:customStyle="1" w:styleId="eop">
    <w:name w:val="eop"/>
    <w:basedOn w:val="DefaultParagraphFont"/>
    <w:rsid w:val="00832A9E"/>
  </w:style>
  <w:style w:type="character" w:customStyle="1" w:styleId="spellingerror">
    <w:name w:val="spellingerror"/>
    <w:basedOn w:val="DefaultParagraphFont"/>
    <w:rsid w:val="00DD491A"/>
  </w:style>
  <w:style w:type="paragraph" w:customStyle="1" w:styleId="paragraph">
    <w:name w:val="paragraph"/>
    <w:basedOn w:val="Normal"/>
    <w:rsid w:val="009F0960"/>
    <w:pPr>
      <w:tabs>
        <w:tab w:val="clear" w:pos="9360"/>
      </w:tabs>
      <w:spacing w:before="100" w:beforeAutospacing="1" w:after="100" w:afterAutospacing="1"/>
    </w:pPr>
    <w:rPr>
      <w:rFonts w:ascii="Times New Roman" w:eastAsia="Times New Roman" w:hAnsi="Times New Roman"/>
      <w:sz w:val="24"/>
      <w:szCs w:val="24"/>
    </w:rPr>
  </w:style>
  <w:style w:type="character" w:customStyle="1" w:styleId="Hyperlink1">
    <w:name w:val="Hyperlink.1"/>
    <w:rsid w:val="006402CC"/>
    <w:rPr>
      <w:rFonts w:ascii="Arial" w:eastAsia="Arial" w:hAnsi="Arial" w:cs="Arial" w:hint="default"/>
      <w:b/>
      <w:bCs/>
      <w:sz w:val="20"/>
      <w:szCs w:val="20"/>
      <w:lang w:val="en-US"/>
    </w:rPr>
  </w:style>
  <w:style w:type="character" w:styleId="BookTitle">
    <w:name w:val="Book Title"/>
    <w:uiPriority w:val="33"/>
    <w:qFormat/>
    <w:rsid w:val="00337E32"/>
    <w:rPr>
      <w:b/>
      <w:bCs/>
      <w:i/>
      <w:iCs/>
      <w:spacing w:val="5"/>
    </w:rPr>
  </w:style>
  <w:style w:type="character" w:customStyle="1" w:styleId="Mention1">
    <w:name w:val="Mention1"/>
    <w:uiPriority w:val="99"/>
    <w:semiHidden/>
    <w:unhideWhenUsed/>
    <w:rsid w:val="00465587"/>
    <w:rPr>
      <w:color w:val="2B579A"/>
      <w:shd w:val="clear" w:color="auto" w:fill="E6E6E6"/>
    </w:rPr>
  </w:style>
  <w:style w:type="table" w:styleId="TableGrid">
    <w:name w:val="Table Grid"/>
    <w:basedOn w:val="TableNormal"/>
    <w:uiPriority w:val="59"/>
    <w:rsid w:val="00173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
    <w:name w:val="Default Paragraph Font Para Char"/>
    <w:basedOn w:val="Normal"/>
    <w:rsid w:val="00A55A71"/>
    <w:pPr>
      <w:tabs>
        <w:tab w:val="clear" w:pos="9360"/>
      </w:tabs>
      <w:spacing w:before="0" w:after="160" w:line="240" w:lineRule="exact"/>
    </w:pPr>
    <w:rPr>
      <w:rFonts w:ascii="Verdana" w:eastAsia="SimSun" w:hAnsi="Verdana"/>
      <w:sz w:val="20"/>
      <w:szCs w:val="20"/>
    </w:rPr>
  </w:style>
  <w:style w:type="paragraph" w:customStyle="1" w:styleId="detailswbullets1">
    <w:name w:val="details w/bullets 1"/>
    <w:basedOn w:val="Normal"/>
    <w:rsid w:val="00C67B48"/>
    <w:pPr>
      <w:numPr>
        <w:numId w:val="4"/>
      </w:numPr>
      <w:tabs>
        <w:tab w:val="clear" w:pos="9360"/>
        <w:tab w:val="right" w:pos="10800"/>
      </w:tabs>
      <w:spacing w:before="0" w:after="0"/>
    </w:pPr>
    <w:rPr>
      <w:rFonts w:ascii="Times New Roman" w:eastAsia="Times New Roman" w:hAnsi="Times New Roman"/>
      <w:sz w:val="20"/>
      <w:szCs w:val="24"/>
    </w:rPr>
  </w:style>
  <w:style w:type="table" w:customStyle="1" w:styleId="PlainTable11">
    <w:name w:val="Plain Table 11"/>
    <w:basedOn w:val="TableNormal"/>
    <w:uiPriority w:val="41"/>
    <w:rsid w:val="001C17E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rPr>
    </w:tblStylePr>
    <w:tblStylePr w:type="lastRow">
      <w:rPr>
        <w:b/>
        <w:bCs/>
      </w:rPr>
      <w:tblPr/>
      <w:tcPr>
        <w:tcBorders>
          <w:top w:val="double" w:sz="4" w:space="0" w:color="FFFFF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tyle1">
    <w:name w:val="Style1"/>
    <w:basedOn w:val="ListParagraph"/>
    <w:link w:val="Style1Char"/>
    <w:autoRedefine/>
    <w:qFormat/>
    <w:rsid w:val="00D45F51"/>
    <w:pPr>
      <w:widowControl w:val="0"/>
      <w:numPr>
        <w:numId w:val="3"/>
      </w:numPr>
      <w:tabs>
        <w:tab w:val="clear" w:pos="9360"/>
      </w:tabs>
      <w:spacing w:before="0" w:after="0"/>
      <w:contextualSpacing/>
      <w:jc w:val="both"/>
    </w:pPr>
    <w:rPr>
      <w:rFonts w:ascii="Book Antiqua" w:hAnsi="Book Antiqua"/>
      <w:shd w:val="clear" w:color="auto" w:fill="FFFFFF"/>
    </w:rPr>
  </w:style>
  <w:style w:type="character" w:customStyle="1" w:styleId="Style1Char">
    <w:name w:val="Style1 Char"/>
    <w:link w:val="Style1"/>
    <w:rsid w:val="00D45F51"/>
    <w:rPr>
      <w:rFonts w:ascii="Book Antiqua" w:hAnsi="Book Antiqua"/>
      <w:sz w:val="22"/>
      <w:szCs w:val="22"/>
    </w:rPr>
  </w:style>
  <w:style w:type="character" w:styleId="Strong">
    <w:name w:val="Strong"/>
    <w:uiPriority w:val="22"/>
    <w:qFormat/>
    <w:rsid w:val="00D06765"/>
    <w:rPr>
      <w:b/>
      <w:bCs/>
    </w:rPr>
  </w:style>
  <w:style w:type="paragraph" w:customStyle="1" w:styleId="Standard">
    <w:name w:val="Standard"/>
    <w:rsid w:val="002B3C09"/>
    <w:pPr>
      <w:suppressAutoHyphens/>
      <w:autoSpaceDN w:val="0"/>
      <w:spacing w:after="200" w:line="276" w:lineRule="auto"/>
    </w:pPr>
    <w:rPr>
      <w:rFonts w:cs="Tahoma"/>
      <w:color w:val="00000A"/>
      <w:kern w:val="3"/>
      <w:sz w:val="22"/>
      <w:szCs w:val="22"/>
    </w:rPr>
  </w:style>
  <w:style w:type="character" w:customStyle="1" w:styleId="im">
    <w:name w:val="im"/>
    <w:rsid w:val="00D1743D"/>
  </w:style>
  <w:style w:type="character" w:customStyle="1" w:styleId="hl">
    <w:name w:val="hl"/>
    <w:basedOn w:val="DefaultParagraphFont"/>
    <w:rsid w:val="00735375"/>
  </w:style>
  <w:style w:type="paragraph" w:styleId="ListBullet">
    <w:name w:val="List Bullet"/>
    <w:basedOn w:val="Normal"/>
    <w:uiPriority w:val="1"/>
    <w:unhideWhenUsed/>
    <w:qFormat/>
    <w:rsid w:val="0064670B"/>
    <w:pPr>
      <w:numPr>
        <w:numId w:val="5"/>
      </w:numPr>
      <w:tabs>
        <w:tab w:val="clear" w:pos="9360"/>
      </w:tabs>
      <w:spacing w:before="0" w:after="80"/>
    </w:pPr>
    <w:rPr>
      <w:rFonts w:ascii="Cambria" w:eastAsia="Cambria" w:hAnsi="Cambria"/>
      <w:color w:val="404040"/>
      <w:sz w:val="18"/>
      <w:szCs w:val="20"/>
      <w:lang w:eastAsia="ja-JP"/>
    </w:rPr>
  </w:style>
  <w:style w:type="paragraph" w:customStyle="1" w:styleId="WW-Default">
    <w:name w:val="WW-Default"/>
    <w:rsid w:val="0064670B"/>
    <w:pPr>
      <w:suppressAutoHyphens/>
      <w:autoSpaceDE w:val="0"/>
    </w:pPr>
    <w:rPr>
      <w:rFonts w:ascii="Times New Roman" w:hAnsi="Times New Roman"/>
      <w:color w:val="000000"/>
      <w:sz w:val="24"/>
      <w:szCs w:val="24"/>
      <w:lang w:eastAsia="ar-SA"/>
    </w:rPr>
  </w:style>
  <w:style w:type="paragraph" w:styleId="NormalWeb">
    <w:name w:val="Normal (Web)"/>
    <w:basedOn w:val="Normal"/>
    <w:uiPriority w:val="99"/>
    <w:qFormat/>
    <w:rsid w:val="00705970"/>
    <w:pPr>
      <w:tabs>
        <w:tab w:val="clear" w:pos="9360"/>
        <w:tab w:val="left" w:pos="720"/>
      </w:tabs>
      <w:suppressAutoHyphens/>
      <w:spacing w:before="28" w:after="28" w:line="100" w:lineRule="atLeast"/>
    </w:pPr>
    <w:rPr>
      <w:rFonts w:ascii="Times New Roman" w:eastAsia="Times New Roman" w:hAnsi="Times New Roman"/>
      <w:color w:val="000000"/>
      <w:sz w:val="24"/>
      <w:szCs w:val="24"/>
    </w:rPr>
  </w:style>
  <w:style w:type="character" w:customStyle="1" w:styleId="apple-style-span">
    <w:name w:val="apple-style-span"/>
    <w:basedOn w:val="DefaultParagraphFont"/>
    <w:rsid w:val="008D2EFF"/>
  </w:style>
  <w:style w:type="character" w:customStyle="1" w:styleId="UnresolvedMention1">
    <w:name w:val="Unresolved Mention1"/>
    <w:uiPriority w:val="99"/>
    <w:semiHidden/>
    <w:unhideWhenUsed/>
    <w:rsid w:val="00AD4D10"/>
    <w:rPr>
      <w:color w:val="808080"/>
      <w:shd w:val="clear" w:color="auto" w:fill="E6E6E6"/>
    </w:rPr>
  </w:style>
  <w:style w:type="paragraph" w:styleId="BalloonText">
    <w:name w:val="Balloon Text"/>
    <w:basedOn w:val="Normal"/>
    <w:link w:val="BalloonTextChar"/>
    <w:uiPriority w:val="99"/>
    <w:semiHidden/>
    <w:unhideWhenUsed/>
    <w:rsid w:val="00FF722D"/>
    <w:pPr>
      <w:spacing w:before="0" w:after="0"/>
    </w:pPr>
    <w:rPr>
      <w:rFonts w:ascii="Segoe UI" w:hAnsi="Segoe UI" w:cs="Segoe UI"/>
      <w:sz w:val="18"/>
      <w:szCs w:val="18"/>
    </w:rPr>
  </w:style>
  <w:style w:type="character" w:customStyle="1" w:styleId="BalloonTextChar">
    <w:name w:val="Balloon Text Char"/>
    <w:link w:val="BalloonText"/>
    <w:uiPriority w:val="99"/>
    <w:semiHidden/>
    <w:rsid w:val="00FF722D"/>
    <w:rPr>
      <w:rFonts w:ascii="Segoe UI" w:hAnsi="Segoe UI" w:cs="Segoe UI"/>
      <w:sz w:val="18"/>
      <w:szCs w:val="18"/>
    </w:rPr>
  </w:style>
  <w:style w:type="paragraph" w:styleId="Header">
    <w:name w:val="header"/>
    <w:basedOn w:val="Normal"/>
    <w:link w:val="HeaderChar"/>
    <w:uiPriority w:val="99"/>
    <w:unhideWhenUsed/>
    <w:rsid w:val="00456927"/>
    <w:pPr>
      <w:tabs>
        <w:tab w:val="center" w:pos="4680"/>
      </w:tabs>
      <w:spacing w:before="0" w:after="0"/>
    </w:pPr>
  </w:style>
  <w:style w:type="character" w:customStyle="1" w:styleId="HeaderChar">
    <w:name w:val="Header Char"/>
    <w:link w:val="Header"/>
    <w:uiPriority w:val="99"/>
    <w:rsid w:val="00456927"/>
    <w:rPr>
      <w:rFonts w:ascii="Georgia" w:hAnsi="Georgia"/>
    </w:rPr>
  </w:style>
  <w:style w:type="paragraph" w:styleId="Footer">
    <w:name w:val="footer"/>
    <w:basedOn w:val="Normal"/>
    <w:link w:val="FooterChar"/>
    <w:uiPriority w:val="99"/>
    <w:unhideWhenUsed/>
    <w:rsid w:val="00456927"/>
    <w:pPr>
      <w:tabs>
        <w:tab w:val="center" w:pos="4680"/>
      </w:tabs>
      <w:spacing w:before="0" w:after="0"/>
    </w:pPr>
  </w:style>
  <w:style w:type="character" w:customStyle="1" w:styleId="FooterChar">
    <w:name w:val="Footer Char"/>
    <w:link w:val="Footer"/>
    <w:uiPriority w:val="99"/>
    <w:rsid w:val="00456927"/>
    <w:rPr>
      <w:rFonts w:ascii="Georgia" w:hAnsi="Georgia"/>
    </w:rPr>
  </w:style>
  <w:style w:type="table" w:customStyle="1" w:styleId="LightShading-Accent11">
    <w:name w:val="Light Shading - Accent 11"/>
    <w:basedOn w:val="TableNormal"/>
    <w:uiPriority w:val="60"/>
    <w:rsid w:val="008D7EE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apple-tab-span">
    <w:name w:val="apple-tab-span"/>
    <w:basedOn w:val="DefaultParagraphFont"/>
    <w:rsid w:val="00BF1254"/>
  </w:style>
  <w:style w:type="character" w:styleId="UnresolvedMention">
    <w:name w:val="Unresolved Mention"/>
    <w:basedOn w:val="DefaultParagraphFont"/>
    <w:uiPriority w:val="99"/>
    <w:semiHidden/>
    <w:unhideWhenUsed/>
    <w:rsid w:val="000E2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2958">
      <w:bodyDiv w:val="1"/>
      <w:marLeft w:val="0"/>
      <w:marRight w:val="0"/>
      <w:marTop w:val="0"/>
      <w:marBottom w:val="0"/>
      <w:divBdr>
        <w:top w:val="none" w:sz="0" w:space="0" w:color="auto"/>
        <w:left w:val="none" w:sz="0" w:space="0" w:color="auto"/>
        <w:bottom w:val="none" w:sz="0" w:space="0" w:color="auto"/>
        <w:right w:val="none" w:sz="0" w:space="0" w:color="auto"/>
      </w:divBdr>
    </w:div>
    <w:div w:id="84693316">
      <w:bodyDiv w:val="1"/>
      <w:marLeft w:val="0"/>
      <w:marRight w:val="0"/>
      <w:marTop w:val="0"/>
      <w:marBottom w:val="0"/>
      <w:divBdr>
        <w:top w:val="none" w:sz="0" w:space="0" w:color="auto"/>
        <w:left w:val="none" w:sz="0" w:space="0" w:color="auto"/>
        <w:bottom w:val="none" w:sz="0" w:space="0" w:color="auto"/>
        <w:right w:val="none" w:sz="0" w:space="0" w:color="auto"/>
      </w:divBdr>
    </w:div>
    <w:div w:id="117604103">
      <w:bodyDiv w:val="1"/>
      <w:marLeft w:val="0"/>
      <w:marRight w:val="0"/>
      <w:marTop w:val="0"/>
      <w:marBottom w:val="0"/>
      <w:divBdr>
        <w:top w:val="none" w:sz="0" w:space="0" w:color="auto"/>
        <w:left w:val="none" w:sz="0" w:space="0" w:color="auto"/>
        <w:bottom w:val="none" w:sz="0" w:space="0" w:color="auto"/>
        <w:right w:val="none" w:sz="0" w:space="0" w:color="auto"/>
      </w:divBdr>
      <w:divsChild>
        <w:div w:id="556015129">
          <w:marLeft w:val="-108"/>
          <w:marRight w:val="0"/>
          <w:marTop w:val="0"/>
          <w:marBottom w:val="0"/>
          <w:divBdr>
            <w:top w:val="none" w:sz="0" w:space="0" w:color="auto"/>
            <w:left w:val="none" w:sz="0" w:space="0" w:color="auto"/>
            <w:bottom w:val="none" w:sz="0" w:space="0" w:color="auto"/>
            <w:right w:val="none" w:sz="0" w:space="0" w:color="auto"/>
          </w:divBdr>
        </w:div>
      </w:divsChild>
    </w:div>
    <w:div w:id="122233128">
      <w:bodyDiv w:val="1"/>
      <w:marLeft w:val="0"/>
      <w:marRight w:val="0"/>
      <w:marTop w:val="0"/>
      <w:marBottom w:val="0"/>
      <w:divBdr>
        <w:top w:val="none" w:sz="0" w:space="0" w:color="auto"/>
        <w:left w:val="none" w:sz="0" w:space="0" w:color="auto"/>
        <w:bottom w:val="none" w:sz="0" w:space="0" w:color="auto"/>
        <w:right w:val="none" w:sz="0" w:space="0" w:color="auto"/>
      </w:divBdr>
    </w:div>
    <w:div w:id="132453420">
      <w:bodyDiv w:val="1"/>
      <w:marLeft w:val="0"/>
      <w:marRight w:val="0"/>
      <w:marTop w:val="0"/>
      <w:marBottom w:val="0"/>
      <w:divBdr>
        <w:top w:val="none" w:sz="0" w:space="0" w:color="auto"/>
        <w:left w:val="none" w:sz="0" w:space="0" w:color="auto"/>
        <w:bottom w:val="none" w:sz="0" w:space="0" w:color="auto"/>
        <w:right w:val="none" w:sz="0" w:space="0" w:color="auto"/>
      </w:divBdr>
    </w:div>
    <w:div w:id="162010112">
      <w:bodyDiv w:val="1"/>
      <w:marLeft w:val="0"/>
      <w:marRight w:val="0"/>
      <w:marTop w:val="0"/>
      <w:marBottom w:val="0"/>
      <w:divBdr>
        <w:top w:val="none" w:sz="0" w:space="0" w:color="auto"/>
        <w:left w:val="none" w:sz="0" w:space="0" w:color="auto"/>
        <w:bottom w:val="none" w:sz="0" w:space="0" w:color="auto"/>
        <w:right w:val="none" w:sz="0" w:space="0" w:color="auto"/>
      </w:divBdr>
    </w:div>
    <w:div w:id="187452465">
      <w:bodyDiv w:val="1"/>
      <w:marLeft w:val="0"/>
      <w:marRight w:val="0"/>
      <w:marTop w:val="0"/>
      <w:marBottom w:val="0"/>
      <w:divBdr>
        <w:top w:val="none" w:sz="0" w:space="0" w:color="auto"/>
        <w:left w:val="none" w:sz="0" w:space="0" w:color="auto"/>
        <w:bottom w:val="none" w:sz="0" w:space="0" w:color="auto"/>
        <w:right w:val="none" w:sz="0" w:space="0" w:color="auto"/>
      </w:divBdr>
    </w:div>
    <w:div w:id="206725062">
      <w:bodyDiv w:val="1"/>
      <w:marLeft w:val="0"/>
      <w:marRight w:val="0"/>
      <w:marTop w:val="0"/>
      <w:marBottom w:val="0"/>
      <w:divBdr>
        <w:top w:val="none" w:sz="0" w:space="0" w:color="auto"/>
        <w:left w:val="none" w:sz="0" w:space="0" w:color="auto"/>
        <w:bottom w:val="none" w:sz="0" w:space="0" w:color="auto"/>
        <w:right w:val="none" w:sz="0" w:space="0" w:color="auto"/>
      </w:divBdr>
    </w:div>
    <w:div w:id="218906185">
      <w:bodyDiv w:val="1"/>
      <w:marLeft w:val="0"/>
      <w:marRight w:val="0"/>
      <w:marTop w:val="0"/>
      <w:marBottom w:val="0"/>
      <w:divBdr>
        <w:top w:val="none" w:sz="0" w:space="0" w:color="auto"/>
        <w:left w:val="none" w:sz="0" w:space="0" w:color="auto"/>
        <w:bottom w:val="none" w:sz="0" w:space="0" w:color="auto"/>
        <w:right w:val="none" w:sz="0" w:space="0" w:color="auto"/>
      </w:divBdr>
    </w:div>
    <w:div w:id="231626820">
      <w:bodyDiv w:val="1"/>
      <w:marLeft w:val="0"/>
      <w:marRight w:val="0"/>
      <w:marTop w:val="0"/>
      <w:marBottom w:val="0"/>
      <w:divBdr>
        <w:top w:val="none" w:sz="0" w:space="0" w:color="auto"/>
        <w:left w:val="none" w:sz="0" w:space="0" w:color="auto"/>
        <w:bottom w:val="none" w:sz="0" w:space="0" w:color="auto"/>
        <w:right w:val="none" w:sz="0" w:space="0" w:color="auto"/>
      </w:divBdr>
    </w:div>
    <w:div w:id="305092185">
      <w:bodyDiv w:val="1"/>
      <w:marLeft w:val="0"/>
      <w:marRight w:val="0"/>
      <w:marTop w:val="0"/>
      <w:marBottom w:val="0"/>
      <w:divBdr>
        <w:top w:val="none" w:sz="0" w:space="0" w:color="auto"/>
        <w:left w:val="none" w:sz="0" w:space="0" w:color="auto"/>
        <w:bottom w:val="none" w:sz="0" w:space="0" w:color="auto"/>
        <w:right w:val="none" w:sz="0" w:space="0" w:color="auto"/>
      </w:divBdr>
    </w:div>
    <w:div w:id="323168784">
      <w:bodyDiv w:val="1"/>
      <w:marLeft w:val="0"/>
      <w:marRight w:val="0"/>
      <w:marTop w:val="0"/>
      <w:marBottom w:val="0"/>
      <w:divBdr>
        <w:top w:val="none" w:sz="0" w:space="0" w:color="auto"/>
        <w:left w:val="none" w:sz="0" w:space="0" w:color="auto"/>
        <w:bottom w:val="none" w:sz="0" w:space="0" w:color="auto"/>
        <w:right w:val="none" w:sz="0" w:space="0" w:color="auto"/>
      </w:divBdr>
    </w:div>
    <w:div w:id="323169794">
      <w:bodyDiv w:val="1"/>
      <w:marLeft w:val="0"/>
      <w:marRight w:val="0"/>
      <w:marTop w:val="0"/>
      <w:marBottom w:val="0"/>
      <w:divBdr>
        <w:top w:val="none" w:sz="0" w:space="0" w:color="auto"/>
        <w:left w:val="none" w:sz="0" w:space="0" w:color="auto"/>
        <w:bottom w:val="none" w:sz="0" w:space="0" w:color="auto"/>
        <w:right w:val="none" w:sz="0" w:space="0" w:color="auto"/>
      </w:divBdr>
    </w:div>
    <w:div w:id="351495453">
      <w:bodyDiv w:val="1"/>
      <w:marLeft w:val="0"/>
      <w:marRight w:val="0"/>
      <w:marTop w:val="0"/>
      <w:marBottom w:val="0"/>
      <w:divBdr>
        <w:top w:val="none" w:sz="0" w:space="0" w:color="auto"/>
        <w:left w:val="none" w:sz="0" w:space="0" w:color="auto"/>
        <w:bottom w:val="none" w:sz="0" w:space="0" w:color="auto"/>
        <w:right w:val="none" w:sz="0" w:space="0" w:color="auto"/>
      </w:divBdr>
    </w:div>
    <w:div w:id="353653284">
      <w:bodyDiv w:val="1"/>
      <w:marLeft w:val="0"/>
      <w:marRight w:val="0"/>
      <w:marTop w:val="0"/>
      <w:marBottom w:val="0"/>
      <w:divBdr>
        <w:top w:val="none" w:sz="0" w:space="0" w:color="auto"/>
        <w:left w:val="none" w:sz="0" w:space="0" w:color="auto"/>
        <w:bottom w:val="none" w:sz="0" w:space="0" w:color="auto"/>
        <w:right w:val="none" w:sz="0" w:space="0" w:color="auto"/>
      </w:divBdr>
    </w:div>
    <w:div w:id="386563842">
      <w:bodyDiv w:val="1"/>
      <w:marLeft w:val="0"/>
      <w:marRight w:val="0"/>
      <w:marTop w:val="0"/>
      <w:marBottom w:val="0"/>
      <w:divBdr>
        <w:top w:val="none" w:sz="0" w:space="0" w:color="auto"/>
        <w:left w:val="none" w:sz="0" w:space="0" w:color="auto"/>
        <w:bottom w:val="none" w:sz="0" w:space="0" w:color="auto"/>
        <w:right w:val="none" w:sz="0" w:space="0" w:color="auto"/>
      </w:divBdr>
    </w:div>
    <w:div w:id="387074920">
      <w:bodyDiv w:val="1"/>
      <w:marLeft w:val="0"/>
      <w:marRight w:val="0"/>
      <w:marTop w:val="0"/>
      <w:marBottom w:val="0"/>
      <w:divBdr>
        <w:top w:val="none" w:sz="0" w:space="0" w:color="auto"/>
        <w:left w:val="none" w:sz="0" w:space="0" w:color="auto"/>
        <w:bottom w:val="none" w:sz="0" w:space="0" w:color="auto"/>
        <w:right w:val="none" w:sz="0" w:space="0" w:color="auto"/>
      </w:divBdr>
    </w:div>
    <w:div w:id="401949420">
      <w:bodyDiv w:val="1"/>
      <w:marLeft w:val="0"/>
      <w:marRight w:val="0"/>
      <w:marTop w:val="0"/>
      <w:marBottom w:val="0"/>
      <w:divBdr>
        <w:top w:val="none" w:sz="0" w:space="0" w:color="auto"/>
        <w:left w:val="none" w:sz="0" w:space="0" w:color="auto"/>
        <w:bottom w:val="none" w:sz="0" w:space="0" w:color="auto"/>
        <w:right w:val="none" w:sz="0" w:space="0" w:color="auto"/>
      </w:divBdr>
    </w:div>
    <w:div w:id="405154920">
      <w:bodyDiv w:val="1"/>
      <w:marLeft w:val="0"/>
      <w:marRight w:val="0"/>
      <w:marTop w:val="0"/>
      <w:marBottom w:val="0"/>
      <w:divBdr>
        <w:top w:val="none" w:sz="0" w:space="0" w:color="auto"/>
        <w:left w:val="none" w:sz="0" w:space="0" w:color="auto"/>
        <w:bottom w:val="none" w:sz="0" w:space="0" w:color="auto"/>
        <w:right w:val="none" w:sz="0" w:space="0" w:color="auto"/>
      </w:divBdr>
    </w:div>
    <w:div w:id="419450279">
      <w:bodyDiv w:val="1"/>
      <w:marLeft w:val="0"/>
      <w:marRight w:val="0"/>
      <w:marTop w:val="0"/>
      <w:marBottom w:val="0"/>
      <w:divBdr>
        <w:top w:val="none" w:sz="0" w:space="0" w:color="auto"/>
        <w:left w:val="none" w:sz="0" w:space="0" w:color="auto"/>
        <w:bottom w:val="none" w:sz="0" w:space="0" w:color="auto"/>
        <w:right w:val="none" w:sz="0" w:space="0" w:color="auto"/>
      </w:divBdr>
    </w:div>
    <w:div w:id="426312239">
      <w:bodyDiv w:val="1"/>
      <w:marLeft w:val="0"/>
      <w:marRight w:val="0"/>
      <w:marTop w:val="0"/>
      <w:marBottom w:val="0"/>
      <w:divBdr>
        <w:top w:val="none" w:sz="0" w:space="0" w:color="auto"/>
        <w:left w:val="none" w:sz="0" w:space="0" w:color="auto"/>
        <w:bottom w:val="none" w:sz="0" w:space="0" w:color="auto"/>
        <w:right w:val="none" w:sz="0" w:space="0" w:color="auto"/>
      </w:divBdr>
    </w:div>
    <w:div w:id="454370120">
      <w:bodyDiv w:val="1"/>
      <w:marLeft w:val="0"/>
      <w:marRight w:val="0"/>
      <w:marTop w:val="0"/>
      <w:marBottom w:val="0"/>
      <w:divBdr>
        <w:top w:val="none" w:sz="0" w:space="0" w:color="auto"/>
        <w:left w:val="none" w:sz="0" w:space="0" w:color="auto"/>
        <w:bottom w:val="none" w:sz="0" w:space="0" w:color="auto"/>
        <w:right w:val="none" w:sz="0" w:space="0" w:color="auto"/>
      </w:divBdr>
    </w:div>
    <w:div w:id="463931982">
      <w:bodyDiv w:val="1"/>
      <w:marLeft w:val="0"/>
      <w:marRight w:val="0"/>
      <w:marTop w:val="0"/>
      <w:marBottom w:val="0"/>
      <w:divBdr>
        <w:top w:val="none" w:sz="0" w:space="0" w:color="auto"/>
        <w:left w:val="none" w:sz="0" w:space="0" w:color="auto"/>
        <w:bottom w:val="none" w:sz="0" w:space="0" w:color="auto"/>
        <w:right w:val="none" w:sz="0" w:space="0" w:color="auto"/>
      </w:divBdr>
    </w:div>
    <w:div w:id="475999030">
      <w:bodyDiv w:val="1"/>
      <w:marLeft w:val="0"/>
      <w:marRight w:val="0"/>
      <w:marTop w:val="0"/>
      <w:marBottom w:val="0"/>
      <w:divBdr>
        <w:top w:val="none" w:sz="0" w:space="0" w:color="auto"/>
        <w:left w:val="none" w:sz="0" w:space="0" w:color="auto"/>
        <w:bottom w:val="none" w:sz="0" w:space="0" w:color="auto"/>
        <w:right w:val="none" w:sz="0" w:space="0" w:color="auto"/>
      </w:divBdr>
    </w:div>
    <w:div w:id="478696521">
      <w:bodyDiv w:val="1"/>
      <w:marLeft w:val="0"/>
      <w:marRight w:val="0"/>
      <w:marTop w:val="0"/>
      <w:marBottom w:val="0"/>
      <w:divBdr>
        <w:top w:val="none" w:sz="0" w:space="0" w:color="auto"/>
        <w:left w:val="none" w:sz="0" w:space="0" w:color="auto"/>
        <w:bottom w:val="none" w:sz="0" w:space="0" w:color="auto"/>
        <w:right w:val="none" w:sz="0" w:space="0" w:color="auto"/>
      </w:divBdr>
    </w:div>
    <w:div w:id="484051064">
      <w:bodyDiv w:val="1"/>
      <w:marLeft w:val="0"/>
      <w:marRight w:val="0"/>
      <w:marTop w:val="0"/>
      <w:marBottom w:val="0"/>
      <w:divBdr>
        <w:top w:val="none" w:sz="0" w:space="0" w:color="auto"/>
        <w:left w:val="none" w:sz="0" w:space="0" w:color="auto"/>
        <w:bottom w:val="none" w:sz="0" w:space="0" w:color="auto"/>
        <w:right w:val="none" w:sz="0" w:space="0" w:color="auto"/>
      </w:divBdr>
    </w:div>
    <w:div w:id="519899799">
      <w:bodyDiv w:val="1"/>
      <w:marLeft w:val="0"/>
      <w:marRight w:val="0"/>
      <w:marTop w:val="0"/>
      <w:marBottom w:val="0"/>
      <w:divBdr>
        <w:top w:val="none" w:sz="0" w:space="0" w:color="auto"/>
        <w:left w:val="none" w:sz="0" w:space="0" w:color="auto"/>
        <w:bottom w:val="none" w:sz="0" w:space="0" w:color="auto"/>
        <w:right w:val="none" w:sz="0" w:space="0" w:color="auto"/>
      </w:divBdr>
    </w:div>
    <w:div w:id="534511681">
      <w:bodyDiv w:val="1"/>
      <w:marLeft w:val="0"/>
      <w:marRight w:val="0"/>
      <w:marTop w:val="0"/>
      <w:marBottom w:val="0"/>
      <w:divBdr>
        <w:top w:val="none" w:sz="0" w:space="0" w:color="auto"/>
        <w:left w:val="none" w:sz="0" w:space="0" w:color="auto"/>
        <w:bottom w:val="none" w:sz="0" w:space="0" w:color="auto"/>
        <w:right w:val="none" w:sz="0" w:space="0" w:color="auto"/>
      </w:divBdr>
    </w:div>
    <w:div w:id="585462647">
      <w:bodyDiv w:val="1"/>
      <w:marLeft w:val="0"/>
      <w:marRight w:val="0"/>
      <w:marTop w:val="0"/>
      <w:marBottom w:val="0"/>
      <w:divBdr>
        <w:top w:val="none" w:sz="0" w:space="0" w:color="auto"/>
        <w:left w:val="none" w:sz="0" w:space="0" w:color="auto"/>
        <w:bottom w:val="none" w:sz="0" w:space="0" w:color="auto"/>
        <w:right w:val="none" w:sz="0" w:space="0" w:color="auto"/>
      </w:divBdr>
    </w:div>
    <w:div w:id="594634074">
      <w:bodyDiv w:val="1"/>
      <w:marLeft w:val="0"/>
      <w:marRight w:val="0"/>
      <w:marTop w:val="0"/>
      <w:marBottom w:val="0"/>
      <w:divBdr>
        <w:top w:val="none" w:sz="0" w:space="0" w:color="auto"/>
        <w:left w:val="none" w:sz="0" w:space="0" w:color="auto"/>
        <w:bottom w:val="none" w:sz="0" w:space="0" w:color="auto"/>
        <w:right w:val="none" w:sz="0" w:space="0" w:color="auto"/>
      </w:divBdr>
    </w:div>
    <w:div w:id="596521141">
      <w:bodyDiv w:val="1"/>
      <w:marLeft w:val="0"/>
      <w:marRight w:val="0"/>
      <w:marTop w:val="0"/>
      <w:marBottom w:val="0"/>
      <w:divBdr>
        <w:top w:val="none" w:sz="0" w:space="0" w:color="auto"/>
        <w:left w:val="none" w:sz="0" w:space="0" w:color="auto"/>
        <w:bottom w:val="none" w:sz="0" w:space="0" w:color="auto"/>
        <w:right w:val="none" w:sz="0" w:space="0" w:color="auto"/>
      </w:divBdr>
    </w:div>
    <w:div w:id="614750921">
      <w:bodyDiv w:val="1"/>
      <w:marLeft w:val="0"/>
      <w:marRight w:val="0"/>
      <w:marTop w:val="0"/>
      <w:marBottom w:val="0"/>
      <w:divBdr>
        <w:top w:val="none" w:sz="0" w:space="0" w:color="auto"/>
        <w:left w:val="none" w:sz="0" w:space="0" w:color="auto"/>
        <w:bottom w:val="none" w:sz="0" w:space="0" w:color="auto"/>
        <w:right w:val="none" w:sz="0" w:space="0" w:color="auto"/>
      </w:divBdr>
    </w:div>
    <w:div w:id="621037149">
      <w:bodyDiv w:val="1"/>
      <w:marLeft w:val="0"/>
      <w:marRight w:val="0"/>
      <w:marTop w:val="0"/>
      <w:marBottom w:val="0"/>
      <w:divBdr>
        <w:top w:val="none" w:sz="0" w:space="0" w:color="auto"/>
        <w:left w:val="none" w:sz="0" w:space="0" w:color="auto"/>
        <w:bottom w:val="none" w:sz="0" w:space="0" w:color="auto"/>
        <w:right w:val="none" w:sz="0" w:space="0" w:color="auto"/>
      </w:divBdr>
    </w:div>
    <w:div w:id="623466051">
      <w:bodyDiv w:val="1"/>
      <w:marLeft w:val="0"/>
      <w:marRight w:val="0"/>
      <w:marTop w:val="0"/>
      <w:marBottom w:val="0"/>
      <w:divBdr>
        <w:top w:val="none" w:sz="0" w:space="0" w:color="auto"/>
        <w:left w:val="none" w:sz="0" w:space="0" w:color="auto"/>
        <w:bottom w:val="none" w:sz="0" w:space="0" w:color="auto"/>
        <w:right w:val="none" w:sz="0" w:space="0" w:color="auto"/>
      </w:divBdr>
    </w:div>
    <w:div w:id="636227534">
      <w:bodyDiv w:val="1"/>
      <w:marLeft w:val="0"/>
      <w:marRight w:val="0"/>
      <w:marTop w:val="0"/>
      <w:marBottom w:val="0"/>
      <w:divBdr>
        <w:top w:val="none" w:sz="0" w:space="0" w:color="auto"/>
        <w:left w:val="none" w:sz="0" w:space="0" w:color="auto"/>
        <w:bottom w:val="none" w:sz="0" w:space="0" w:color="auto"/>
        <w:right w:val="none" w:sz="0" w:space="0" w:color="auto"/>
      </w:divBdr>
    </w:div>
    <w:div w:id="682047330">
      <w:bodyDiv w:val="1"/>
      <w:marLeft w:val="0"/>
      <w:marRight w:val="0"/>
      <w:marTop w:val="0"/>
      <w:marBottom w:val="0"/>
      <w:divBdr>
        <w:top w:val="none" w:sz="0" w:space="0" w:color="auto"/>
        <w:left w:val="none" w:sz="0" w:space="0" w:color="auto"/>
        <w:bottom w:val="none" w:sz="0" w:space="0" w:color="auto"/>
        <w:right w:val="none" w:sz="0" w:space="0" w:color="auto"/>
      </w:divBdr>
    </w:div>
    <w:div w:id="691497979">
      <w:bodyDiv w:val="1"/>
      <w:marLeft w:val="0"/>
      <w:marRight w:val="0"/>
      <w:marTop w:val="0"/>
      <w:marBottom w:val="0"/>
      <w:divBdr>
        <w:top w:val="none" w:sz="0" w:space="0" w:color="auto"/>
        <w:left w:val="none" w:sz="0" w:space="0" w:color="auto"/>
        <w:bottom w:val="none" w:sz="0" w:space="0" w:color="auto"/>
        <w:right w:val="none" w:sz="0" w:space="0" w:color="auto"/>
      </w:divBdr>
    </w:div>
    <w:div w:id="697318769">
      <w:bodyDiv w:val="1"/>
      <w:marLeft w:val="0"/>
      <w:marRight w:val="0"/>
      <w:marTop w:val="0"/>
      <w:marBottom w:val="0"/>
      <w:divBdr>
        <w:top w:val="none" w:sz="0" w:space="0" w:color="auto"/>
        <w:left w:val="none" w:sz="0" w:space="0" w:color="auto"/>
        <w:bottom w:val="none" w:sz="0" w:space="0" w:color="auto"/>
        <w:right w:val="none" w:sz="0" w:space="0" w:color="auto"/>
      </w:divBdr>
    </w:div>
    <w:div w:id="704525138">
      <w:bodyDiv w:val="1"/>
      <w:marLeft w:val="0"/>
      <w:marRight w:val="0"/>
      <w:marTop w:val="0"/>
      <w:marBottom w:val="0"/>
      <w:divBdr>
        <w:top w:val="none" w:sz="0" w:space="0" w:color="auto"/>
        <w:left w:val="none" w:sz="0" w:space="0" w:color="auto"/>
        <w:bottom w:val="none" w:sz="0" w:space="0" w:color="auto"/>
        <w:right w:val="none" w:sz="0" w:space="0" w:color="auto"/>
      </w:divBdr>
    </w:div>
    <w:div w:id="723798293">
      <w:bodyDiv w:val="1"/>
      <w:marLeft w:val="0"/>
      <w:marRight w:val="0"/>
      <w:marTop w:val="0"/>
      <w:marBottom w:val="0"/>
      <w:divBdr>
        <w:top w:val="none" w:sz="0" w:space="0" w:color="auto"/>
        <w:left w:val="none" w:sz="0" w:space="0" w:color="auto"/>
        <w:bottom w:val="none" w:sz="0" w:space="0" w:color="auto"/>
        <w:right w:val="none" w:sz="0" w:space="0" w:color="auto"/>
      </w:divBdr>
    </w:div>
    <w:div w:id="728267112">
      <w:bodyDiv w:val="1"/>
      <w:marLeft w:val="0"/>
      <w:marRight w:val="0"/>
      <w:marTop w:val="0"/>
      <w:marBottom w:val="0"/>
      <w:divBdr>
        <w:top w:val="none" w:sz="0" w:space="0" w:color="auto"/>
        <w:left w:val="none" w:sz="0" w:space="0" w:color="auto"/>
        <w:bottom w:val="none" w:sz="0" w:space="0" w:color="auto"/>
        <w:right w:val="none" w:sz="0" w:space="0" w:color="auto"/>
      </w:divBdr>
    </w:div>
    <w:div w:id="730808412">
      <w:bodyDiv w:val="1"/>
      <w:marLeft w:val="0"/>
      <w:marRight w:val="0"/>
      <w:marTop w:val="0"/>
      <w:marBottom w:val="0"/>
      <w:divBdr>
        <w:top w:val="none" w:sz="0" w:space="0" w:color="auto"/>
        <w:left w:val="none" w:sz="0" w:space="0" w:color="auto"/>
        <w:bottom w:val="none" w:sz="0" w:space="0" w:color="auto"/>
        <w:right w:val="none" w:sz="0" w:space="0" w:color="auto"/>
      </w:divBdr>
    </w:div>
    <w:div w:id="779109409">
      <w:bodyDiv w:val="1"/>
      <w:marLeft w:val="0"/>
      <w:marRight w:val="0"/>
      <w:marTop w:val="0"/>
      <w:marBottom w:val="0"/>
      <w:divBdr>
        <w:top w:val="none" w:sz="0" w:space="0" w:color="auto"/>
        <w:left w:val="none" w:sz="0" w:space="0" w:color="auto"/>
        <w:bottom w:val="none" w:sz="0" w:space="0" w:color="auto"/>
        <w:right w:val="none" w:sz="0" w:space="0" w:color="auto"/>
      </w:divBdr>
    </w:div>
    <w:div w:id="780028159">
      <w:bodyDiv w:val="1"/>
      <w:marLeft w:val="0"/>
      <w:marRight w:val="0"/>
      <w:marTop w:val="0"/>
      <w:marBottom w:val="0"/>
      <w:divBdr>
        <w:top w:val="none" w:sz="0" w:space="0" w:color="auto"/>
        <w:left w:val="none" w:sz="0" w:space="0" w:color="auto"/>
        <w:bottom w:val="none" w:sz="0" w:space="0" w:color="auto"/>
        <w:right w:val="none" w:sz="0" w:space="0" w:color="auto"/>
      </w:divBdr>
    </w:div>
    <w:div w:id="781387832">
      <w:bodyDiv w:val="1"/>
      <w:marLeft w:val="0"/>
      <w:marRight w:val="0"/>
      <w:marTop w:val="0"/>
      <w:marBottom w:val="0"/>
      <w:divBdr>
        <w:top w:val="none" w:sz="0" w:space="0" w:color="auto"/>
        <w:left w:val="none" w:sz="0" w:space="0" w:color="auto"/>
        <w:bottom w:val="none" w:sz="0" w:space="0" w:color="auto"/>
        <w:right w:val="none" w:sz="0" w:space="0" w:color="auto"/>
      </w:divBdr>
    </w:div>
    <w:div w:id="789201116">
      <w:bodyDiv w:val="1"/>
      <w:marLeft w:val="0"/>
      <w:marRight w:val="0"/>
      <w:marTop w:val="0"/>
      <w:marBottom w:val="0"/>
      <w:divBdr>
        <w:top w:val="none" w:sz="0" w:space="0" w:color="auto"/>
        <w:left w:val="none" w:sz="0" w:space="0" w:color="auto"/>
        <w:bottom w:val="none" w:sz="0" w:space="0" w:color="auto"/>
        <w:right w:val="none" w:sz="0" w:space="0" w:color="auto"/>
      </w:divBdr>
    </w:div>
    <w:div w:id="810025176">
      <w:bodyDiv w:val="1"/>
      <w:marLeft w:val="0"/>
      <w:marRight w:val="0"/>
      <w:marTop w:val="0"/>
      <w:marBottom w:val="0"/>
      <w:divBdr>
        <w:top w:val="none" w:sz="0" w:space="0" w:color="auto"/>
        <w:left w:val="none" w:sz="0" w:space="0" w:color="auto"/>
        <w:bottom w:val="none" w:sz="0" w:space="0" w:color="auto"/>
        <w:right w:val="none" w:sz="0" w:space="0" w:color="auto"/>
      </w:divBdr>
    </w:div>
    <w:div w:id="817183786">
      <w:bodyDiv w:val="1"/>
      <w:marLeft w:val="0"/>
      <w:marRight w:val="0"/>
      <w:marTop w:val="0"/>
      <w:marBottom w:val="0"/>
      <w:divBdr>
        <w:top w:val="none" w:sz="0" w:space="0" w:color="auto"/>
        <w:left w:val="none" w:sz="0" w:space="0" w:color="auto"/>
        <w:bottom w:val="none" w:sz="0" w:space="0" w:color="auto"/>
        <w:right w:val="none" w:sz="0" w:space="0" w:color="auto"/>
      </w:divBdr>
    </w:div>
    <w:div w:id="822088521">
      <w:bodyDiv w:val="1"/>
      <w:marLeft w:val="0"/>
      <w:marRight w:val="0"/>
      <w:marTop w:val="0"/>
      <w:marBottom w:val="0"/>
      <w:divBdr>
        <w:top w:val="none" w:sz="0" w:space="0" w:color="auto"/>
        <w:left w:val="none" w:sz="0" w:space="0" w:color="auto"/>
        <w:bottom w:val="none" w:sz="0" w:space="0" w:color="auto"/>
        <w:right w:val="none" w:sz="0" w:space="0" w:color="auto"/>
      </w:divBdr>
    </w:div>
    <w:div w:id="872881617">
      <w:bodyDiv w:val="1"/>
      <w:marLeft w:val="0"/>
      <w:marRight w:val="0"/>
      <w:marTop w:val="0"/>
      <w:marBottom w:val="0"/>
      <w:divBdr>
        <w:top w:val="none" w:sz="0" w:space="0" w:color="auto"/>
        <w:left w:val="none" w:sz="0" w:space="0" w:color="auto"/>
        <w:bottom w:val="none" w:sz="0" w:space="0" w:color="auto"/>
        <w:right w:val="none" w:sz="0" w:space="0" w:color="auto"/>
      </w:divBdr>
    </w:div>
    <w:div w:id="896821743">
      <w:bodyDiv w:val="1"/>
      <w:marLeft w:val="0"/>
      <w:marRight w:val="0"/>
      <w:marTop w:val="0"/>
      <w:marBottom w:val="0"/>
      <w:divBdr>
        <w:top w:val="none" w:sz="0" w:space="0" w:color="auto"/>
        <w:left w:val="none" w:sz="0" w:space="0" w:color="auto"/>
        <w:bottom w:val="none" w:sz="0" w:space="0" w:color="auto"/>
        <w:right w:val="none" w:sz="0" w:space="0" w:color="auto"/>
      </w:divBdr>
    </w:div>
    <w:div w:id="916402065">
      <w:bodyDiv w:val="1"/>
      <w:marLeft w:val="0"/>
      <w:marRight w:val="0"/>
      <w:marTop w:val="0"/>
      <w:marBottom w:val="0"/>
      <w:divBdr>
        <w:top w:val="none" w:sz="0" w:space="0" w:color="auto"/>
        <w:left w:val="none" w:sz="0" w:space="0" w:color="auto"/>
        <w:bottom w:val="none" w:sz="0" w:space="0" w:color="auto"/>
        <w:right w:val="none" w:sz="0" w:space="0" w:color="auto"/>
      </w:divBdr>
    </w:div>
    <w:div w:id="967666389">
      <w:bodyDiv w:val="1"/>
      <w:marLeft w:val="0"/>
      <w:marRight w:val="0"/>
      <w:marTop w:val="0"/>
      <w:marBottom w:val="0"/>
      <w:divBdr>
        <w:top w:val="none" w:sz="0" w:space="0" w:color="auto"/>
        <w:left w:val="none" w:sz="0" w:space="0" w:color="auto"/>
        <w:bottom w:val="none" w:sz="0" w:space="0" w:color="auto"/>
        <w:right w:val="none" w:sz="0" w:space="0" w:color="auto"/>
      </w:divBdr>
    </w:div>
    <w:div w:id="977610728">
      <w:bodyDiv w:val="1"/>
      <w:marLeft w:val="0"/>
      <w:marRight w:val="0"/>
      <w:marTop w:val="0"/>
      <w:marBottom w:val="0"/>
      <w:divBdr>
        <w:top w:val="none" w:sz="0" w:space="0" w:color="auto"/>
        <w:left w:val="none" w:sz="0" w:space="0" w:color="auto"/>
        <w:bottom w:val="none" w:sz="0" w:space="0" w:color="auto"/>
        <w:right w:val="none" w:sz="0" w:space="0" w:color="auto"/>
      </w:divBdr>
    </w:div>
    <w:div w:id="988481343">
      <w:bodyDiv w:val="1"/>
      <w:marLeft w:val="0"/>
      <w:marRight w:val="0"/>
      <w:marTop w:val="0"/>
      <w:marBottom w:val="0"/>
      <w:divBdr>
        <w:top w:val="none" w:sz="0" w:space="0" w:color="auto"/>
        <w:left w:val="none" w:sz="0" w:space="0" w:color="auto"/>
        <w:bottom w:val="none" w:sz="0" w:space="0" w:color="auto"/>
        <w:right w:val="none" w:sz="0" w:space="0" w:color="auto"/>
      </w:divBdr>
    </w:div>
    <w:div w:id="1016006481">
      <w:bodyDiv w:val="1"/>
      <w:marLeft w:val="0"/>
      <w:marRight w:val="0"/>
      <w:marTop w:val="0"/>
      <w:marBottom w:val="0"/>
      <w:divBdr>
        <w:top w:val="none" w:sz="0" w:space="0" w:color="auto"/>
        <w:left w:val="none" w:sz="0" w:space="0" w:color="auto"/>
        <w:bottom w:val="none" w:sz="0" w:space="0" w:color="auto"/>
        <w:right w:val="none" w:sz="0" w:space="0" w:color="auto"/>
      </w:divBdr>
    </w:div>
    <w:div w:id="1025867492">
      <w:bodyDiv w:val="1"/>
      <w:marLeft w:val="0"/>
      <w:marRight w:val="0"/>
      <w:marTop w:val="0"/>
      <w:marBottom w:val="0"/>
      <w:divBdr>
        <w:top w:val="none" w:sz="0" w:space="0" w:color="auto"/>
        <w:left w:val="none" w:sz="0" w:space="0" w:color="auto"/>
        <w:bottom w:val="none" w:sz="0" w:space="0" w:color="auto"/>
        <w:right w:val="none" w:sz="0" w:space="0" w:color="auto"/>
      </w:divBdr>
    </w:div>
    <w:div w:id="1052920834">
      <w:bodyDiv w:val="1"/>
      <w:marLeft w:val="0"/>
      <w:marRight w:val="0"/>
      <w:marTop w:val="0"/>
      <w:marBottom w:val="0"/>
      <w:divBdr>
        <w:top w:val="none" w:sz="0" w:space="0" w:color="auto"/>
        <w:left w:val="none" w:sz="0" w:space="0" w:color="auto"/>
        <w:bottom w:val="none" w:sz="0" w:space="0" w:color="auto"/>
        <w:right w:val="none" w:sz="0" w:space="0" w:color="auto"/>
      </w:divBdr>
    </w:div>
    <w:div w:id="1074475675">
      <w:bodyDiv w:val="1"/>
      <w:marLeft w:val="0"/>
      <w:marRight w:val="0"/>
      <w:marTop w:val="0"/>
      <w:marBottom w:val="0"/>
      <w:divBdr>
        <w:top w:val="none" w:sz="0" w:space="0" w:color="auto"/>
        <w:left w:val="none" w:sz="0" w:space="0" w:color="auto"/>
        <w:bottom w:val="none" w:sz="0" w:space="0" w:color="auto"/>
        <w:right w:val="none" w:sz="0" w:space="0" w:color="auto"/>
      </w:divBdr>
    </w:div>
    <w:div w:id="1113288406">
      <w:bodyDiv w:val="1"/>
      <w:marLeft w:val="0"/>
      <w:marRight w:val="0"/>
      <w:marTop w:val="0"/>
      <w:marBottom w:val="0"/>
      <w:divBdr>
        <w:top w:val="none" w:sz="0" w:space="0" w:color="auto"/>
        <w:left w:val="none" w:sz="0" w:space="0" w:color="auto"/>
        <w:bottom w:val="none" w:sz="0" w:space="0" w:color="auto"/>
        <w:right w:val="none" w:sz="0" w:space="0" w:color="auto"/>
      </w:divBdr>
    </w:div>
    <w:div w:id="1114904815">
      <w:bodyDiv w:val="1"/>
      <w:marLeft w:val="0"/>
      <w:marRight w:val="0"/>
      <w:marTop w:val="0"/>
      <w:marBottom w:val="0"/>
      <w:divBdr>
        <w:top w:val="none" w:sz="0" w:space="0" w:color="auto"/>
        <w:left w:val="none" w:sz="0" w:space="0" w:color="auto"/>
        <w:bottom w:val="none" w:sz="0" w:space="0" w:color="auto"/>
        <w:right w:val="none" w:sz="0" w:space="0" w:color="auto"/>
      </w:divBdr>
    </w:div>
    <w:div w:id="1123621202">
      <w:bodyDiv w:val="1"/>
      <w:marLeft w:val="0"/>
      <w:marRight w:val="0"/>
      <w:marTop w:val="0"/>
      <w:marBottom w:val="0"/>
      <w:divBdr>
        <w:top w:val="none" w:sz="0" w:space="0" w:color="auto"/>
        <w:left w:val="none" w:sz="0" w:space="0" w:color="auto"/>
        <w:bottom w:val="none" w:sz="0" w:space="0" w:color="auto"/>
        <w:right w:val="none" w:sz="0" w:space="0" w:color="auto"/>
      </w:divBdr>
    </w:div>
    <w:div w:id="1133986459">
      <w:bodyDiv w:val="1"/>
      <w:marLeft w:val="0"/>
      <w:marRight w:val="0"/>
      <w:marTop w:val="0"/>
      <w:marBottom w:val="0"/>
      <w:divBdr>
        <w:top w:val="none" w:sz="0" w:space="0" w:color="auto"/>
        <w:left w:val="none" w:sz="0" w:space="0" w:color="auto"/>
        <w:bottom w:val="none" w:sz="0" w:space="0" w:color="auto"/>
        <w:right w:val="none" w:sz="0" w:space="0" w:color="auto"/>
      </w:divBdr>
    </w:div>
    <w:div w:id="1145782422">
      <w:bodyDiv w:val="1"/>
      <w:marLeft w:val="0"/>
      <w:marRight w:val="0"/>
      <w:marTop w:val="0"/>
      <w:marBottom w:val="0"/>
      <w:divBdr>
        <w:top w:val="none" w:sz="0" w:space="0" w:color="auto"/>
        <w:left w:val="none" w:sz="0" w:space="0" w:color="auto"/>
        <w:bottom w:val="none" w:sz="0" w:space="0" w:color="auto"/>
        <w:right w:val="none" w:sz="0" w:space="0" w:color="auto"/>
      </w:divBdr>
    </w:div>
    <w:div w:id="1187673335">
      <w:bodyDiv w:val="1"/>
      <w:marLeft w:val="0"/>
      <w:marRight w:val="0"/>
      <w:marTop w:val="0"/>
      <w:marBottom w:val="0"/>
      <w:divBdr>
        <w:top w:val="none" w:sz="0" w:space="0" w:color="auto"/>
        <w:left w:val="none" w:sz="0" w:space="0" w:color="auto"/>
        <w:bottom w:val="none" w:sz="0" w:space="0" w:color="auto"/>
        <w:right w:val="none" w:sz="0" w:space="0" w:color="auto"/>
      </w:divBdr>
    </w:div>
    <w:div w:id="1194462102">
      <w:bodyDiv w:val="1"/>
      <w:marLeft w:val="0"/>
      <w:marRight w:val="0"/>
      <w:marTop w:val="0"/>
      <w:marBottom w:val="0"/>
      <w:divBdr>
        <w:top w:val="none" w:sz="0" w:space="0" w:color="auto"/>
        <w:left w:val="none" w:sz="0" w:space="0" w:color="auto"/>
        <w:bottom w:val="none" w:sz="0" w:space="0" w:color="auto"/>
        <w:right w:val="none" w:sz="0" w:space="0" w:color="auto"/>
      </w:divBdr>
    </w:div>
    <w:div w:id="1201162656">
      <w:bodyDiv w:val="1"/>
      <w:marLeft w:val="0"/>
      <w:marRight w:val="0"/>
      <w:marTop w:val="0"/>
      <w:marBottom w:val="0"/>
      <w:divBdr>
        <w:top w:val="none" w:sz="0" w:space="0" w:color="auto"/>
        <w:left w:val="none" w:sz="0" w:space="0" w:color="auto"/>
        <w:bottom w:val="none" w:sz="0" w:space="0" w:color="auto"/>
        <w:right w:val="none" w:sz="0" w:space="0" w:color="auto"/>
      </w:divBdr>
    </w:div>
    <w:div w:id="1222595220">
      <w:bodyDiv w:val="1"/>
      <w:marLeft w:val="0"/>
      <w:marRight w:val="0"/>
      <w:marTop w:val="0"/>
      <w:marBottom w:val="0"/>
      <w:divBdr>
        <w:top w:val="none" w:sz="0" w:space="0" w:color="auto"/>
        <w:left w:val="none" w:sz="0" w:space="0" w:color="auto"/>
        <w:bottom w:val="none" w:sz="0" w:space="0" w:color="auto"/>
        <w:right w:val="none" w:sz="0" w:space="0" w:color="auto"/>
      </w:divBdr>
    </w:div>
    <w:div w:id="1225024786">
      <w:bodyDiv w:val="1"/>
      <w:marLeft w:val="0"/>
      <w:marRight w:val="0"/>
      <w:marTop w:val="0"/>
      <w:marBottom w:val="0"/>
      <w:divBdr>
        <w:top w:val="none" w:sz="0" w:space="0" w:color="auto"/>
        <w:left w:val="none" w:sz="0" w:space="0" w:color="auto"/>
        <w:bottom w:val="none" w:sz="0" w:space="0" w:color="auto"/>
        <w:right w:val="none" w:sz="0" w:space="0" w:color="auto"/>
      </w:divBdr>
    </w:div>
    <w:div w:id="1250770153">
      <w:bodyDiv w:val="1"/>
      <w:marLeft w:val="0"/>
      <w:marRight w:val="0"/>
      <w:marTop w:val="0"/>
      <w:marBottom w:val="0"/>
      <w:divBdr>
        <w:top w:val="none" w:sz="0" w:space="0" w:color="auto"/>
        <w:left w:val="none" w:sz="0" w:space="0" w:color="auto"/>
        <w:bottom w:val="none" w:sz="0" w:space="0" w:color="auto"/>
        <w:right w:val="none" w:sz="0" w:space="0" w:color="auto"/>
      </w:divBdr>
    </w:div>
    <w:div w:id="1274828815">
      <w:bodyDiv w:val="1"/>
      <w:marLeft w:val="0"/>
      <w:marRight w:val="0"/>
      <w:marTop w:val="0"/>
      <w:marBottom w:val="0"/>
      <w:divBdr>
        <w:top w:val="none" w:sz="0" w:space="0" w:color="auto"/>
        <w:left w:val="none" w:sz="0" w:space="0" w:color="auto"/>
        <w:bottom w:val="none" w:sz="0" w:space="0" w:color="auto"/>
        <w:right w:val="none" w:sz="0" w:space="0" w:color="auto"/>
      </w:divBdr>
    </w:div>
    <w:div w:id="1286498866">
      <w:bodyDiv w:val="1"/>
      <w:marLeft w:val="0"/>
      <w:marRight w:val="0"/>
      <w:marTop w:val="0"/>
      <w:marBottom w:val="0"/>
      <w:divBdr>
        <w:top w:val="none" w:sz="0" w:space="0" w:color="auto"/>
        <w:left w:val="none" w:sz="0" w:space="0" w:color="auto"/>
        <w:bottom w:val="none" w:sz="0" w:space="0" w:color="auto"/>
        <w:right w:val="none" w:sz="0" w:space="0" w:color="auto"/>
      </w:divBdr>
    </w:div>
    <w:div w:id="1288776779">
      <w:bodyDiv w:val="1"/>
      <w:marLeft w:val="0"/>
      <w:marRight w:val="0"/>
      <w:marTop w:val="0"/>
      <w:marBottom w:val="0"/>
      <w:divBdr>
        <w:top w:val="none" w:sz="0" w:space="0" w:color="auto"/>
        <w:left w:val="none" w:sz="0" w:space="0" w:color="auto"/>
        <w:bottom w:val="none" w:sz="0" w:space="0" w:color="auto"/>
        <w:right w:val="none" w:sz="0" w:space="0" w:color="auto"/>
      </w:divBdr>
    </w:div>
    <w:div w:id="1306660671">
      <w:bodyDiv w:val="1"/>
      <w:marLeft w:val="0"/>
      <w:marRight w:val="0"/>
      <w:marTop w:val="0"/>
      <w:marBottom w:val="0"/>
      <w:divBdr>
        <w:top w:val="none" w:sz="0" w:space="0" w:color="auto"/>
        <w:left w:val="none" w:sz="0" w:space="0" w:color="auto"/>
        <w:bottom w:val="none" w:sz="0" w:space="0" w:color="auto"/>
        <w:right w:val="none" w:sz="0" w:space="0" w:color="auto"/>
      </w:divBdr>
      <w:divsChild>
        <w:div w:id="1166894176">
          <w:marLeft w:val="0"/>
          <w:marRight w:val="0"/>
          <w:marTop w:val="0"/>
          <w:marBottom w:val="150"/>
          <w:divBdr>
            <w:top w:val="none" w:sz="0" w:space="0" w:color="auto"/>
            <w:left w:val="none" w:sz="0" w:space="0" w:color="auto"/>
            <w:bottom w:val="none" w:sz="0" w:space="0" w:color="auto"/>
            <w:right w:val="none" w:sz="0" w:space="0" w:color="auto"/>
          </w:divBdr>
          <w:divsChild>
            <w:div w:id="17236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8064">
      <w:bodyDiv w:val="1"/>
      <w:marLeft w:val="0"/>
      <w:marRight w:val="0"/>
      <w:marTop w:val="0"/>
      <w:marBottom w:val="0"/>
      <w:divBdr>
        <w:top w:val="none" w:sz="0" w:space="0" w:color="auto"/>
        <w:left w:val="none" w:sz="0" w:space="0" w:color="auto"/>
        <w:bottom w:val="none" w:sz="0" w:space="0" w:color="auto"/>
        <w:right w:val="none" w:sz="0" w:space="0" w:color="auto"/>
      </w:divBdr>
    </w:div>
    <w:div w:id="1322586972">
      <w:bodyDiv w:val="1"/>
      <w:marLeft w:val="0"/>
      <w:marRight w:val="0"/>
      <w:marTop w:val="0"/>
      <w:marBottom w:val="0"/>
      <w:divBdr>
        <w:top w:val="none" w:sz="0" w:space="0" w:color="auto"/>
        <w:left w:val="none" w:sz="0" w:space="0" w:color="auto"/>
        <w:bottom w:val="none" w:sz="0" w:space="0" w:color="auto"/>
        <w:right w:val="none" w:sz="0" w:space="0" w:color="auto"/>
      </w:divBdr>
    </w:div>
    <w:div w:id="1354188043">
      <w:bodyDiv w:val="1"/>
      <w:marLeft w:val="0"/>
      <w:marRight w:val="0"/>
      <w:marTop w:val="0"/>
      <w:marBottom w:val="0"/>
      <w:divBdr>
        <w:top w:val="none" w:sz="0" w:space="0" w:color="auto"/>
        <w:left w:val="none" w:sz="0" w:space="0" w:color="auto"/>
        <w:bottom w:val="none" w:sz="0" w:space="0" w:color="auto"/>
        <w:right w:val="none" w:sz="0" w:space="0" w:color="auto"/>
      </w:divBdr>
    </w:div>
    <w:div w:id="1359354226">
      <w:bodyDiv w:val="1"/>
      <w:marLeft w:val="0"/>
      <w:marRight w:val="0"/>
      <w:marTop w:val="0"/>
      <w:marBottom w:val="0"/>
      <w:divBdr>
        <w:top w:val="none" w:sz="0" w:space="0" w:color="auto"/>
        <w:left w:val="none" w:sz="0" w:space="0" w:color="auto"/>
        <w:bottom w:val="none" w:sz="0" w:space="0" w:color="auto"/>
        <w:right w:val="none" w:sz="0" w:space="0" w:color="auto"/>
      </w:divBdr>
    </w:div>
    <w:div w:id="1402099777">
      <w:bodyDiv w:val="1"/>
      <w:marLeft w:val="0"/>
      <w:marRight w:val="0"/>
      <w:marTop w:val="0"/>
      <w:marBottom w:val="0"/>
      <w:divBdr>
        <w:top w:val="none" w:sz="0" w:space="0" w:color="auto"/>
        <w:left w:val="none" w:sz="0" w:space="0" w:color="auto"/>
        <w:bottom w:val="none" w:sz="0" w:space="0" w:color="auto"/>
        <w:right w:val="none" w:sz="0" w:space="0" w:color="auto"/>
      </w:divBdr>
    </w:div>
    <w:div w:id="1407260334">
      <w:bodyDiv w:val="1"/>
      <w:marLeft w:val="0"/>
      <w:marRight w:val="0"/>
      <w:marTop w:val="0"/>
      <w:marBottom w:val="0"/>
      <w:divBdr>
        <w:top w:val="none" w:sz="0" w:space="0" w:color="auto"/>
        <w:left w:val="none" w:sz="0" w:space="0" w:color="auto"/>
        <w:bottom w:val="none" w:sz="0" w:space="0" w:color="auto"/>
        <w:right w:val="none" w:sz="0" w:space="0" w:color="auto"/>
      </w:divBdr>
    </w:div>
    <w:div w:id="1407872542">
      <w:bodyDiv w:val="1"/>
      <w:marLeft w:val="0"/>
      <w:marRight w:val="0"/>
      <w:marTop w:val="0"/>
      <w:marBottom w:val="0"/>
      <w:divBdr>
        <w:top w:val="none" w:sz="0" w:space="0" w:color="auto"/>
        <w:left w:val="none" w:sz="0" w:space="0" w:color="auto"/>
        <w:bottom w:val="none" w:sz="0" w:space="0" w:color="auto"/>
        <w:right w:val="none" w:sz="0" w:space="0" w:color="auto"/>
      </w:divBdr>
    </w:div>
    <w:div w:id="1437090901">
      <w:bodyDiv w:val="1"/>
      <w:marLeft w:val="0"/>
      <w:marRight w:val="0"/>
      <w:marTop w:val="0"/>
      <w:marBottom w:val="0"/>
      <w:divBdr>
        <w:top w:val="none" w:sz="0" w:space="0" w:color="auto"/>
        <w:left w:val="none" w:sz="0" w:space="0" w:color="auto"/>
        <w:bottom w:val="none" w:sz="0" w:space="0" w:color="auto"/>
        <w:right w:val="none" w:sz="0" w:space="0" w:color="auto"/>
      </w:divBdr>
    </w:div>
    <w:div w:id="1467427317">
      <w:bodyDiv w:val="1"/>
      <w:marLeft w:val="0"/>
      <w:marRight w:val="0"/>
      <w:marTop w:val="0"/>
      <w:marBottom w:val="0"/>
      <w:divBdr>
        <w:top w:val="none" w:sz="0" w:space="0" w:color="auto"/>
        <w:left w:val="none" w:sz="0" w:space="0" w:color="auto"/>
        <w:bottom w:val="none" w:sz="0" w:space="0" w:color="auto"/>
        <w:right w:val="none" w:sz="0" w:space="0" w:color="auto"/>
      </w:divBdr>
    </w:div>
    <w:div w:id="1469780794">
      <w:bodyDiv w:val="1"/>
      <w:marLeft w:val="0"/>
      <w:marRight w:val="0"/>
      <w:marTop w:val="0"/>
      <w:marBottom w:val="0"/>
      <w:divBdr>
        <w:top w:val="none" w:sz="0" w:space="0" w:color="auto"/>
        <w:left w:val="none" w:sz="0" w:space="0" w:color="auto"/>
        <w:bottom w:val="none" w:sz="0" w:space="0" w:color="auto"/>
        <w:right w:val="none" w:sz="0" w:space="0" w:color="auto"/>
      </w:divBdr>
    </w:div>
    <w:div w:id="1491680770">
      <w:bodyDiv w:val="1"/>
      <w:marLeft w:val="0"/>
      <w:marRight w:val="0"/>
      <w:marTop w:val="0"/>
      <w:marBottom w:val="0"/>
      <w:divBdr>
        <w:top w:val="none" w:sz="0" w:space="0" w:color="auto"/>
        <w:left w:val="none" w:sz="0" w:space="0" w:color="auto"/>
        <w:bottom w:val="none" w:sz="0" w:space="0" w:color="auto"/>
        <w:right w:val="none" w:sz="0" w:space="0" w:color="auto"/>
      </w:divBdr>
    </w:div>
    <w:div w:id="1493328709">
      <w:bodyDiv w:val="1"/>
      <w:marLeft w:val="0"/>
      <w:marRight w:val="0"/>
      <w:marTop w:val="0"/>
      <w:marBottom w:val="0"/>
      <w:divBdr>
        <w:top w:val="none" w:sz="0" w:space="0" w:color="auto"/>
        <w:left w:val="none" w:sz="0" w:space="0" w:color="auto"/>
        <w:bottom w:val="none" w:sz="0" w:space="0" w:color="auto"/>
        <w:right w:val="none" w:sz="0" w:space="0" w:color="auto"/>
      </w:divBdr>
    </w:div>
    <w:div w:id="1528718621">
      <w:bodyDiv w:val="1"/>
      <w:marLeft w:val="0"/>
      <w:marRight w:val="0"/>
      <w:marTop w:val="0"/>
      <w:marBottom w:val="0"/>
      <w:divBdr>
        <w:top w:val="none" w:sz="0" w:space="0" w:color="auto"/>
        <w:left w:val="none" w:sz="0" w:space="0" w:color="auto"/>
        <w:bottom w:val="none" w:sz="0" w:space="0" w:color="auto"/>
        <w:right w:val="none" w:sz="0" w:space="0" w:color="auto"/>
      </w:divBdr>
    </w:div>
    <w:div w:id="1529837195">
      <w:bodyDiv w:val="1"/>
      <w:marLeft w:val="0"/>
      <w:marRight w:val="0"/>
      <w:marTop w:val="0"/>
      <w:marBottom w:val="0"/>
      <w:divBdr>
        <w:top w:val="none" w:sz="0" w:space="0" w:color="auto"/>
        <w:left w:val="none" w:sz="0" w:space="0" w:color="auto"/>
        <w:bottom w:val="none" w:sz="0" w:space="0" w:color="auto"/>
        <w:right w:val="none" w:sz="0" w:space="0" w:color="auto"/>
      </w:divBdr>
    </w:div>
    <w:div w:id="1540311751">
      <w:bodyDiv w:val="1"/>
      <w:marLeft w:val="0"/>
      <w:marRight w:val="0"/>
      <w:marTop w:val="0"/>
      <w:marBottom w:val="0"/>
      <w:divBdr>
        <w:top w:val="none" w:sz="0" w:space="0" w:color="auto"/>
        <w:left w:val="none" w:sz="0" w:space="0" w:color="auto"/>
        <w:bottom w:val="none" w:sz="0" w:space="0" w:color="auto"/>
        <w:right w:val="none" w:sz="0" w:space="0" w:color="auto"/>
      </w:divBdr>
    </w:div>
    <w:div w:id="1547795683">
      <w:bodyDiv w:val="1"/>
      <w:marLeft w:val="0"/>
      <w:marRight w:val="0"/>
      <w:marTop w:val="0"/>
      <w:marBottom w:val="0"/>
      <w:divBdr>
        <w:top w:val="none" w:sz="0" w:space="0" w:color="auto"/>
        <w:left w:val="none" w:sz="0" w:space="0" w:color="auto"/>
        <w:bottom w:val="none" w:sz="0" w:space="0" w:color="auto"/>
        <w:right w:val="none" w:sz="0" w:space="0" w:color="auto"/>
      </w:divBdr>
    </w:div>
    <w:div w:id="1577594135">
      <w:bodyDiv w:val="1"/>
      <w:marLeft w:val="0"/>
      <w:marRight w:val="0"/>
      <w:marTop w:val="0"/>
      <w:marBottom w:val="0"/>
      <w:divBdr>
        <w:top w:val="none" w:sz="0" w:space="0" w:color="auto"/>
        <w:left w:val="none" w:sz="0" w:space="0" w:color="auto"/>
        <w:bottom w:val="none" w:sz="0" w:space="0" w:color="auto"/>
        <w:right w:val="none" w:sz="0" w:space="0" w:color="auto"/>
      </w:divBdr>
    </w:div>
    <w:div w:id="1586265302">
      <w:bodyDiv w:val="1"/>
      <w:marLeft w:val="0"/>
      <w:marRight w:val="0"/>
      <w:marTop w:val="0"/>
      <w:marBottom w:val="0"/>
      <w:divBdr>
        <w:top w:val="none" w:sz="0" w:space="0" w:color="auto"/>
        <w:left w:val="none" w:sz="0" w:space="0" w:color="auto"/>
        <w:bottom w:val="none" w:sz="0" w:space="0" w:color="auto"/>
        <w:right w:val="none" w:sz="0" w:space="0" w:color="auto"/>
      </w:divBdr>
    </w:div>
    <w:div w:id="1592936036">
      <w:bodyDiv w:val="1"/>
      <w:marLeft w:val="0"/>
      <w:marRight w:val="0"/>
      <w:marTop w:val="0"/>
      <w:marBottom w:val="0"/>
      <w:divBdr>
        <w:top w:val="none" w:sz="0" w:space="0" w:color="auto"/>
        <w:left w:val="none" w:sz="0" w:space="0" w:color="auto"/>
        <w:bottom w:val="none" w:sz="0" w:space="0" w:color="auto"/>
        <w:right w:val="none" w:sz="0" w:space="0" w:color="auto"/>
      </w:divBdr>
    </w:div>
    <w:div w:id="1623227665">
      <w:bodyDiv w:val="1"/>
      <w:marLeft w:val="0"/>
      <w:marRight w:val="0"/>
      <w:marTop w:val="0"/>
      <w:marBottom w:val="0"/>
      <w:divBdr>
        <w:top w:val="none" w:sz="0" w:space="0" w:color="auto"/>
        <w:left w:val="none" w:sz="0" w:space="0" w:color="auto"/>
        <w:bottom w:val="none" w:sz="0" w:space="0" w:color="auto"/>
        <w:right w:val="none" w:sz="0" w:space="0" w:color="auto"/>
      </w:divBdr>
    </w:div>
    <w:div w:id="1631127184">
      <w:bodyDiv w:val="1"/>
      <w:marLeft w:val="0"/>
      <w:marRight w:val="0"/>
      <w:marTop w:val="0"/>
      <w:marBottom w:val="0"/>
      <w:divBdr>
        <w:top w:val="none" w:sz="0" w:space="0" w:color="auto"/>
        <w:left w:val="none" w:sz="0" w:space="0" w:color="auto"/>
        <w:bottom w:val="none" w:sz="0" w:space="0" w:color="auto"/>
        <w:right w:val="none" w:sz="0" w:space="0" w:color="auto"/>
      </w:divBdr>
    </w:div>
    <w:div w:id="1637878294">
      <w:bodyDiv w:val="1"/>
      <w:marLeft w:val="0"/>
      <w:marRight w:val="0"/>
      <w:marTop w:val="0"/>
      <w:marBottom w:val="0"/>
      <w:divBdr>
        <w:top w:val="none" w:sz="0" w:space="0" w:color="auto"/>
        <w:left w:val="none" w:sz="0" w:space="0" w:color="auto"/>
        <w:bottom w:val="none" w:sz="0" w:space="0" w:color="auto"/>
        <w:right w:val="none" w:sz="0" w:space="0" w:color="auto"/>
      </w:divBdr>
    </w:div>
    <w:div w:id="1652445200">
      <w:bodyDiv w:val="1"/>
      <w:marLeft w:val="0"/>
      <w:marRight w:val="0"/>
      <w:marTop w:val="0"/>
      <w:marBottom w:val="0"/>
      <w:divBdr>
        <w:top w:val="none" w:sz="0" w:space="0" w:color="auto"/>
        <w:left w:val="none" w:sz="0" w:space="0" w:color="auto"/>
        <w:bottom w:val="none" w:sz="0" w:space="0" w:color="auto"/>
        <w:right w:val="none" w:sz="0" w:space="0" w:color="auto"/>
      </w:divBdr>
    </w:div>
    <w:div w:id="1672904328">
      <w:bodyDiv w:val="1"/>
      <w:marLeft w:val="0"/>
      <w:marRight w:val="0"/>
      <w:marTop w:val="0"/>
      <w:marBottom w:val="0"/>
      <w:divBdr>
        <w:top w:val="none" w:sz="0" w:space="0" w:color="auto"/>
        <w:left w:val="none" w:sz="0" w:space="0" w:color="auto"/>
        <w:bottom w:val="none" w:sz="0" w:space="0" w:color="auto"/>
        <w:right w:val="none" w:sz="0" w:space="0" w:color="auto"/>
      </w:divBdr>
    </w:div>
    <w:div w:id="1682971909">
      <w:bodyDiv w:val="1"/>
      <w:marLeft w:val="0"/>
      <w:marRight w:val="0"/>
      <w:marTop w:val="0"/>
      <w:marBottom w:val="0"/>
      <w:divBdr>
        <w:top w:val="none" w:sz="0" w:space="0" w:color="auto"/>
        <w:left w:val="none" w:sz="0" w:space="0" w:color="auto"/>
        <w:bottom w:val="none" w:sz="0" w:space="0" w:color="auto"/>
        <w:right w:val="none" w:sz="0" w:space="0" w:color="auto"/>
      </w:divBdr>
    </w:div>
    <w:div w:id="1700164250">
      <w:bodyDiv w:val="1"/>
      <w:marLeft w:val="0"/>
      <w:marRight w:val="0"/>
      <w:marTop w:val="0"/>
      <w:marBottom w:val="0"/>
      <w:divBdr>
        <w:top w:val="none" w:sz="0" w:space="0" w:color="auto"/>
        <w:left w:val="none" w:sz="0" w:space="0" w:color="auto"/>
        <w:bottom w:val="none" w:sz="0" w:space="0" w:color="auto"/>
        <w:right w:val="none" w:sz="0" w:space="0" w:color="auto"/>
      </w:divBdr>
    </w:div>
    <w:div w:id="1736120504">
      <w:bodyDiv w:val="1"/>
      <w:marLeft w:val="0"/>
      <w:marRight w:val="0"/>
      <w:marTop w:val="0"/>
      <w:marBottom w:val="0"/>
      <w:divBdr>
        <w:top w:val="none" w:sz="0" w:space="0" w:color="auto"/>
        <w:left w:val="none" w:sz="0" w:space="0" w:color="auto"/>
        <w:bottom w:val="none" w:sz="0" w:space="0" w:color="auto"/>
        <w:right w:val="none" w:sz="0" w:space="0" w:color="auto"/>
      </w:divBdr>
    </w:div>
    <w:div w:id="1778063429">
      <w:bodyDiv w:val="1"/>
      <w:marLeft w:val="0"/>
      <w:marRight w:val="0"/>
      <w:marTop w:val="0"/>
      <w:marBottom w:val="0"/>
      <w:divBdr>
        <w:top w:val="none" w:sz="0" w:space="0" w:color="auto"/>
        <w:left w:val="none" w:sz="0" w:space="0" w:color="auto"/>
        <w:bottom w:val="none" w:sz="0" w:space="0" w:color="auto"/>
        <w:right w:val="none" w:sz="0" w:space="0" w:color="auto"/>
      </w:divBdr>
    </w:div>
    <w:div w:id="1789855586">
      <w:bodyDiv w:val="1"/>
      <w:marLeft w:val="0"/>
      <w:marRight w:val="0"/>
      <w:marTop w:val="0"/>
      <w:marBottom w:val="0"/>
      <w:divBdr>
        <w:top w:val="none" w:sz="0" w:space="0" w:color="auto"/>
        <w:left w:val="none" w:sz="0" w:space="0" w:color="auto"/>
        <w:bottom w:val="none" w:sz="0" w:space="0" w:color="auto"/>
        <w:right w:val="none" w:sz="0" w:space="0" w:color="auto"/>
      </w:divBdr>
      <w:divsChild>
        <w:div w:id="897547286">
          <w:marLeft w:val="0"/>
          <w:marRight w:val="0"/>
          <w:marTop w:val="0"/>
          <w:marBottom w:val="0"/>
          <w:divBdr>
            <w:top w:val="none" w:sz="0" w:space="0" w:color="auto"/>
            <w:left w:val="none" w:sz="0" w:space="0" w:color="auto"/>
            <w:bottom w:val="none" w:sz="0" w:space="0" w:color="auto"/>
            <w:right w:val="none" w:sz="0" w:space="0" w:color="auto"/>
          </w:divBdr>
        </w:div>
        <w:div w:id="1791362313">
          <w:marLeft w:val="0"/>
          <w:marRight w:val="0"/>
          <w:marTop w:val="0"/>
          <w:marBottom w:val="0"/>
          <w:divBdr>
            <w:top w:val="none" w:sz="0" w:space="0" w:color="auto"/>
            <w:left w:val="none" w:sz="0" w:space="0" w:color="auto"/>
            <w:bottom w:val="none" w:sz="0" w:space="0" w:color="auto"/>
            <w:right w:val="none" w:sz="0" w:space="0" w:color="auto"/>
          </w:divBdr>
        </w:div>
      </w:divsChild>
    </w:div>
    <w:div w:id="1790318413">
      <w:bodyDiv w:val="1"/>
      <w:marLeft w:val="0"/>
      <w:marRight w:val="0"/>
      <w:marTop w:val="0"/>
      <w:marBottom w:val="0"/>
      <w:divBdr>
        <w:top w:val="none" w:sz="0" w:space="0" w:color="auto"/>
        <w:left w:val="none" w:sz="0" w:space="0" w:color="auto"/>
        <w:bottom w:val="none" w:sz="0" w:space="0" w:color="auto"/>
        <w:right w:val="none" w:sz="0" w:space="0" w:color="auto"/>
      </w:divBdr>
    </w:div>
    <w:div w:id="1824270370">
      <w:bodyDiv w:val="1"/>
      <w:marLeft w:val="0"/>
      <w:marRight w:val="0"/>
      <w:marTop w:val="0"/>
      <w:marBottom w:val="0"/>
      <w:divBdr>
        <w:top w:val="none" w:sz="0" w:space="0" w:color="auto"/>
        <w:left w:val="none" w:sz="0" w:space="0" w:color="auto"/>
        <w:bottom w:val="none" w:sz="0" w:space="0" w:color="auto"/>
        <w:right w:val="none" w:sz="0" w:space="0" w:color="auto"/>
      </w:divBdr>
    </w:div>
    <w:div w:id="1841967792">
      <w:bodyDiv w:val="1"/>
      <w:marLeft w:val="0"/>
      <w:marRight w:val="0"/>
      <w:marTop w:val="0"/>
      <w:marBottom w:val="0"/>
      <w:divBdr>
        <w:top w:val="none" w:sz="0" w:space="0" w:color="auto"/>
        <w:left w:val="none" w:sz="0" w:space="0" w:color="auto"/>
        <w:bottom w:val="none" w:sz="0" w:space="0" w:color="auto"/>
        <w:right w:val="none" w:sz="0" w:space="0" w:color="auto"/>
      </w:divBdr>
    </w:div>
    <w:div w:id="1861432776">
      <w:bodyDiv w:val="1"/>
      <w:marLeft w:val="0"/>
      <w:marRight w:val="0"/>
      <w:marTop w:val="0"/>
      <w:marBottom w:val="0"/>
      <w:divBdr>
        <w:top w:val="none" w:sz="0" w:space="0" w:color="auto"/>
        <w:left w:val="none" w:sz="0" w:space="0" w:color="auto"/>
        <w:bottom w:val="none" w:sz="0" w:space="0" w:color="auto"/>
        <w:right w:val="none" w:sz="0" w:space="0" w:color="auto"/>
      </w:divBdr>
    </w:div>
    <w:div w:id="1865707082">
      <w:bodyDiv w:val="1"/>
      <w:marLeft w:val="0"/>
      <w:marRight w:val="0"/>
      <w:marTop w:val="0"/>
      <w:marBottom w:val="0"/>
      <w:divBdr>
        <w:top w:val="none" w:sz="0" w:space="0" w:color="auto"/>
        <w:left w:val="none" w:sz="0" w:space="0" w:color="auto"/>
        <w:bottom w:val="none" w:sz="0" w:space="0" w:color="auto"/>
        <w:right w:val="none" w:sz="0" w:space="0" w:color="auto"/>
      </w:divBdr>
    </w:div>
    <w:div w:id="1904827523">
      <w:bodyDiv w:val="1"/>
      <w:marLeft w:val="0"/>
      <w:marRight w:val="0"/>
      <w:marTop w:val="0"/>
      <w:marBottom w:val="0"/>
      <w:divBdr>
        <w:top w:val="none" w:sz="0" w:space="0" w:color="auto"/>
        <w:left w:val="none" w:sz="0" w:space="0" w:color="auto"/>
        <w:bottom w:val="none" w:sz="0" w:space="0" w:color="auto"/>
        <w:right w:val="none" w:sz="0" w:space="0" w:color="auto"/>
      </w:divBdr>
    </w:div>
    <w:div w:id="1914504145">
      <w:bodyDiv w:val="1"/>
      <w:marLeft w:val="0"/>
      <w:marRight w:val="0"/>
      <w:marTop w:val="0"/>
      <w:marBottom w:val="0"/>
      <w:divBdr>
        <w:top w:val="none" w:sz="0" w:space="0" w:color="auto"/>
        <w:left w:val="none" w:sz="0" w:space="0" w:color="auto"/>
        <w:bottom w:val="none" w:sz="0" w:space="0" w:color="auto"/>
        <w:right w:val="none" w:sz="0" w:space="0" w:color="auto"/>
      </w:divBdr>
    </w:div>
    <w:div w:id="1919365187">
      <w:bodyDiv w:val="1"/>
      <w:marLeft w:val="0"/>
      <w:marRight w:val="0"/>
      <w:marTop w:val="0"/>
      <w:marBottom w:val="0"/>
      <w:divBdr>
        <w:top w:val="none" w:sz="0" w:space="0" w:color="auto"/>
        <w:left w:val="none" w:sz="0" w:space="0" w:color="auto"/>
        <w:bottom w:val="none" w:sz="0" w:space="0" w:color="auto"/>
        <w:right w:val="none" w:sz="0" w:space="0" w:color="auto"/>
      </w:divBdr>
    </w:div>
    <w:div w:id="1921327310">
      <w:bodyDiv w:val="1"/>
      <w:marLeft w:val="0"/>
      <w:marRight w:val="0"/>
      <w:marTop w:val="0"/>
      <w:marBottom w:val="0"/>
      <w:divBdr>
        <w:top w:val="none" w:sz="0" w:space="0" w:color="auto"/>
        <w:left w:val="none" w:sz="0" w:space="0" w:color="auto"/>
        <w:bottom w:val="none" w:sz="0" w:space="0" w:color="auto"/>
        <w:right w:val="none" w:sz="0" w:space="0" w:color="auto"/>
      </w:divBdr>
    </w:div>
    <w:div w:id="1926374757">
      <w:bodyDiv w:val="1"/>
      <w:marLeft w:val="0"/>
      <w:marRight w:val="0"/>
      <w:marTop w:val="0"/>
      <w:marBottom w:val="0"/>
      <w:divBdr>
        <w:top w:val="none" w:sz="0" w:space="0" w:color="auto"/>
        <w:left w:val="none" w:sz="0" w:space="0" w:color="auto"/>
        <w:bottom w:val="none" w:sz="0" w:space="0" w:color="auto"/>
        <w:right w:val="none" w:sz="0" w:space="0" w:color="auto"/>
      </w:divBdr>
    </w:div>
    <w:div w:id="1928727108">
      <w:bodyDiv w:val="1"/>
      <w:marLeft w:val="0"/>
      <w:marRight w:val="0"/>
      <w:marTop w:val="0"/>
      <w:marBottom w:val="0"/>
      <w:divBdr>
        <w:top w:val="none" w:sz="0" w:space="0" w:color="auto"/>
        <w:left w:val="none" w:sz="0" w:space="0" w:color="auto"/>
        <w:bottom w:val="none" w:sz="0" w:space="0" w:color="auto"/>
        <w:right w:val="none" w:sz="0" w:space="0" w:color="auto"/>
      </w:divBdr>
    </w:div>
    <w:div w:id="1935480858">
      <w:bodyDiv w:val="1"/>
      <w:marLeft w:val="0"/>
      <w:marRight w:val="0"/>
      <w:marTop w:val="0"/>
      <w:marBottom w:val="0"/>
      <w:divBdr>
        <w:top w:val="none" w:sz="0" w:space="0" w:color="auto"/>
        <w:left w:val="none" w:sz="0" w:space="0" w:color="auto"/>
        <w:bottom w:val="none" w:sz="0" w:space="0" w:color="auto"/>
        <w:right w:val="none" w:sz="0" w:space="0" w:color="auto"/>
      </w:divBdr>
    </w:div>
    <w:div w:id="1940479942">
      <w:bodyDiv w:val="1"/>
      <w:marLeft w:val="0"/>
      <w:marRight w:val="0"/>
      <w:marTop w:val="0"/>
      <w:marBottom w:val="0"/>
      <w:divBdr>
        <w:top w:val="none" w:sz="0" w:space="0" w:color="auto"/>
        <w:left w:val="none" w:sz="0" w:space="0" w:color="auto"/>
        <w:bottom w:val="none" w:sz="0" w:space="0" w:color="auto"/>
        <w:right w:val="none" w:sz="0" w:space="0" w:color="auto"/>
      </w:divBdr>
    </w:div>
    <w:div w:id="1982078702">
      <w:bodyDiv w:val="1"/>
      <w:marLeft w:val="0"/>
      <w:marRight w:val="0"/>
      <w:marTop w:val="0"/>
      <w:marBottom w:val="0"/>
      <w:divBdr>
        <w:top w:val="none" w:sz="0" w:space="0" w:color="auto"/>
        <w:left w:val="none" w:sz="0" w:space="0" w:color="auto"/>
        <w:bottom w:val="none" w:sz="0" w:space="0" w:color="auto"/>
        <w:right w:val="none" w:sz="0" w:space="0" w:color="auto"/>
      </w:divBdr>
    </w:div>
    <w:div w:id="1982925157">
      <w:bodyDiv w:val="1"/>
      <w:marLeft w:val="0"/>
      <w:marRight w:val="0"/>
      <w:marTop w:val="0"/>
      <w:marBottom w:val="0"/>
      <w:divBdr>
        <w:top w:val="none" w:sz="0" w:space="0" w:color="auto"/>
        <w:left w:val="none" w:sz="0" w:space="0" w:color="auto"/>
        <w:bottom w:val="none" w:sz="0" w:space="0" w:color="auto"/>
        <w:right w:val="none" w:sz="0" w:space="0" w:color="auto"/>
      </w:divBdr>
    </w:div>
    <w:div w:id="1986660686">
      <w:bodyDiv w:val="1"/>
      <w:marLeft w:val="0"/>
      <w:marRight w:val="0"/>
      <w:marTop w:val="0"/>
      <w:marBottom w:val="0"/>
      <w:divBdr>
        <w:top w:val="none" w:sz="0" w:space="0" w:color="auto"/>
        <w:left w:val="none" w:sz="0" w:space="0" w:color="auto"/>
        <w:bottom w:val="none" w:sz="0" w:space="0" w:color="auto"/>
        <w:right w:val="none" w:sz="0" w:space="0" w:color="auto"/>
      </w:divBdr>
    </w:div>
    <w:div w:id="1988045221">
      <w:bodyDiv w:val="1"/>
      <w:marLeft w:val="0"/>
      <w:marRight w:val="0"/>
      <w:marTop w:val="0"/>
      <w:marBottom w:val="0"/>
      <w:divBdr>
        <w:top w:val="none" w:sz="0" w:space="0" w:color="auto"/>
        <w:left w:val="none" w:sz="0" w:space="0" w:color="auto"/>
        <w:bottom w:val="none" w:sz="0" w:space="0" w:color="auto"/>
        <w:right w:val="none" w:sz="0" w:space="0" w:color="auto"/>
      </w:divBdr>
    </w:div>
    <w:div w:id="2063749575">
      <w:bodyDiv w:val="1"/>
      <w:marLeft w:val="0"/>
      <w:marRight w:val="0"/>
      <w:marTop w:val="0"/>
      <w:marBottom w:val="0"/>
      <w:divBdr>
        <w:top w:val="none" w:sz="0" w:space="0" w:color="auto"/>
        <w:left w:val="none" w:sz="0" w:space="0" w:color="auto"/>
        <w:bottom w:val="none" w:sz="0" w:space="0" w:color="auto"/>
        <w:right w:val="none" w:sz="0" w:space="0" w:color="auto"/>
      </w:divBdr>
    </w:div>
    <w:div w:id="2070763294">
      <w:bodyDiv w:val="1"/>
      <w:marLeft w:val="0"/>
      <w:marRight w:val="0"/>
      <w:marTop w:val="0"/>
      <w:marBottom w:val="0"/>
      <w:divBdr>
        <w:top w:val="none" w:sz="0" w:space="0" w:color="auto"/>
        <w:left w:val="none" w:sz="0" w:space="0" w:color="auto"/>
        <w:bottom w:val="none" w:sz="0" w:space="0" w:color="auto"/>
        <w:right w:val="none" w:sz="0" w:space="0" w:color="auto"/>
      </w:divBdr>
    </w:div>
    <w:div w:id="2098475392">
      <w:bodyDiv w:val="1"/>
      <w:marLeft w:val="0"/>
      <w:marRight w:val="0"/>
      <w:marTop w:val="0"/>
      <w:marBottom w:val="0"/>
      <w:divBdr>
        <w:top w:val="none" w:sz="0" w:space="0" w:color="auto"/>
        <w:left w:val="none" w:sz="0" w:space="0" w:color="auto"/>
        <w:bottom w:val="none" w:sz="0" w:space="0" w:color="auto"/>
        <w:right w:val="none" w:sz="0" w:space="0" w:color="auto"/>
      </w:divBdr>
    </w:div>
    <w:div w:id="2103137705">
      <w:bodyDiv w:val="1"/>
      <w:marLeft w:val="0"/>
      <w:marRight w:val="0"/>
      <w:marTop w:val="0"/>
      <w:marBottom w:val="0"/>
      <w:divBdr>
        <w:top w:val="none" w:sz="0" w:space="0" w:color="auto"/>
        <w:left w:val="none" w:sz="0" w:space="0" w:color="auto"/>
        <w:bottom w:val="none" w:sz="0" w:space="0" w:color="auto"/>
        <w:right w:val="none" w:sz="0" w:space="0" w:color="auto"/>
      </w:divBdr>
    </w:div>
    <w:div w:id="2106219267">
      <w:bodyDiv w:val="1"/>
      <w:marLeft w:val="0"/>
      <w:marRight w:val="0"/>
      <w:marTop w:val="0"/>
      <w:marBottom w:val="0"/>
      <w:divBdr>
        <w:top w:val="none" w:sz="0" w:space="0" w:color="auto"/>
        <w:left w:val="none" w:sz="0" w:space="0" w:color="auto"/>
        <w:bottom w:val="none" w:sz="0" w:space="0" w:color="auto"/>
        <w:right w:val="none" w:sz="0" w:space="0" w:color="auto"/>
      </w:divBdr>
    </w:div>
    <w:div w:id="2112697684">
      <w:bodyDiv w:val="1"/>
      <w:marLeft w:val="0"/>
      <w:marRight w:val="0"/>
      <w:marTop w:val="0"/>
      <w:marBottom w:val="0"/>
      <w:divBdr>
        <w:top w:val="none" w:sz="0" w:space="0" w:color="auto"/>
        <w:left w:val="none" w:sz="0" w:space="0" w:color="auto"/>
        <w:bottom w:val="none" w:sz="0" w:space="0" w:color="auto"/>
        <w:right w:val="none" w:sz="0" w:space="0" w:color="auto"/>
      </w:divBdr>
    </w:div>
    <w:div w:id="2124569266">
      <w:bodyDiv w:val="1"/>
      <w:marLeft w:val="0"/>
      <w:marRight w:val="0"/>
      <w:marTop w:val="0"/>
      <w:marBottom w:val="0"/>
      <w:divBdr>
        <w:top w:val="none" w:sz="0" w:space="0" w:color="auto"/>
        <w:left w:val="none" w:sz="0" w:space="0" w:color="auto"/>
        <w:bottom w:val="none" w:sz="0" w:space="0" w:color="auto"/>
        <w:right w:val="none" w:sz="0" w:space="0" w:color="auto"/>
      </w:divBdr>
    </w:div>
    <w:div w:id="2133861519">
      <w:bodyDiv w:val="1"/>
      <w:marLeft w:val="0"/>
      <w:marRight w:val="0"/>
      <w:marTop w:val="0"/>
      <w:marBottom w:val="0"/>
      <w:divBdr>
        <w:top w:val="none" w:sz="0" w:space="0" w:color="auto"/>
        <w:left w:val="none" w:sz="0" w:space="0" w:color="auto"/>
        <w:bottom w:val="none" w:sz="0" w:space="0" w:color="auto"/>
        <w:right w:val="none" w:sz="0" w:space="0" w:color="auto"/>
      </w:divBdr>
    </w:div>
    <w:div w:id="213609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avpreetpavan1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9B6650-D023-4950-9CC8-CBB142C22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5215</TotalTime>
  <Pages>6</Pages>
  <Words>3594</Words>
  <Characters>20488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24034</CharactersWithSpaces>
  <SharedDoc>false</SharedDoc>
  <HLinks>
    <vt:vector size="6" baseType="variant">
      <vt:variant>
        <vt:i4>5505150</vt:i4>
      </vt:variant>
      <vt:variant>
        <vt:i4>0</vt:i4>
      </vt:variant>
      <vt:variant>
        <vt:i4>0</vt:i4>
      </vt:variant>
      <vt:variant>
        <vt:i4>5</vt:i4>
      </vt:variant>
      <vt:variant>
        <vt:lpwstr>mailto:Navpreetpavan15@gmail.com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Navpreet</dc:creator>
  <cp:lastModifiedBy>Prem Kumar</cp:lastModifiedBy>
  <cp:revision>48</cp:revision>
  <cp:lastPrinted>2017-09-12T17:33:00Z</cp:lastPrinted>
  <dcterms:created xsi:type="dcterms:W3CDTF">2024-04-29T04:54:00Z</dcterms:created>
  <dcterms:modified xsi:type="dcterms:W3CDTF">2025-08-20T03:27:00Z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ed062d-8486-4f50-a4f1-3cce0dd00d64_Enabled">
    <vt:lpwstr>true</vt:lpwstr>
  </property>
  <property fmtid="{D5CDD505-2E9C-101B-9397-08002B2CF9AE}" pid="3" name="MSIP_Label_f2ed062d-8486-4f50-a4f1-3cce0dd00d64_SetDate">
    <vt:lpwstr>2021-10-26T06:52:15Z</vt:lpwstr>
  </property>
  <property fmtid="{D5CDD505-2E9C-101B-9397-08002B2CF9AE}" pid="4" name="MSIP_Label_f2ed062d-8486-4f50-a4f1-3cce0dd00d64_Method">
    <vt:lpwstr>Privileged</vt:lpwstr>
  </property>
  <property fmtid="{D5CDD505-2E9C-101B-9397-08002B2CF9AE}" pid="5" name="MSIP_Label_f2ed062d-8486-4f50-a4f1-3cce0dd00d64_Name">
    <vt:lpwstr>Non-Business</vt:lpwstr>
  </property>
  <property fmtid="{D5CDD505-2E9C-101B-9397-08002B2CF9AE}" pid="6" name="MSIP_Label_f2ed062d-8486-4f50-a4f1-3cce0dd00d64_SiteId">
    <vt:lpwstr>3dd8961f-e488-4e60-8e11-a82d994e183d</vt:lpwstr>
  </property>
  <property fmtid="{D5CDD505-2E9C-101B-9397-08002B2CF9AE}" pid="7" name="MSIP_Label_f2ed062d-8486-4f50-a4f1-3cce0dd00d64_ActionId">
    <vt:lpwstr>a073fbff-712b-433b-a8bf-e8040b39f3e1</vt:lpwstr>
  </property>
  <property fmtid="{D5CDD505-2E9C-101B-9397-08002B2CF9AE}" pid="8" name="MSIP_Label_f2ed062d-8486-4f50-a4f1-3cce0dd00d64_ContentBits">
    <vt:lpwstr>0</vt:lpwstr>
  </property>
</Properties>
</file>