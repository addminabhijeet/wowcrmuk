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BA15EF" w14:textId="77777777" w:rsidR="00A7109B" w:rsidRDefault="009F6581" w:rsidP="00D179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Century Gothic" w:hAnsi="Aptos" w:cs="Arial"/>
          <w:bCs/>
          <w:smallCaps/>
          <w:color w:val="000000"/>
          <w:sz w:val="44"/>
          <w:szCs w:val="44"/>
        </w:rPr>
      </w:pPr>
      <w:r w:rsidRPr="00B10933">
        <w:rPr>
          <w:rFonts w:ascii="Aptos" w:eastAsia="Century Gothic" w:hAnsi="Aptos" w:cs="Arial"/>
          <w:bCs/>
          <w:smallCaps/>
          <w:color w:val="000000"/>
          <w:sz w:val="44"/>
          <w:szCs w:val="44"/>
        </w:rPr>
        <w:t>Vakula Karri</w:t>
      </w:r>
    </w:p>
    <w:p w14:paraId="216F3EBB" w14:textId="472A8421" w:rsidR="0063278B" w:rsidRDefault="0063278B" w:rsidP="00D179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Century Gothic" w:hAnsi="Aptos" w:cs="Arial"/>
          <w:bCs/>
          <w:smallCaps/>
          <w:color w:val="000000"/>
          <w:sz w:val="44"/>
          <w:szCs w:val="44"/>
        </w:rPr>
      </w:pPr>
    </w:p>
    <w:p w14:paraId="2B2D39C0" w14:textId="39605D5B" w:rsidR="00223A4C" w:rsidRPr="00DD089B" w:rsidRDefault="0063278B" w:rsidP="00D179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Century Gothic" w:hAnsi="Arial" w:cs="Arial"/>
          <w:bCs/>
          <w:smallCaps/>
          <w:color w:val="000000"/>
        </w:rPr>
      </w:pPr>
      <w:r w:rsidRPr="00EA389D">
        <w:rPr>
          <w:rFonts w:ascii="Arial" w:eastAsia="Century Gothic" w:hAnsi="Arial" w:cs="Arial"/>
          <w:bCs/>
          <w:smallCaps/>
          <w:color w:val="000000"/>
        </w:rPr>
        <w:t xml:space="preserve">6440 Phinney Dr. </w:t>
      </w:r>
      <w:r w:rsidR="00DD089B" w:rsidRPr="00EA389D">
        <w:rPr>
          <w:rFonts w:ascii="Arial" w:eastAsia="Century Gothic" w:hAnsi="Arial" w:cs="Arial"/>
          <w:bCs/>
          <w:smallCaps/>
          <w:color w:val="000000"/>
        </w:rPr>
        <w:t>Frisco, TX</w:t>
      </w:r>
      <w:r w:rsidR="009F6581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9F6581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9F6581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9F6581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9F6581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9F6581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9F6581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9F6581" w:rsidRPr="00DD089B">
        <w:rPr>
          <w:rFonts w:ascii="Arial" w:eastAsia="Century Gothic" w:hAnsi="Arial" w:cs="Arial"/>
          <w:bCs/>
          <w:color w:val="757575"/>
        </w:rPr>
        <w:t xml:space="preserve">        </w:t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C73F1F" w:rsidRPr="00DD089B">
        <w:rPr>
          <w:rFonts w:ascii="Arial" w:eastAsia="Century Gothic" w:hAnsi="Arial" w:cs="Arial"/>
          <w:color w:val="757575"/>
        </w:rPr>
        <w:tab/>
      </w:r>
      <w:r w:rsidR="00A7109B" w:rsidRPr="00DD089B">
        <w:rPr>
          <w:rFonts w:ascii="Arial" w:eastAsia="Century Gothic" w:hAnsi="Arial" w:cs="Arial"/>
          <w:color w:val="757575"/>
        </w:rPr>
        <w:t xml:space="preserve">   </w:t>
      </w:r>
      <w:r w:rsidR="009F6581" w:rsidRPr="00DD089B">
        <w:rPr>
          <w:rFonts w:ascii="Arial" w:eastAsia="Century Gothic" w:hAnsi="Arial" w:cs="Arial"/>
          <w:color w:val="757575"/>
        </w:rPr>
        <w:t xml:space="preserve">Email: </w:t>
      </w:r>
      <w:hyperlink r:id="rId8" w:history="1">
        <w:r w:rsidR="00A7109B" w:rsidRPr="00DD089B">
          <w:rPr>
            <w:rStyle w:val="Hyperlink"/>
            <w:rFonts w:ascii="Arial" w:eastAsia="Century Gothic" w:hAnsi="Arial" w:cs="Arial"/>
          </w:rPr>
          <w:t>vakulak99@gmail.com</w:t>
        </w:r>
      </w:hyperlink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</w:r>
      <w:r w:rsidR="00A7109B" w:rsidRPr="00DD089B">
        <w:rPr>
          <w:rFonts w:ascii="Arial" w:eastAsia="Century Gothic" w:hAnsi="Arial" w:cs="Arial"/>
          <w:bCs/>
          <w:smallCaps/>
          <w:color w:val="000000"/>
        </w:rPr>
        <w:tab/>
        <w:t xml:space="preserve">               </w:t>
      </w:r>
      <w:r w:rsidR="009F6581" w:rsidRPr="00DD089B">
        <w:rPr>
          <w:rFonts w:ascii="Arial" w:eastAsia="Century Gothic" w:hAnsi="Arial" w:cs="Arial"/>
          <w:color w:val="757575"/>
        </w:rPr>
        <w:tab/>
      </w:r>
      <w:r w:rsidR="009F6581" w:rsidRPr="00DD089B">
        <w:rPr>
          <w:rFonts w:ascii="Arial" w:eastAsia="Century Gothic" w:hAnsi="Arial" w:cs="Arial"/>
          <w:color w:val="757575"/>
        </w:rPr>
        <w:tab/>
      </w:r>
      <w:r w:rsidR="00A7109B" w:rsidRPr="00DD089B">
        <w:rPr>
          <w:rFonts w:ascii="Arial" w:eastAsia="Century Gothic" w:hAnsi="Arial" w:cs="Arial"/>
          <w:color w:val="757575"/>
        </w:rPr>
        <w:t xml:space="preserve"> </w:t>
      </w:r>
      <w:r w:rsidR="00D17928">
        <w:rPr>
          <w:rFonts w:ascii="Arial" w:eastAsia="Century Gothic" w:hAnsi="Arial" w:cs="Arial"/>
          <w:color w:val="757575"/>
        </w:rPr>
        <w:t xml:space="preserve"> </w:t>
      </w:r>
      <w:r w:rsidR="009F6581" w:rsidRPr="00DD089B">
        <w:rPr>
          <w:rFonts w:ascii="Arial" w:eastAsia="Century Gothic" w:hAnsi="Arial" w:cs="Arial"/>
          <w:color w:val="757575"/>
        </w:rPr>
        <w:t xml:space="preserve">Phone: </w:t>
      </w:r>
      <w:r w:rsidR="00E41D54" w:rsidRPr="00DD089B">
        <w:rPr>
          <w:rFonts w:ascii="Arial" w:eastAsia="Century Gothic" w:hAnsi="Arial" w:cs="Arial"/>
          <w:color w:val="757575"/>
        </w:rPr>
        <w:t>(</w:t>
      </w:r>
      <w:r w:rsidR="000F00C5" w:rsidRPr="00DD089B">
        <w:rPr>
          <w:rFonts w:ascii="Arial" w:eastAsia="Century Gothic" w:hAnsi="Arial" w:cs="Arial"/>
          <w:color w:val="757575"/>
        </w:rPr>
        <w:t>904</w:t>
      </w:r>
      <w:r w:rsidR="00E41D54" w:rsidRPr="00DD089B">
        <w:rPr>
          <w:rFonts w:ascii="Arial" w:eastAsia="Century Gothic" w:hAnsi="Arial" w:cs="Arial"/>
          <w:color w:val="757575"/>
        </w:rPr>
        <w:t>)</w:t>
      </w:r>
      <w:r w:rsidR="003130E5" w:rsidRPr="00DD089B">
        <w:rPr>
          <w:rFonts w:ascii="Arial" w:eastAsia="Century Gothic" w:hAnsi="Arial" w:cs="Arial"/>
          <w:color w:val="757575"/>
        </w:rPr>
        <w:t xml:space="preserve"> </w:t>
      </w:r>
      <w:r w:rsidR="000F00C5" w:rsidRPr="00DD089B">
        <w:rPr>
          <w:rFonts w:ascii="Arial" w:eastAsia="Century Gothic" w:hAnsi="Arial" w:cs="Arial"/>
          <w:color w:val="757575"/>
        </w:rPr>
        <w:t>933</w:t>
      </w:r>
      <w:r w:rsidR="00B10933" w:rsidRPr="00DD089B">
        <w:rPr>
          <w:rFonts w:ascii="Arial" w:eastAsia="Century Gothic" w:hAnsi="Arial" w:cs="Arial"/>
          <w:color w:val="757575"/>
        </w:rPr>
        <w:t>-</w:t>
      </w:r>
      <w:r w:rsidR="000F00C5" w:rsidRPr="00DD089B">
        <w:rPr>
          <w:rFonts w:ascii="Arial" w:eastAsia="Century Gothic" w:hAnsi="Arial" w:cs="Arial"/>
          <w:color w:val="757575"/>
        </w:rPr>
        <w:t>0</w:t>
      </w:r>
      <w:r w:rsidR="00B77F5E" w:rsidRPr="00DD089B">
        <w:rPr>
          <w:rFonts w:ascii="Arial" w:eastAsia="Century Gothic" w:hAnsi="Arial" w:cs="Arial"/>
          <w:color w:val="757575"/>
        </w:rPr>
        <w:t>150</w:t>
      </w:r>
    </w:p>
    <w:tbl>
      <w:tblPr>
        <w:tblStyle w:val="a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223A4C" w:rsidRPr="009E271C" w14:paraId="3232F4CE" w14:textId="77777777">
        <w:tc>
          <w:tcPr>
            <w:tcW w:w="280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010D4801" w14:textId="77777777" w:rsidR="00223A4C" w:rsidRPr="009E271C" w:rsidRDefault="009F6581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b/>
                <w:smallCaps/>
                <w:color w:val="000000"/>
                <w:sz w:val="26"/>
                <w:szCs w:val="26"/>
              </w:rPr>
            </w:pPr>
            <w:r w:rsidRPr="00B516B5">
              <w:rPr>
                <w:rFonts w:ascii="Arial" w:eastAsia="Century Gothic" w:hAnsi="Arial" w:cs="Arial"/>
                <w:b/>
                <w:smallCaps/>
                <w:color w:val="000000"/>
              </w:rPr>
              <w:t>PROFESSIONAL SUMMARY</w:t>
            </w:r>
          </w:p>
        </w:tc>
        <w:tc>
          <w:tcPr>
            <w:tcW w:w="816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75900C40" w14:textId="75505E41" w:rsidR="00223A4C" w:rsidRPr="009E271C" w:rsidRDefault="008D63A0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color w:val="000000"/>
              </w:rPr>
            </w:pPr>
            <w:r w:rsidRPr="00216AD1">
              <w:rPr>
                <w:rFonts w:ascii="Arial" w:eastAsia="Century Gothic" w:hAnsi="Arial" w:cs="Arial"/>
                <w:color w:val="000000"/>
              </w:rPr>
              <w:t xml:space="preserve">I am </w:t>
            </w:r>
            <w:r w:rsidR="00EA389D">
              <w:rPr>
                <w:rFonts w:ascii="Arial" w:eastAsia="Century Gothic" w:hAnsi="Arial" w:cs="Arial"/>
                <w:color w:val="000000"/>
              </w:rPr>
              <w:t xml:space="preserve">an individual </w:t>
            </w:r>
            <w:r w:rsidR="009F6581" w:rsidRPr="00216AD1">
              <w:rPr>
                <w:rFonts w:ascii="Arial" w:eastAsia="Century Gothic" w:hAnsi="Arial" w:cs="Arial"/>
                <w:color w:val="000000"/>
              </w:rPr>
              <w:t>willing to apply my knowledge and skills for the given opportunity</w:t>
            </w:r>
            <w:r w:rsidR="002B2945" w:rsidRPr="00216AD1">
              <w:rPr>
                <w:rFonts w:ascii="Arial" w:eastAsia="Century Gothic" w:hAnsi="Arial" w:cs="Arial"/>
                <w:color w:val="000000"/>
              </w:rPr>
              <w:t>,</w:t>
            </w:r>
            <w:r w:rsidR="009F6581" w:rsidRPr="00216AD1">
              <w:rPr>
                <w:rFonts w:ascii="Arial" w:eastAsia="Century Gothic" w:hAnsi="Arial" w:cs="Arial"/>
                <w:color w:val="000000"/>
              </w:rPr>
              <w:t xml:space="preserve"> and be able to </w:t>
            </w:r>
            <w:r w:rsidR="00F0642B" w:rsidRPr="00216AD1">
              <w:rPr>
                <w:rFonts w:ascii="Arial" w:eastAsia="Century Gothic" w:hAnsi="Arial" w:cs="Arial"/>
                <w:color w:val="000000"/>
              </w:rPr>
              <w:t>perform motivated</w:t>
            </w:r>
            <w:r w:rsidR="002B2945" w:rsidRPr="00216AD1">
              <w:rPr>
                <w:rFonts w:ascii="Arial" w:eastAsia="Century Gothic" w:hAnsi="Arial" w:cs="Arial"/>
                <w:color w:val="000000"/>
              </w:rPr>
              <w:t xml:space="preserve"> </w:t>
            </w:r>
            <w:r w:rsidR="009F6581" w:rsidRPr="00216AD1">
              <w:rPr>
                <w:rFonts w:ascii="Arial" w:eastAsia="Century Gothic" w:hAnsi="Arial" w:cs="Arial"/>
                <w:color w:val="000000"/>
              </w:rPr>
              <w:t xml:space="preserve">for the </w:t>
            </w:r>
            <w:r w:rsidR="00E64C86">
              <w:rPr>
                <w:rFonts w:ascii="Arial" w:eastAsia="Century Gothic" w:hAnsi="Arial" w:cs="Arial"/>
                <w:color w:val="000000"/>
              </w:rPr>
              <w:t>team</w:t>
            </w:r>
            <w:r w:rsidR="009F6581" w:rsidRPr="00216AD1">
              <w:rPr>
                <w:rFonts w:ascii="Arial" w:eastAsia="Century Gothic" w:hAnsi="Arial" w:cs="Arial"/>
                <w:color w:val="000000"/>
              </w:rPr>
              <w:t>. A</w:t>
            </w:r>
            <w:r w:rsidR="00F0642B" w:rsidRPr="00216AD1">
              <w:rPr>
                <w:rFonts w:ascii="Arial" w:eastAsia="Century Gothic" w:hAnsi="Arial" w:cs="Arial"/>
                <w:color w:val="000000"/>
              </w:rPr>
              <w:t xml:space="preserve">n </w:t>
            </w:r>
            <w:r w:rsidR="009F6581" w:rsidRPr="00216AD1">
              <w:rPr>
                <w:rFonts w:ascii="Arial" w:eastAsia="Century Gothic" w:hAnsi="Arial" w:cs="Arial"/>
                <w:color w:val="000000"/>
              </w:rPr>
              <w:t xml:space="preserve">individual with leadership skills, strong work ethic and </w:t>
            </w:r>
            <w:r w:rsidR="00E64C86">
              <w:rPr>
                <w:rFonts w:ascii="Arial" w:eastAsia="Century Gothic" w:hAnsi="Arial" w:cs="Arial"/>
                <w:color w:val="000000"/>
              </w:rPr>
              <w:t xml:space="preserve">strong </w:t>
            </w:r>
            <w:r w:rsidR="009F6581" w:rsidRPr="00216AD1">
              <w:rPr>
                <w:rFonts w:ascii="Arial" w:eastAsia="Century Gothic" w:hAnsi="Arial" w:cs="Arial"/>
                <w:color w:val="000000"/>
              </w:rPr>
              <w:t>sense of understanding elements in the organizat</w:t>
            </w:r>
            <w:r w:rsidR="009F6581" w:rsidRPr="009E271C">
              <w:rPr>
                <w:rFonts w:ascii="Arial" w:eastAsia="Century Gothic" w:hAnsi="Arial" w:cs="Arial"/>
                <w:color w:val="000000"/>
              </w:rPr>
              <w:t>ion.</w:t>
            </w:r>
          </w:p>
        </w:tc>
      </w:tr>
    </w:tbl>
    <w:tbl>
      <w:tblPr>
        <w:tblStyle w:val="a1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223A4C" w:rsidRPr="009E271C" w14:paraId="37FA5D92" w14:textId="77777777">
        <w:tc>
          <w:tcPr>
            <w:tcW w:w="280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67E64419" w14:textId="77777777" w:rsidR="00223A4C" w:rsidRPr="009E271C" w:rsidRDefault="009F6581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b/>
                <w:smallCaps/>
                <w:color w:val="000000"/>
                <w:sz w:val="26"/>
                <w:szCs w:val="26"/>
              </w:rPr>
            </w:pPr>
            <w:r w:rsidRPr="00B516B5">
              <w:rPr>
                <w:rFonts w:ascii="Arial" w:eastAsia="Century Gothic" w:hAnsi="Arial" w:cs="Arial"/>
                <w:b/>
                <w:smallCaps/>
                <w:color w:val="000000"/>
              </w:rPr>
              <w:t>TECHNICAL SKILLS</w:t>
            </w:r>
          </w:p>
        </w:tc>
        <w:tc>
          <w:tcPr>
            <w:tcW w:w="816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07CF54F1" w14:textId="20003F9C" w:rsidR="00223A4C" w:rsidRPr="009E271C" w:rsidRDefault="007962C1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color w:val="000000"/>
              </w:rPr>
            </w:pPr>
            <w:r>
              <w:rPr>
                <w:rFonts w:ascii="Arial" w:eastAsia="Century Gothic" w:hAnsi="Arial" w:cs="Arial"/>
                <w:color w:val="000000"/>
              </w:rPr>
              <w:t xml:space="preserve"> </w:t>
            </w:r>
            <w:r w:rsidR="009F6581" w:rsidRPr="009E271C">
              <w:rPr>
                <w:rFonts w:ascii="Arial" w:eastAsia="Century Gothic" w:hAnsi="Arial" w:cs="Arial"/>
                <w:color w:val="000000"/>
              </w:rPr>
              <w:t>Amazon Web Ser</w:t>
            </w:r>
            <w:r w:rsidR="003B25A7">
              <w:rPr>
                <w:rFonts w:ascii="Arial" w:eastAsia="Century Gothic" w:hAnsi="Arial" w:cs="Arial"/>
                <w:color w:val="000000"/>
              </w:rPr>
              <w:t>vices</w:t>
            </w:r>
            <w:r w:rsidR="006B77F7">
              <w:rPr>
                <w:rFonts w:ascii="Arial" w:eastAsia="Century Gothic" w:hAnsi="Arial" w:cs="Arial"/>
                <w:color w:val="000000"/>
              </w:rPr>
              <w:t>-</w:t>
            </w:r>
            <w:r w:rsidR="003B25A7">
              <w:rPr>
                <w:rFonts w:ascii="Arial" w:eastAsia="Century Gothic" w:hAnsi="Arial" w:cs="Arial"/>
                <w:color w:val="000000"/>
              </w:rPr>
              <w:t xml:space="preserve"> </w:t>
            </w:r>
            <w:r>
              <w:rPr>
                <w:rFonts w:ascii="Arial" w:eastAsia="Century Gothic" w:hAnsi="Arial" w:cs="Arial"/>
                <w:color w:val="000000"/>
              </w:rPr>
              <w:t>2019,</w:t>
            </w:r>
            <w:r w:rsidR="00994164">
              <w:rPr>
                <w:rFonts w:ascii="Arial" w:eastAsia="Century Gothic" w:hAnsi="Arial" w:cs="Arial"/>
                <w:color w:val="000000"/>
              </w:rPr>
              <w:t xml:space="preserve"> </w:t>
            </w:r>
            <w:r>
              <w:rPr>
                <w:rFonts w:ascii="Arial" w:eastAsia="Century Gothic" w:hAnsi="Arial" w:cs="Arial"/>
                <w:color w:val="000000"/>
              </w:rPr>
              <w:t>Servicenow</w:t>
            </w:r>
            <w:r w:rsidR="006B77F7">
              <w:rPr>
                <w:rFonts w:ascii="Arial" w:eastAsia="Century Gothic" w:hAnsi="Arial" w:cs="Arial"/>
                <w:color w:val="000000"/>
              </w:rPr>
              <w:t>-</w:t>
            </w:r>
            <w:r>
              <w:rPr>
                <w:rFonts w:ascii="Arial" w:eastAsia="Century Gothic" w:hAnsi="Arial" w:cs="Arial"/>
                <w:color w:val="000000"/>
              </w:rPr>
              <w:t xml:space="preserve"> 2020</w:t>
            </w:r>
            <w:r w:rsidR="000213CE">
              <w:rPr>
                <w:rFonts w:ascii="Arial" w:eastAsia="Century Gothic" w:hAnsi="Arial" w:cs="Arial"/>
                <w:color w:val="000000"/>
              </w:rPr>
              <w:t xml:space="preserve">, </w:t>
            </w:r>
            <w:r w:rsidR="009F6581" w:rsidRPr="009E271C">
              <w:rPr>
                <w:rFonts w:ascii="Arial" w:eastAsia="Century Gothic" w:hAnsi="Arial" w:cs="Arial"/>
                <w:color w:val="000000"/>
              </w:rPr>
              <w:t>Linux Administrat</w:t>
            </w:r>
            <w:r>
              <w:rPr>
                <w:rFonts w:ascii="Arial" w:eastAsia="Century Gothic" w:hAnsi="Arial" w:cs="Arial"/>
                <w:color w:val="000000"/>
              </w:rPr>
              <w:t>ion</w:t>
            </w:r>
            <w:r w:rsidR="006B77F7">
              <w:rPr>
                <w:rFonts w:ascii="Arial" w:eastAsia="Century Gothic" w:hAnsi="Arial" w:cs="Arial"/>
                <w:color w:val="000000"/>
              </w:rPr>
              <w:t>-</w:t>
            </w:r>
            <w:r>
              <w:rPr>
                <w:rFonts w:ascii="Arial" w:eastAsia="Century Gothic" w:hAnsi="Arial" w:cs="Arial"/>
                <w:color w:val="000000"/>
              </w:rPr>
              <w:t xml:space="preserve"> 2021,</w:t>
            </w:r>
            <w:r w:rsidR="00994164">
              <w:rPr>
                <w:rFonts w:ascii="Arial" w:eastAsia="Century Gothic" w:hAnsi="Arial" w:cs="Arial"/>
                <w:color w:val="000000"/>
              </w:rPr>
              <w:t xml:space="preserve"> </w:t>
            </w:r>
            <w:r>
              <w:rPr>
                <w:rFonts w:ascii="Arial" w:eastAsia="Century Gothic" w:hAnsi="Arial" w:cs="Arial"/>
                <w:color w:val="000000"/>
              </w:rPr>
              <w:t>Microsoft Azure</w:t>
            </w:r>
            <w:r w:rsidR="006B77F7">
              <w:rPr>
                <w:rFonts w:ascii="Arial" w:eastAsia="Century Gothic" w:hAnsi="Arial" w:cs="Arial"/>
                <w:color w:val="000000"/>
              </w:rPr>
              <w:t>-</w:t>
            </w:r>
            <w:r>
              <w:rPr>
                <w:rFonts w:ascii="Arial" w:eastAsia="Century Gothic" w:hAnsi="Arial" w:cs="Arial"/>
                <w:color w:val="000000"/>
              </w:rPr>
              <w:t xml:space="preserve"> </w:t>
            </w:r>
            <w:r w:rsidR="006A5709" w:rsidRPr="009E271C">
              <w:rPr>
                <w:rFonts w:ascii="Arial" w:eastAsia="Century Gothic" w:hAnsi="Arial" w:cs="Arial"/>
                <w:color w:val="000000"/>
              </w:rPr>
              <w:t>2021</w:t>
            </w:r>
            <w:r w:rsidR="00BE1BC3">
              <w:rPr>
                <w:rFonts w:ascii="Arial" w:eastAsia="Century Gothic" w:hAnsi="Arial" w:cs="Arial"/>
                <w:color w:val="000000"/>
              </w:rPr>
              <w:t>, Power- B.I- 2024</w:t>
            </w:r>
            <w:r w:rsidR="00BF2F9F">
              <w:rPr>
                <w:rFonts w:ascii="Arial" w:eastAsia="Century Gothic" w:hAnsi="Arial" w:cs="Arial"/>
                <w:color w:val="000000"/>
              </w:rPr>
              <w:t>, Generative- AI-2025</w:t>
            </w:r>
          </w:p>
        </w:tc>
      </w:tr>
    </w:tbl>
    <w:p w14:paraId="1AE47079" w14:textId="77777777" w:rsidR="00223A4C" w:rsidRPr="009E271C" w:rsidRDefault="00223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entury Gothic" w:hAnsi="Arial" w:cs="Arial"/>
          <w:color w:val="000000"/>
        </w:rPr>
      </w:pPr>
    </w:p>
    <w:p w14:paraId="48BBA1E8" w14:textId="77777777" w:rsidR="00DF23A1" w:rsidRDefault="009F6581" w:rsidP="00DC53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entury Gothic" w:hAnsi="Arial" w:cs="Arial"/>
          <w:color w:val="000000"/>
          <w:sz w:val="28"/>
        </w:rPr>
      </w:pPr>
      <w:r w:rsidRPr="009E271C">
        <w:rPr>
          <w:rFonts w:ascii="Arial" w:eastAsia="Century Gothic" w:hAnsi="Arial" w:cs="Arial"/>
          <w:b/>
          <w:color w:val="000000"/>
        </w:rPr>
        <w:t>EXPERIENCE</w:t>
      </w:r>
      <w:r w:rsidRPr="009E271C">
        <w:rPr>
          <w:rFonts w:ascii="Arial" w:eastAsia="Century Gothic" w:hAnsi="Arial" w:cs="Arial"/>
          <w:color w:val="000000"/>
          <w:sz w:val="28"/>
        </w:rPr>
        <w:t xml:space="preserve"> </w:t>
      </w:r>
    </w:p>
    <w:p w14:paraId="613F13DA" w14:textId="77777777" w:rsidR="003403F0" w:rsidRPr="003403F0" w:rsidRDefault="009F6581" w:rsidP="004D6E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4010"/>
        </w:tabs>
        <w:spacing w:line="276" w:lineRule="auto"/>
        <w:rPr>
          <w:rFonts w:ascii="Arial" w:hAnsi="Arial" w:cs="Arial"/>
        </w:rPr>
      </w:pPr>
      <w:r w:rsidRPr="009E271C">
        <w:rPr>
          <w:rFonts w:ascii="Arial" w:eastAsia="Century Gothic" w:hAnsi="Arial" w:cs="Arial"/>
          <w:color w:val="000000"/>
        </w:rPr>
        <w:tab/>
      </w:r>
      <w:r w:rsidR="004D6E8C">
        <w:rPr>
          <w:rFonts w:ascii="Arial" w:eastAsia="Century Gothic" w:hAnsi="Arial" w:cs="Arial"/>
          <w:color w:val="000000"/>
        </w:rPr>
        <w:tab/>
      </w:r>
    </w:p>
    <w:p w14:paraId="4BE9727A" w14:textId="6DBCE527" w:rsidR="00C95394" w:rsidRDefault="00DC5371" w:rsidP="00C827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360"/>
        <w:rPr>
          <w:rFonts w:ascii="Arial" w:eastAsia="Century Gothic" w:hAnsi="Arial" w:cs="Arial"/>
          <w:b/>
          <w:bCs/>
          <w:color w:val="000000"/>
        </w:rPr>
      </w:pPr>
      <w:r w:rsidRPr="003403F0">
        <w:rPr>
          <w:rFonts w:ascii="Arial" w:eastAsia="Century Gothic" w:hAnsi="Arial" w:cs="Arial"/>
          <w:b/>
          <w:bCs/>
          <w:color w:val="000000"/>
        </w:rPr>
        <w:t xml:space="preserve">Sashi Investments </w:t>
      </w:r>
      <w:r w:rsidR="00994164">
        <w:rPr>
          <w:rFonts w:ascii="Arial" w:eastAsia="Century Gothic" w:hAnsi="Arial" w:cs="Arial"/>
          <w:b/>
          <w:bCs/>
          <w:color w:val="000000"/>
        </w:rPr>
        <w:t>and</w:t>
      </w:r>
      <w:r w:rsidRPr="003403F0">
        <w:rPr>
          <w:rFonts w:ascii="Arial" w:eastAsia="Century Gothic" w:hAnsi="Arial" w:cs="Arial"/>
          <w:b/>
          <w:bCs/>
          <w:color w:val="000000"/>
        </w:rPr>
        <w:t xml:space="preserve"> Consulting Ltd. </w:t>
      </w:r>
    </w:p>
    <w:p w14:paraId="55D99BD1" w14:textId="77777777" w:rsidR="00C95394" w:rsidRDefault="00C95394" w:rsidP="00C95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360"/>
        <w:rPr>
          <w:rFonts w:ascii="Arial" w:eastAsia="Century Gothic" w:hAnsi="Arial" w:cs="Arial"/>
          <w:color w:val="000000"/>
        </w:rPr>
      </w:pPr>
      <w:r w:rsidRPr="009E271C">
        <w:rPr>
          <w:rFonts w:ascii="Arial" w:eastAsia="Century Gothic" w:hAnsi="Arial" w:cs="Arial"/>
          <w:color w:val="000000"/>
        </w:rPr>
        <w:t>January 1</w:t>
      </w:r>
      <w:r>
        <w:rPr>
          <w:rFonts w:ascii="Arial" w:eastAsia="Century Gothic" w:hAnsi="Arial" w:cs="Arial"/>
          <w:color w:val="000000"/>
        </w:rPr>
        <w:t>,</w:t>
      </w:r>
      <w:r w:rsidRPr="009E271C">
        <w:rPr>
          <w:rFonts w:ascii="Arial" w:eastAsia="Century Gothic" w:hAnsi="Arial" w:cs="Arial"/>
          <w:color w:val="000000"/>
        </w:rPr>
        <w:t xml:space="preserve"> 2021 – January 31</w:t>
      </w:r>
      <w:r>
        <w:rPr>
          <w:rFonts w:ascii="Arial" w:eastAsia="Century Gothic" w:hAnsi="Arial" w:cs="Arial"/>
          <w:color w:val="000000"/>
        </w:rPr>
        <w:t>,</w:t>
      </w:r>
      <w:r w:rsidRPr="009E271C">
        <w:rPr>
          <w:rFonts w:ascii="Arial" w:eastAsia="Century Gothic" w:hAnsi="Arial" w:cs="Arial"/>
          <w:color w:val="000000"/>
        </w:rPr>
        <w:t xml:space="preserve"> 2022</w:t>
      </w:r>
    </w:p>
    <w:p w14:paraId="183B978A" w14:textId="77777777" w:rsidR="00DC5371" w:rsidRDefault="00C95394" w:rsidP="00C953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360"/>
        <w:rPr>
          <w:rFonts w:ascii="Arial" w:eastAsia="Century Gothic" w:hAnsi="Arial" w:cs="Arial"/>
          <w:b/>
          <w:bCs/>
          <w:color w:val="000000"/>
        </w:rPr>
      </w:pPr>
      <w:r>
        <w:rPr>
          <w:rFonts w:ascii="Arial" w:eastAsia="Century Gothic" w:hAnsi="Arial" w:cs="Arial"/>
          <w:b/>
          <w:bCs/>
          <w:color w:val="000000"/>
        </w:rPr>
        <w:t>Role:</w:t>
      </w:r>
      <w:r w:rsidR="00DC5371" w:rsidRPr="003403F0">
        <w:rPr>
          <w:rFonts w:ascii="Arial" w:eastAsia="Century Gothic" w:hAnsi="Arial" w:cs="Arial"/>
          <w:b/>
          <w:bCs/>
          <w:color w:val="000000"/>
        </w:rPr>
        <w:t xml:space="preserve"> </w:t>
      </w:r>
      <w:r w:rsidR="00DC5371" w:rsidRPr="00C95394">
        <w:rPr>
          <w:rFonts w:ascii="Arial" w:eastAsia="Century Gothic" w:hAnsi="Arial" w:cs="Arial"/>
          <w:color w:val="000000"/>
        </w:rPr>
        <w:t>Administrative Executive</w:t>
      </w:r>
      <w:r w:rsidR="00DC5371" w:rsidRPr="003403F0">
        <w:rPr>
          <w:rFonts w:ascii="Arial" w:eastAsia="Century Gothic" w:hAnsi="Arial" w:cs="Arial"/>
          <w:b/>
          <w:bCs/>
          <w:color w:val="000000"/>
        </w:rPr>
        <w:t xml:space="preserve"> </w:t>
      </w:r>
    </w:p>
    <w:p w14:paraId="41315137" w14:textId="77777777" w:rsidR="00C827F5" w:rsidRPr="009E271C" w:rsidRDefault="00C827F5" w:rsidP="00C827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firstLine="720"/>
        <w:rPr>
          <w:rFonts w:ascii="Arial" w:eastAsia="Century Gothic" w:hAnsi="Arial" w:cs="Arial"/>
          <w:color w:val="000000"/>
        </w:rPr>
      </w:pPr>
    </w:p>
    <w:p w14:paraId="1C057AC8" w14:textId="77777777" w:rsidR="005833E4" w:rsidRDefault="002077CD" w:rsidP="006B77F7">
      <w:pPr>
        <w:ind w:firstLine="720"/>
        <w:jc w:val="both"/>
        <w:rPr>
          <w:rFonts w:ascii="Arial" w:hAnsi="Arial" w:cs="Arial"/>
          <w:color w:val="202124"/>
          <w:shd w:val="clear" w:color="auto" w:fill="FFFFFF"/>
        </w:rPr>
      </w:pPr>
      <w:r w:rsidRPr="009E271C">
        <w:rPr>
          <w:rFonts w:ascii="Arial" w:eastAsia="Century Gothic" w:hAnsi="Arial" w:cs="Arial"/>
          <w:color w:val="000000"/>
        </w:rPr>
        <w:t xml:space="preserve">Sashi Investment and Consulting helps individuals acquire jobs for applicants who require a job </w:t>
      </w:r>
      <w:r w:rsidR="0081356A" w:rsidRPr="009E271C">
        <w:rPr>
          <w:rFonts w:ascii="Arial" w:eastAsia="Century Gothic" w:hAnsi="Arial" w:cs="Arial"/>
          <w:color w:val="000000"/>
        </w:rPr>
        <w:t xml:space="preserve">in the United States and India. </w:t>
      </w:r>
      <w:r w:rsidR="009E271C" w:rsidRPr="005833E4">
        <w:rPr>
          <w:rFonts w:ascii="Arial" w:eastAsia="Century Gothic" w:hAnsi="Arial" w:cs="Arial"/>
          <w:color w:val="000000"/>
        </w:rPr>
        <w:t xml:space="preserve">They </w:t>
      </w:r>
      <w:r w:rsidR="0081356A" w:rsidRPr="005833E4">
        <w:rPr>
          <w:rFonts w:ascii="Arial" w:hAnsi="Arial" w:cs="Arial"/>
          <w:color w:val="040C28"/>
        </w:rPr>
        <w:t>work with user groups</w:t>
      </w:r>
      <w:r w:rsidR="005833E4" w:rsidRPr="005833E4">
        <w:rPr>
          <w:rFonts w:ascii="Arial" w:hAnsi="Arial" w:cs="Arial"/>
          <w:color w:val="040C28"/>
        </w:rPr>
        <w:t xml:space="preserve"> with available technology including hardware, software, databases, and peripherals </w:t>
      </w:r>
      <w:r w:rsidR="005833E4" w:rsidRPr="005833E4">
        <w:rPr>
          <w:rFonts w:ascii="Arial" w:hAnsi="Arial" w:cs="Arial"/>
          <w:color w:val="202124"/>
          <w:shd w:val="clear" w:color="auto" w:fill="FFFFFF"/>
        </w:rPr>
        <w:t>input into systems development</w:t>
      </w:r>
      <w:r w:rsidR="00330A31">
        <w:rPr>
          <w:rFonts w:ascii="Arial" w:hAnsi="Arial" w:cs="Arial"/>
          <w:color w:val="202124"/>
          <w:shd w:val="clear" w:color="auto" w:fill="FFFFFF"/>
        </w:rPr>
        <w:t xml:space="preserve"> which was used through</w:t>
      </w:r>
      <w:r w:rsidR="005833E4" w:rsidRPr="005833E4">
        <w:rPr>
          <w:rFonts w:ascii="Arial" w:hAnsi="Arial" w:cs="Arial"/>
          <w:color w:val="202124"/>
          <w:shd w:val="clear" w:color="auto" w:fill="FFFFFF"/>
        </w:rPr>
        <w:t xml:space="preserve"> systems process analysis</w:t>
      </w:r>
    </w:p>
    <w:p w14:paraId="19440F4B" w14:textId="77777777" w:rsidR="00515E40" w:rsidRDefault="00515E40" w:rsidP="00330A31">
      <w:pPr>
        <w:rPr>
          <w:rFonts w:ascii="Arial" w:hAnsi="Arial" w:cs="Arial"/>
          <w:color w:val="202124"/>
          <w:shd w:val="clear" w:color="auto" w:fill="FFFFFF"/>
        </w:rPr>
      </w:pPr>
    </w:p>
    <w:p w14:paraId="630B7268" w14:textId="77777777" w:rsidR="00DC5371" w:rsidRPr="00557356" w:rsidRDefault="00E41566" w:rsidP="006B77F7">
      <w:pPr>
        <w:pStyle w:val="ListParagraph"/>
        <w:widowControl w:val="0"/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hAnsi="Arial" w:cs="Arial"/>
        </w:rPr>
        <w:t>Designed</w:t>
      </w:r>
      <w:r w:rsidR="00515E40" w:rsidRPr="00557356">
        <w:rPr>
          <w:rFonts w:ascii="Arial" w:hAnsi="Arial" w:cs="Arial"/>
        </w:rPr>
        <w:t xml:space="preserve"> with </w:t>
      </w:r>
      <w:r>
        <w:rPr>
          <w:rFonts w:ascii="Arial" w:hAnsi="Arial" w:cs="Arial"/>
        </w:rPr>
        <w:t>s</w:t>
      </w:r>
      <w:r w:rsidR="00515E40" w:rsidRPr="00557356">
        <w:rPr>
          <w:rFonts w:ascii="Arial" w:hAnsi="Arial" w:cs="Arial"/>
        </w:rPr>
        <w:t>takeholders to define functional requirements that align with business objectives and reflect the needs of the organization</w:t>
      </w:r>
    </w:p>
    <w:p w14:paraId="4930E888" w14:textId="77777777" w:rsidR="00515E40" w:rsidRPr="00557356" w:rsidRDefault="00324C40" w:rsidP="006B77F7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040C28"/>
        </w:rPr>
      </w:pPr>
      <w:r w:rsidRPr="00557356">
        <w:rPr>
          <w:rFonts w:ascii="Arial" w:hAnsi="Arial" w:cs="Arial"/>
          <w:color w:val="040C28"/>
        </w:rPr>
        <w:t>Used</w:t>
      </w:r>
      <w:r w:rsidR="003A49AC" w:rsidRPr="00557356">
        <w:rPr>
          <w:rFonts w:ascii="Arial" w:hAnsi="Arial" w:cs="Arial"/>
          <w:color w:val="040C28"/>
        </w:rPr>
        <w:t xml:space="preserve"> c</w:t>
      </w:r>
      <w:r w:rsidR="00515E40" w:rsidRPr="00557356">
        <w:rPr>
          <w:rFonts w:ascii="Arial" w:hAnsi="Arial" w:cs="Arial"/>
          <w:color w:val="040C28"/>
        </w:rPr>
        <w:t>alendar management</w:t>
      </w:r>
      <w:r w:rsidRPr="00557356">
        <w:rPr>
          <w:rFonts w:ascii="Arial" w:hAnsi="Arial" w:cs="Arial"/>
          <w:color w:val="040C28"/>
        </w:rPr>
        <w:t xml:space="preserve"> to organize the pri</w:t>
      </w:r>
      <w:r w:rsidR="00311666">
        <w:rPr>
          <w:rFonts w:ascii="Arial" w:hAnsi="Arial" w:cs="Arial"/>
          <w:color w:val="040C28"/>
        </w:rPr>
        <w:t>orities for client requirements</w:t>
      </w:r>
    </w:p>
    <w:p w14:paraId="745580B2" w14:textId="77777777" w:rsidR="00515E40" w:rsidRPr="00557356" w:rsidRDefault="00515E40" w:rsidP="006B77F7">
      <w:pPr>
        <w:pStyle w:val="ListParagraph"/>
        <w:numPr>
          <w:ilvl w:val="1"/>
          <w:numId w:val="16"/>
        </w:numPr>
        <w:jc w:val="both"/>
        <w:rPr>
          <w:rFonts w:ascii="Arial" w:hAnsi="Arial" w:cs="Arial"/>
          <w:color w:val="040C28"/>
        </w:rPr>
      </w:pPr>
      <w:r w:rsidRPr="00557356">
        <w:rPr>
          <w:rFonts w:ascii="Arial" w:hAnsi="Arial" w:cs="Arial"/>
          <w:color w:val="040C28"/>
        </w:rPr>
        <w:t>Organiz</w:t>
      </w:r>
      <w:r w:rsidR="003A49AC" w:rsidRPr="00557356">
        <w:rPr>
          <w:rFonts w:ascii="Arial" w:hAnsi="Arial" w:cs="Arial"/>
          <w:color w:val="040C28"/>
        </w:rPr>
        <w:t>ed</w:t>
      </w:r>
      <w:r w:rsidRPr="00557356">
        <w:rPr>
          <w:rFonts w:ascii="Arial" w:hAnsi="Arial" w:cs="Arial"/>
          <w:color w:val="040C28"/>
        </w:rPr>
        <w:t xml:space="preserve"> meetings and appointments</w:t>
      </w:r>
    </w:p>
    <w:p w14:paraId="0F371DF5" w14:textId="77777777" w:rsidR="00515E40" w:rsidRPr="00557356" w:rsidRDefault="00515E40" w:rsidP="006B77F7">
      <w:pPr>
        <w:pStyle w:val="ListParagraph"/>
        <w:numPr>
          <w:ilvl w:val="1"/>
          <w:numId w:val="16"/>
        </w:numPr>
        <w:jc w:val="both"/>
        <w:rPr>
          <w:sz w:val="32"/>
          <w:szCs w:val="32"/>
        </w:rPr>
      </w:pPr>
      <w:r w:rsidRPr="00557356">
        <w:rPr>
          <w:rFonts w:ascii="Arial" w:hAnsi="Arial" w:cs="Arial"/>
          <w:color w:val="040C28"/>
        </w:rPr>
        <w:t>Monitor</w:t>
      </w:r>
      <w:r w:rsidR="009D19CF" w:rsidRPr="00557356">
        <w:rPr>
          <w:rFonts w:ascii="Arial" w:hAnsi="Arial" w:cs="Arial"/>
          <w:color w:val="040C28"/>
        </w:rPr>
        <w:t>ed</w:t>
      </w:r>
      <w:r w:rsidRPr="00557356">
        <w:rPr>
          <w:rFonts w:ascii="Arial" w:hAnsi="Arial" w:cs="Arial"/>
          <w:color w:val="040C28"/>
        </w:rPr>
        <w:t xml:space="preserve"> and respond</w:t>
      </w:r>
      <w:r w:rsidR="009D19CF" w:rsidRPr="00557356">
        <w:rPr>
          <w:rFonts w:ascii="Arial" w:hAnsi="Arial" w:cs="Arial"/>
          <w:color w:val="040C28"/>
        </w:rPr>
        <w:t>ed</w:t>
      </w:r>
      <w:r w:rsidRPr="00557356">
        <w:rPr>
          <w:rFonts w:ascii="Arial" w:hAnsi="Arial" w:cs="Arial"/>
          <w:color w:val="040C28"/>
        </w:rPr>
        <w:t xml:space="preserve"> to incoming communications</w:t>
      </w:r>
      <w:r w:rsidR="009D19CF" w:rsidRPr="00557356">
        <w:rPr>
          <w:rFonts w:ascii="Arial" w:hAnsi="Arial" w:cs="Arial"/>
          <w:color w:val="040C28"/>
        </w:rPr>
        <w:t xml:space="preserve"> and requests of clients and</w:t>
      </w:r>
      <w:r w:rsidR="00D23085" w:rsidRPr="00557356">
        <w:rPr>
          <w:rFonts w:ascii="Arial" w:hAnsi="Arial" w:cs="Arial"/>
          <w:color w:val="040C28"/>
        </w:rPr>
        <w:t xml:space="preserve"> members of the board</w:t>
      </w:r>
    </w:p>
    <w:p w14:paraId="50850C0E" w14:textId="77777777" w:rsidR="00EE695C" w:rsidRPr="00E133E7" w:rsidRDefault="00324C40" w:rsidP="006B77F7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 w:rsidRPr="009E271C">
        <w:rPr>
          <w:rFonts w:ascii="Arial" w:hAnsi="Arial" w:cs="Arial"/>
        </w:rPr>
        <w:t>Identified and documented user requirements ensuring they are accurately represented</w:t>
      </w:r>
    </w:p>
    <w:p w14:paraId="1B2C5CF0" w14:textId="77777777" w:rsidR="00E133E7" w:rsidRPr="00943C00" w:rsidRDefault="00E133E7" w:rsidP="006B77F7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hAnsi="Arial" w:cs="Arial"/>
        </w:rPr>
        <w:t>Managed the office budget and reconciled invoices</w:t>
      </w:r>
      <w:r w:rsidR="00E8198B">
        <w:rPr>
          <w:rFonts w:ascii="Arial" w:hAnsi="Arial" w:cs="Arial"/>
        </w:rPr>
        <w:t xml:space="preserve"> saving the company annually</w:t>
      </w:r>
    </w:p>
    <w:p w14:paraId="0FF63397" w14:textId="77777777" w:rsidR="00943C00" w:rsidRDefault="00943C00" w:rsidP="006B7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Century Gothic" w:hAnsi="Arial" w:cs="Arial"/>
          <w:color w:val="000000"/>
        </w:rPr>
      </w:pPr>
    </w:p>
    <w:p w14:paraId="7325D782" w14:textId="17D10BBD" w:rsidR="00943C00" w:rsidRDefault="00905E80" w:rsidP="00905E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eastAsia="Century Gothic" w:hAnsi="Arial" w:cs="Arial"/>
          <w:color w:val="000000"/>
        </w:rPr>
        <w:t xml:space="preserve">February 1, 2022 – </w:t>
      </w:r>
      <w:r w:rsidR="002B4D75">
        <w:rPr>
          <w:rFonts w:ascii="Arial" w:eastAsia="Century Gothic" w:hAnsi="Arial" w:cs="Arial"/>
          <w:color w:val="000000"/>
        </w:rPr>
        <w:t>Octobe</w:t>
      </w:r>
      <w:r w:rsidR="00BA1C37">
        <w:rPr>
          <w:rFonts w:ascii="Arial" w:eastAsia="Century Gothic" w:hAnsi="Arial" w:cs="Arial"/>
          <w:color w:val="000000"/>
        </w:rPr>
        <w:t>r</w:t>
      </w:r>
      <w:r w:rsidR="00943C00">
        <w:rPr>
          <w:rFonts w:ascii="Arial" w:eastAsia="Century Gothic" w:hAnsi="Arial" w:cs="Arial"/>
          <w:color w:val="000000"/>
        </w:rPr>
        <w:t xml:space="preserve"> </w:t>
      </w:r>
      <w:r w:rsidR="00972526">
        <w:rPr>
          <w:rFonts w:ascii="Arial" w:eastAsia="Century Gothic" w:hAnsi="Arial" w:cs="Arial"/>
          <w:color w:val="000000"/>
        </w:rPr>
        <w:t>10</w:t>
      </w:r>
      <w:r w:rsidR="00943C00">
        <w:rPr>
          <w:rFonts w:ascii="Arial" w:eastAsia="Century Gothic" w:hAnsi="Arial" w:cs="Arial"/>
          <w:color w:val="000000"/>
        </w:rPr>
        <w:t>,</w:t>
      </w:r>
      <w:r w:rsidR="005B489E">
        <w:rPr>
          <w:rFonts w:ascii="Arial" w:eastAsia="Century Gothic" w:hAnsi="Arial" w:cs="Arial"/>
          <w:color w:val="000000"/>
        </w:rPr>
        <w:t xml:space="preserve"> </w:t>
      </w:r>
      <w:r w:rsidR="00943C00">
        <w:rPr>
          <w:rFonts w:ascii="Arial" w:eastAsia="Century Gothic" w:hAnsi="Arial" w:cs="Arial"/>
          <w:color w:val="000000"/>
        </w:rPr>
        <w:t>202</w:t>
      </w:r>
      <w:r w:rsidR="00972526">
        <w:rPr>
          <w:rFonts w:ascii="Arial" w:eastAsia="Century Gothic" w:hAnsi="Arial" w:cs="Arial"/>
          <w:color w:val="000000"/>
        </w:rPr>
        <w:t>4</w:t>
      </w:r>
      <w:r w:rsidR="00943C00">
        <w:rPr>
          <w:rFonts w:ascii="Arial" w:eastAsia="Century Gothic" w:hAnsi="Arial" w:cs="Arial"/>
          <w:color w:val="000000"/>
        </w:rPr>
        <w:t xml:space="preserve"> </w:t>
      </w:r>
    </w:p>
    <w:p w14:paraId="0DC98426" w14:textId="77777777" w:rsidR="00943C00" w:rsidRDefault="00943C00" w:rsidP="006B7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 w:rsidRPr="00943C00">
        <w:rPr>
          <w:rFonts w:ascii="Arial" w:eastAsia="Century Gothic" w:hAnsi="Arial" w:cs="Arial"/>
          <w:b/>
          <w:bCs/>
          <w:color w:val="000000"/>
        </w:rPr>
        <w:t>Role</w:t>
      </w:r>
      <w:r>
        <w:rPr>
          <w:rFonts w:ascii="Arial" w:eastAsia="Century Gothic" w:hAnsi="Arial" w:cs="Arial"/>
          <w:color w:val="000000"/>
        </w:rPr>
        <w:t>: Office Administrator</w:t>
      </w:r>
    </w:p>
    <w:p w14:paraId="06DF6B44" w14:textId="77777777" w:rsidR="00943C00" w:rsidRDefault="00943C00" w:rsidP="006B77F7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eastAsia="Century Gothic" w:hAnsi="Arial" w:cs="Arial"/>
          <w:color w:val="000000"/>
        </w:rPr>
        <w:t>Promoted open communications within the company by preparing the materials for meetings and distributing infor</w:t>
      </w:r>
      <w:r w:rsidR="0034582B">
        <w:rPr>
          <w:rFonts w:ascii="Arial" w:eastAsia="Century Gothic" w:hAnsi="Arial" w:cs="Arial"/>
          <w:color w:val="000000"/>
        </w:rPr>
        <w:t>mation to required recipients.</w:t>
      </w:r>
    </w:p>
    <w:p w14:paraId="4422D1CA" w14:textId="77777777" w:rsidR="0034582B" w:rsidRDefault="0034582B" w:rsidP="006B77F7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eastAsia="Century Gothic" w:hAnsi="Arial" w:cs="Arial"/>
          <w:color w:val="000000"/>
        </w:rPr>
        <w:t>Administrated and maintained dai</w:t>
      </w:r>
      <w:r w:rsidR="00EE11B2">
        <w:rPr>
          <w:rFonts w:ascii="Arial" w:eastAsia="Century Gothic" w:hAnsi="Arial" w:cs="Arial"/>
          <w:color w:val="000000"/>
        </w:rPr>
        <w:t>ly</w:t>
      </w:r>
      <w:r>
        <w:rPr>
          <w:rFonts w:ascii="Arial" w:eastAsia="Century Gothic" w:hAnsi="Arial" w:cs="Arial"/>
          <w:color w:val="000000"/>
        </w:rPr>
        <w:t xml:space="preserve"> office operations for clients and responding to phone calls and performing billing tasks.</w:t>
      </w:r>
    </w:p>
    <w:p w14:paraId="06D7142B" w14:textId="77777777" w:rsidR="0034582B" w:rsidRDefault="0034582B" w:rsidP="006B77F7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eastAsia="Century Gothic" w:hAnsi="Arial" w:cs="Arial"/>
          <w:color w:val="000000"/>
        </w:rPr>
        <w:t>Developed and implemented</w:t>
      </w:r>
      <w:r w:rsidR="00E133E7">
        <w:rPr>
          <w:rFonts w:ascii="Arial" w:eastAsia="Century Gothic" w:hAnsi="Arial" w:cs="Arial"/>
          <w:color w:val="000000"/>
        </w:rPr>
        <w:t xml:space="preserve"> a well-organized filing system and introduced effective scheduling techniques</w:t>
      </w:r>
    </w:p>
    <w:p w14:paraId="042D6AAD" w14:textId="6ABA0589" w:rsidR="00E133E7" w:rsidRDefault="00E133E7" w:rsidP="006B77F7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eastAsia="Century Gothic" w:hAnsi="Arial" w:cs="Arial"/>
          <w:color w:val="000000"/>
        </w:rPr>
        <w:t>Created and delivered a training program for new employees on office</w:t>
      </w:r>
      <w:r w:rsidR="007D427B">
        <w:rPr>
          <w:rFonts w:ascii="Arial" w:eastAsia="Century Gothic" w:hAnsi="Arial" w:cs="Arial"/>
          <w:color w:val="000000"/>
        </w:rPr>
        <w:t xml:space="preserve"> </w:t>
      </w:r>
      <w:r>
        <w:rPr>
          <w:rFonts w:ascii="Arial" w:eastAsia="Century Gothic" w:hAnsi="Arial" w:cs="Arial"/>
          <w:color w:val="000000"/>
        </w:rPr>
        <w:t>policies and procedures resulting in decrease in onboard time and increase in employee satisfaction</w:t>
      </w:r>
    </w:p>
    <w:p w14:paraId="5D621309" w14:textId="0804FA81" w:rsidR="00E133E7" w:rsidRDefault="00384BF7" w:rsidP="006B77F7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eastAsia="Century Gothic" w:hAnsi="Arial" w:cs="Arial"/>
          <w:color w:val="000000"/>
        </w:rPr>
        <w:t>Checked all</w:t>
      </w:r>
      <w:r w:rsidR="00276A4B">
        <w:rPr>
          <w:rFonts w:ascii="Arial" w:eastAsia="Century Gothic" w:hAnsi="Arial" w:cs="Arial"/>
          <w:color w:val="000000"/>
        </w:rPr>
        <w:t xml:space="preserve"> accounts were payable, employee</w:t>
      </w:r>
      <w:r w:rsidR="00A934FC">
        <w:rPr>
          <w:rFonts w:ascii="Arial" w:eastAsia="Century Gothic" w:hAnsi="Arial" w:cs="Arial"/>
          <w:color w:val="000000"/>
        </w:rPr>
        <w:t>s gained</w:t>
      </w:r>
      <w:r w:rsidR="00276A4B">
        <w:rPr>
          <w:rFonts w:ascii="Arial" w:eastAsia="Century Gothic" w:hAnsi="Arial" w:cs="Arial"/>
          <w:color w:val="000000"/>
        </w:rPr>
        <w:t xml:space="preserve"> benefits, inventory and invoice records were accurately ke</w:t>
      </w:r>
      <w:r w:rsidR="003E64FE">
        <w:rPr>
          <w:rFonts w:ascii="Arial" w:eastAsia="Century Gothic" w:hAnsi="Arial" w:cs="Arial"/>
          <w:color w:val="000000"/>
        </w:rPr>
        <w:t>p</w:t>
      </w:r>
      <w:r w:rsidR="00276A4B">
        <w:rPr>
          <w:rFonts w:ascii="Arial" w:eastAsia="Century Gothic" w:hAnsi="Arial" w:cs="Arial"/>
          <w:color w:val="000000"/>
        </w:rPr>
        <w:t xml:space="preserve">t </w:t>
      </w:r>
    </w:p>
    <w:p w14:paraId="16813636" w14:textId="77777777" w:rsidR="00EE11B2" w:rsidRPr="00943C00" w:rsidRDefault="003E64FE" w:rsidP="006B77F7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  <w:r>
        <w:rPr>
          <w:rFonts w:ascii="Arial" w:eastAsia="Century Gothic" w:hAnsi="Arial" w:cs="Arial"/>
          <w:color w:val="000000"/>
        </w:rPr>
        <w:lastRenderedPageBreak/>
        <w:t>Analyzed</w:t>
      </w:r>
      <w:r w:rsidR="00EE11B2">
        <w:rPr>
          <w:rFonts w:ascii="Arial" w:eastAsia="Century Gothic" w:hAnsi="Arial" w:cs="Arial"/>
          <w:color w:val="000000"/>
        </w:rPr>
        <w:t xml:space="preserve"> office annual budget plan and monitored the budget expenses</w:t>
      </w:r>
    </w:p>
    <w:tbl>
      <w:tblPr>
        <w:tblW w:w="10960" w:type="dxa"/>
        <w:tblLayout w:type="fixed"/>
        <w:tblLook w:val="0400" w:firstRow="0" w:lastRow="0" w:firstColumn="0" w:lastColumn="0" w:noHBand="0" w:noVBand="1"/>
      </w:tblPr>
      <w:tblGrid>
        <w:gridCol w:w="2430"/>
        <w:gridCol w:w="8530"/>
      </w:tblGrid>
      <w:tr w:rsidR="00EE695C" w:rsidRPr="009E271C" w14:paraId="18575EEF" w14:textId="77777777" w:rsidTr="00557356">
        <w:trPr>
          <w:trHeight w:val="20"/>
        </w:trPr>
        <w:tc>
          <w:tcPr>
            <w:tcW w:w="243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76096558" w14:textId="77777777" w:rsidR="00EE695C" w:rsidRPr="00B516B5" w:rsidRDefault="006117C2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b/>
                <w:smallCaps/>
                <w:color w:val="000000"/>
              </w:rPr>
            </w:pPr>
            <w:r w:rsidRPr="00B516B5">
              <w:rPr>
                <w:rFonts w:ascii="Arial" w:eastAsia="Century Gothic" w:hAnsi="Arial" w:cs="Arial"/>
                <w:bCs/>
                <w:smallCaps/>
                <w:color w:val="000000"/>
              </w:rPr>
              <w:t xml:space="preserve"> </w:t>
            </w:r>
            <w:r w:rsidR="00EE695C" w:rsidRPr="00B516B5">
              <w:rPr>
                <w:rFonts w:ascii="Arial" w:eastAsia="Century Gothic" w:hAnsi="Arial" w:cs="Arial"/>
                <w:b/>
                <w:smallCaps/>
                <w:color w:val="000000"/>
              </w:rPr>
              <w:t>EDUCATION</w:t>
            </w:r>
          </w:p>
        </w:tc>
        <w:tc>
          <w:tcPr>
            <w:tcW w:w="853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6181D5DB" w14:textId="77777777" w:rsidR="00EE695C" w:rsidRPr="00B516B5" w:rsidRDefault="00EE695C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bCs/>
                <w:color w:val="000000"/>
              </w:rPr>
            </w:pPr>
            <w:r w:rsidRPr="00B516B5">
              <w:rPr>
                <w:rFonts w:ascii="Arial" w:eastAsia="Century Gothic" w:hAnsi="Arial" w:cs="Arial"/>
                <w:bCs/>
                <w:color w:val="000000"/>
              </w:rPr>
              <w:t>Bachelor of Engineering: Computer Science</w:t>
            </w:r>
            <w:r w:rsidR="00352EB0">
              <w:rPr>
                <w:rFonts w:ascii="Arial" w:eastAsia="Century Gothic" w:hAnsi="Arial" w:cs="Arial"/>
                <w:bCs/>
                <w:color w:val="000000"/>
              </w:rPr>
              <w:t>-</w:t>
            </w:r>
            <w:r w:rsidRPr="00B516B5">
              <w:rPr>
                <w:rFonts w:ascii="Arial" w:eastAsia="Century Gothic" w:hAnsi="Arial" w:cs="Arial"/>
                <w:bCs/>
                <w:color w:val="000000"/>
              </w:rPr>
              <w:t xml:space="preserve"> </w:t>
            </w:r>
            <w:r w:rsidR="00352EB0">
              <w:rPr>
                <w:rFonts w:ascii="Arial" w:eastAsia="Century Gothic" w:hAnsi="Arial" w:cs="Arial"/>
                <w:bCs/>
                <w:color w:val="000000"/>
              </w:rPr>
              <w:t>August 2019</w:t>
            </w:r>
          </w:p>
          <w:p w14:paraId="4CF61A2F" w14:textId="77777777" w:rsidR="00DF23A1" w:rsidRPr="00557356" w:rsidRDefault="00EE695C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bCs/>
                <w:color w:val="000000"/>
              </w:rPr>
            </w:pPr>
            <w:r w:rsidRPr="00B516B5">
              <w:rPr>
                <w:rFonts w:ascii="Arial" w:eastAsia="Century Gothic" w:hAnsi="Arial" w:cs="Arial"/>
                <w:bCs/>
                <w:color w:val="000000"/>
              </w:rPr>
              <w:t>Chaitanya B</w:t>
            </w:r>
            <w:r w:rsidR="006B77F7">
              <w:rPr>
                <w:rFonts w:ascii="Arial" w:eastAsia="Century Gothic" w:hAnsi="Arial" w:cs="Arial"/>
                <w:bCs/>
                <w:color w:val="000000"/>
              </w:rPr>
              <w:t xml:space="preserve">harathi Institute Of Technology, </w:t>
            </w:r>
            <w:r w:rsidRPr="00B516B5">
              <w:rPr>
                <w:rFonts w:ascii="Arial" w:eastAsia="Century Gothic" w:hAnsi="Arial" w:cs="Arial"/>
                <w:bCs/>
                <w:color w:val="000000"/>
              </w:rPr>
              <w:t>Gandipet, Hyderabad, Telangana 500075</w:t>
            </w:r>
          </w:p>
        </w:tc>
      </w:tr>
      <w:tr w:rsidR="00EC14C6" w:rsidRPr="00DF23A1" w14:paraId="373185B6" w14:textId="77777777" w:rsidTr="00557356">
        <w:tc>
          <w:tcPr>
            <w:tcW w:w="243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6AE1B2D7" w14:textId="77777777" w:rsidR="00DF23A1" w:rsidRDefault="005950B2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Theme="minorBidi" w:eastAsia="Century Gothic" w:hAnsiTheme="minorBidi" w:cstheme="minorBidi"/>
                <w:b/>
                <w:smallCaps/>
                <w:color w:val="000000"/>
              </w:rPr>
            </w:pPr>
            <w:r w:rsidRPr="005950B2">
              <w:rPr>
                <w:rFonts w:ascii="Arial" w:eastAsia="Century Gothic" w:hAnsi="Arial" w:cs="Arial"/>
                <w:b/>
                <w:color w:val="000000"/>
              </w:rPr>
              <w:t>CERTIFICATIONS</w:t>
            </w:r>
            <w:r>
              <w:rPr>
                <w:rFonts w:asciiTheme="minorBidi" w:eastAsia="Century Gothic" w:hAnsiTheme="minorBidi" w:cstheme="minorBidi"/>
                <w:b/>
                <w:smallCaps/>
                <w:color w:val="000000"/>
              </w:rPr>
              <w:t xml:space="preserve"> </w:t>
            </w:r>
          </w:p>
          <w:p w14:paraId="6F96CEE6" w14:textId="77777777" w:rsidR="00DF23A1" w:rsidRDefault="00DF23A1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Theme="minorBidi" w:eastAsia="Century Gothic" w:hAnsiTheme="minorBidi" w:cstheme="minorBidi"/>
                <w:b/>
                <w:smallCaps/>
                <w:color w:val="000000"/>
              </w:rPr>
            </w:pPr>
          </w:p>
          <w:p w14:paraId="078C43DF" w14:textId="77777777" w:rsidR="00DF23A1" w:rsidRDefault="00DF23A1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Theme="minorBidi" w:eastAsia="Century Gothic" w:hAnsiTheme="minorBidi" w:cstheme="minorBidi"/>
                <w:b/>
                <w:smallCaps/>
                <w:color w:val="000000"/>
              </w:rPr>
            </w:pPr>
          </w:p>
          <w:p w14:paraId="2B146E4C" w14:textId="77777777" w:rsidR="00DF23A1" w:rsidRDefault="00DF23A1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Theme="minorBidi" w:eastAsia="Century Gothic" w:hAnsiTheme="minorBidi" w:cstheme="minorBidi"/>
                <w:b/>
                <w:smallCaps/>
                <w:color w:val="000000"/>
              </w:rPr>
            </w:pPr>
          </w:p>
          <w:p w14:paraId="49D81A7F" w14:textId="77777777" w:rsidR="00EC14C6" w:rsidRPr="00DF23A1" w:rsidRDefault="00EC14C6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Theme="minorBidi" w:eastAsia="Century Gothic" w:hAnsiTheme="minorBidi" w:cstheme="minorBidi"/>
                <w:b/>
                <w:smallCaps/>
                <w:color w:val="000000"/>
              </w:rPr>
            </w:pPr>
          </w:p>
        </w:tc>
        <w:tc>
          <w:tcPr>
            <w:tcW w:w="8530" w:type="dxa"/>
            <w:tcMar>
              <w:top w:w="300" w:type="dxa"/>
              <w:left w:w="0" w:type="dxa"/>
              <w:bottom w:w="0" w:type="dxa"/>
              <w:right w:w="0" w:type="dxa"/>
            </w:tcMar>
          </w:tcPr>
          <w:p w14:paraId="027D5F85" w14:textId="77777777" w:rsidR="00557356" w:rsidRDefault="00557356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bCs/>
                <w:color w:val="000000"/>
              </w:rPr>
            </w:pPr>
            <w:r>
              <w:rPr>
                <w:rFonts w:ascii="Arial" w:eastAsia="Century Gothic" w:hAnsi="Arial" w:cs="Arial"/>
                <w:bCs/>
                <w:color w:val="000000"/>
              </w:rPr>
              <w:t>AWS Solutions Architect- 2019</w:t>
            </w:r>
          </w:p>
          <w:p w14:paraId="1EC61B94" w14:textId="77777777" w:rsidR="00557356" w:rsidRDefault="00557356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Century Gothic" w:hAnsi="Arial" w:cs="Arial"/>
                <w:bCs/>
                <w:color w:val="000000"/>
              </w:rPr>
            </w:pPr>
            <w:r>
              <w:rPr>
                <w:rFonts w:ascii="Arial" w:eastAsia="Century Gothic" w:hAnsi="Arial" w:cs="Arial"/>
                <w:bCs/>
                <w:color w:val="000000"/>
              </w:rPr>
              <w:t>Servicenow</w:t>
            </w:r>
            <w:r w:rsidR="00352EB0">
              <w:rPr>
                <w:rFonts w:ascii="Arial" w:eastAsia="Century Gothic" w:hAnsi="Arial" w:cs="Arial"/>
                <w:bCs/>
                <w:color w:val="000000"/>
              </w:rPr>
              <w:t xml:space="preserve"> System</w:t>
            </w:r>
            <w:r>
              <w:rPr>
                <w:rFonts w:ascii="Arial" w:eastAsia="Century Gothic" w:hAnsi="Arial" w:cs="Arial"/>
                <w:bCs/>
                <w:color w:val="000000"/>
              </w:rPr>
              <w:t xml:space="preserve"> Administrator-2020</w:t>
            </w:r>
          </w:p>
          <w:p w14:paraId="311CC154" w14:textId="77777777" w:rsidR="00E66C71" w:rsidRPr="00557356" w:rsidRDefault="00E66C71" w:rsidP="006B7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Theme="minorBidi" w:eastAsia="Century Gothic" w:hAnsiTheme="minorBidi" w:cstheme="minorBidi"/>
                <w:smallCaps/>
                <w:color w:val="787C85"/>
              </w:rPr>
            </w:pPr>
          </w:p>
        </w:tc>
      </w:tr>
    </w:tbl>
    <w:p w14:paraId="01E37AED" w14:textId="77777777" w:rsidR="00E45047" w:rsidRPr="009E271C" w:rsidRDefault="00E45047" w:rsidP="006B77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entury Gothic" w:hAnsi="Arial" w:cs="Arial"/>
          <w:color w:val="000000"/>
        </w:rPr>
      </w:pPr>
    </w:p>
    <w:sectPr w:rsidR="00E45047" w:rsidRPr="009E271C" w:rsidSect="0070472B">
      <w:headerReference w:type="default" r:id="rId9"/>
      <w:pgSz w:w="12240" w:h="15840"/>
      <w:pgMar w:top="720" w:right="640" w:bottom="540" w:left="6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E3E33" w14:textId="77777777" w:rsidR="004A5215" w:rsidRDefault="004A5215" w:rsidP="00C73F1F">
      <w:pPr>
        <w:spacing w:line="240" w:lineRule="auto"/>
      </w:pPr>
      <w:r>
        <w:separator/>
      </w:r>
    </w:p>
  </w:endnote>
  <w:endnote w:type="continuationSeparator" w:id="0">
    <w:p w14:paraId="44BA2D35" w14:textId="77777777" w:rsidR="004A5215" w:rsidRDefault="004A5215" w:rsidP="00C73F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724DF" w14:textId="77777777" w:rsidR="004A5215" w:rsidRDefault="004A5215" w:rsidP="00C73F1F">
      <w:pPr>
        <w:spacing w:line="240" w:lineRule="auto"/>
      </w:pPr>
      <w:r>
        <w:separator/>
      </w:r>
    </w:p>
  </w:footnote>
  <w:footnote w:type="continuationSeparator" w:id="0">
    <w:p w14:paraId="73797B12" w14:textId="77777777" w:rsidR="004A5215" w:rsidRDefault="004A5215" w:rsidP="00C73F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85A2" w14:textId="77777777" w:rsidR="009E271C" w:rsidRDefault="009E271C">
    <w:pPr>
      <w:pStyle w:val="Header"/>
    </w:pPr>
  </w:p>
  <w:p w14:paraId="1878408A" w14:textId="77777777" w:rsidR="009E271C" w:rsidRDefault="009E2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E91"/>
    <w:multiLevelType w:val="hybridMultilevel"/>
    <w:tmpl w:val="FF04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C685F"/>
    <w:multiLevelType w:val="hybridMultilevel"/>
    <w:tmpl w:val="A8122C20"/>
    <w:lvl w:ilvl="0" w:tplc="04090001">
      <w:start w:val="1"/>
      <w:numFmt w:val="bullet"/>
      <w:lvlText w:val=""/>
      <w:lvlJc w:val="left"/>
      <w:pPr>
        <w:ind w:left="-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</w:abstractNum>
  <w:abstractNum w:abstractNumId="2" w15:restartNumberingAfterBreak="0">
    <w:nsid w:val="0C362101"/>
    <w:multiLevelType w:val="hybridMultilevel"/>
    <w:tmpl w:val="AF747070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0CAA177D"/>
    <w:multiLevelType w:val="multilevel"/>
    <w:tmpl w:val="7F30D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1314236"/>
    <w:multiLevelType w:val="hybridMultilevel"/>
    <w:tmpl w:val="833C0976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5" w15:restartNumberingAfterBreak="0">
    <w:nsid w:val="11715540"/>
    <w:multiLevelType w:val="hybridMultilevel"/>
    <w:tmpl w:val="799A7380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6" w15:restartNumberingAfterBreak="0">
    <w:nsid w:val="2690262D"/>
    <w:multiLevelType w:val="multilevel"/>
    <w:tmpl w:val="3CCA83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501CBC"/>
    <w:multiLevelType w:val="hybridMultilevel"/>
    <w:tmpl w:val="240E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477E4"/>
    <w:multiLevelType w:val="hybridMultilevel"/>
    <w:tmpl w:val="6E1CA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C1439"/>
    <w:multiLevelType w:val="hybridMultilevel"/>
    <w:tmpl w:val="206E8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0148E"/>
    <w:multiLevelType w:val="hybridMultilevel"/>
    <w:tmpl w:val="926A5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02E0B"/>
    <w:multiLevelType w:val="multilevel"/>
    <w:tmpl w:val="14DEF3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1492040"/>
    <w:multiLevelType w:val="hybridMultilevel"/>
    <w:tmpl w:val="CFB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F2EFE"/>
    <w:multiLevelType w:val="multilevel"/>
    <w:tmpl w:val="EFD697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0A015CD"/>
    <w:multiLevelType w:val="hybridMultilevel"/>
    <w:tmpl w:val="8B1898B2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15" w15:restartNumberingAfterBreak="0">
    <w:nsid w:val="73683A93"/>
    <w:multiLevelType w:val="hybridMultilevel"/>
    <w:tmpl w:val="52AE4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09C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56B52"/>
    <w:multiLevelType w:val="hybridMultilevel"/>
    <w:tmpl w:val="FEDCD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9796E"/>
    <w:multiLevelType w:val="hybridMultilevel"/>
    <w:tmpl w:val="6CCC44CC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num w:numId="1" w16cid:durableId="1688214728">
    <w:abstractNumId w:val="6"/>
  </w:num>
  <w:num w:numId="2" w16cid:durableId="653685717">
    <w:abstractNumId w:val="3"/>
  </w:num>
  <w:num w:numId="3" w16cid:durableId="1710568907">
    <w:abstractNumId w:val="11"/>
  </w:num>
  <w:num w:numId="4" w16cid:durableId="1947417686">
    <w:abstractNumId w:val="13"/>
  </w:num>
  <w:num w:numId="5" w16cid:durableId="13649821">
    <w:abstractNumId w:val="8"/>
  </w:num>
  <w:num w:numId="6" w16cid:durableId="1019116480">
    <w:abstractNumId w:val="12"/>
  </w:num>
  <w:num w:numId="7" w16cid:durableId="482091170">
    <w:abstractNumId w:val="0"/>
  </w:num>
  <w:num w:numId="8" w16cid:durableId="956523621">
    <w:abstractNumId w:val="7"/>
  </w:num>
  <w:num w:numId="9" w16cid:durableId="1567762091">
    <w:abstractNumId w:val="4"/>
  </w:num>
  <w:num w:numId="10" w16cid:durableId="1521116600">
    <w:abstractNumId w:val="16"/>
  </w:num>
  <w:num w:numId="11" w16cid:durableId="2074615178">
    <w:abstractNumId w:val="2"/>
  </w:num>
  <w:num w:numId="12" w16cid:durableId="963315582">
    <w:abstractNumId w:val="1"/>
  </w:num>
  <w:num w:numId="13" w16cid:durableId="1479808515">
    <w:abstractNumId w:val="9"/>
  </w:num>
  <w:num w:numId="14" w16cid:durableId="1653558524">
    <w:abstractNumId w:val="17"/>
  </w:num>
  <w:num w:numId="15" w16cid:durableId="1291743392">
    <w:abstractNumId w:val="10"/>
  </w:num>
  <w:num w:numId="16" w16cid:durableId="368771327">
    <w:abstractNumId w:val="15"/>
  </w:num>
  <w:num w:numId="17" w16cid:durableId="357976858">
    <w:abstractNumId w:val="5"/>
  </w:num>
  <w:num w:numId="18" w16cid:durableId="14935270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A4C"/>
    <w:rsid w:val="00015CDF"/>
    <w:rsid w:val="000213CE"/>
    <w:rsid w:val="00067A37"/>
    <w:rsid w:val="00080C1F"/>
    <w:rsid w:val="000816CB"/>
    <w:rsid w:val="0008323C"/>
    <w:rsid w:val="00084641"/>
    <w:rsid w:val="00087438"/>
    <w:rsid w:val="000A10F0"/>
    <w:rsid w:val="000F00C5"/>
    <w:rsid w:val="0010197A"/>
    <w:rsid w:val="00115C69"/>
    <w:rsid w:val="0014795D"/>
    <w:rsid w:val="0015053E"/>
    <w:rsid w:val="001756B7"/>
    <w:rsid w:val="0017671A"/>
    <w:rsid w:val="00196284"/>
    <w:rsid w:val="001A13F7"/>
    <w:rsid w:val="001A1EC6"/>
    <w:rsid w:val="001D286B"/>
    <w:rsid w:val="001D44C3"/>
    <w:rsid w:val="001E67E9"/>
    <w:rsid w:val="002077CD"/>
    <w:rsid w:val="00210D41"/>
    <w:rsid w:val="00216AD1"/>
    <w:rsid w:val="00223A4C"/>
    <w:rsid w:val="00256A45"/>
    <w:rsid w:val="00261A65"/>
    <w:rsid w:val="00266496"/>
    <w:rsid w:val="002676C4"/>
    <w:rsid w:val="00272057"/>
    <w:rsid w:val="00276A4B"/>
    <w:rsid w:val="002A392B"/>
    <w:rsid w:val="002B2945"/>
    <w:rsid w:val="002B4D75"/>
    <w:rsid w:val="002F61A2"/>
    <w:rsid w:val="002F71A4"/>
    <w:rsid w:val="00305AA9"/>
    <w:rsid w:val="00311666"/>
    <w:rsid w:val="003130E5"/>
    <w:rsid w:val="00324C40"/>
    <w:rsid w:val="00330A31"/>
    <w:rsid w:val="003403F0"/>
    <w:rsid w:val="0034582B"/>
    <w:rsid w:val="00345F77"/>
    <w:rsid w:val="00352EB0"/>
    <w:rsid w:val="00384BF7"/>
    <w:rsid w:val="00391C17"/>
    <w:rsid w:val="0039581F"/>
    <w:rsid w:val="003A49AC"/>
    <w:rsid w:val="003B25A7"/>
    <w:rsid w:val="003B5560"/>
    <w:rsid w:val="003E64FE"/>
    <w:rsid w:val="00402BD8"/>
    <w:rsid w:val="00442E74"/>
    <w:rsid w:val="00471CDD"/>
    <w:rsid w:val="004A5215"/>
    <w:rsid w:val="004B2778"/>
    <w:rsid w:val="004D5A0D"/>
    <w:rsid w:val="004D6E8C"/>
    <w:rsid w:val="004E51C1"/>
    <w:rsid w:val="004F429E"/>
    <w:rsid w:val="00515E40"/>
    <w:rsid w:val="005464D2"/>
    <w:rsid w:val="00557356"/>
    <w:rsid w:val="00580842"/>
    <w:rsid w:val="005833E4"/>
    <w:rsid w:val="005950B2"/>
    <w:rsid w:val="005A3DCD"/>
    <w:rsid w:val="005B489E"/>
    <w:rsid w:val="006117C2"/>
    <w:rsid w:val="0063278B"/>
    <w:rsid w:val="006659E7"/>
    <w:rsid w:val="006A5709"/>
    <w:rsid w:val="006B77F7"/>
    <w:rsid w:val="007035D4"/>
    <w:rsid w:val="0070472B"/>
    <w:rsid w:val="00713722"/>
    <w:rsid w:val="00735172"/>
    <w:rsid w:val="00747172"/>
    <w:rsid w:val="00772003"/>
    <w:rsid w:val="007962C1"/>
    <w:rsid w:val="007C40E5"/>
    <w:rsid w:val="007D3FE8"/>
    <w:rsid w:val="007D427B"/>
    <w:rsid w:val="007D7F5A"/>
    <w:rsid w:val="007F2381"/>
    <w:rsid w:val="00803FF7"/>
    <w:rsid w:val="0081356A"/>
    <w:rsid w:val="0084795F"/>
    <w:rsid w:val="00852587"/>
    <w:rsid w:val="008D63A0"/>
    <w:rsid w:val="008F397D"/>
    <w:rsid w:val="008F666C"/>
    <w:rsid w:val="00905E80"/>
    <w:rsid w:val="00943C00"/>
    <w:rsid w:val="00972526"/>
    <w:rsid w:val="00985D2A"/>
    <w:rsid w:val="00994164"/>
    <w:rsid w:val="009A24FB"/>
    <w:rsid w:val="009B4139"/>
    <w:rsid w:val="009C4AB2"/>
    <w:rsid w:val="009D136C"/>
    <w:rsid w:val="009D19CF"/>
    <w:rsid w:val="009E271C"/>
    <w:rsid w:val="009F6581"/>
    <w:rsid w:val="00A52223"/>
    <w:rsid w:val="00A55186"/>
    <w:rsid w:val="00A7109B"/>
    <w:rsid w:val="00A80CDC"/>
    <w:rsid w:val="00A934FC"/>
    <w:rsid w:val="00AD38F3"/>
    <w:rsid w:val="00AF23E3"/>
    <w:rsid w:val="00B10933"/>
    <w:rsid w:val="00B516B5"/>
    <w:rsid w:val="00B77F5E"/>
    <w:rsid w:val="00BA1C37"/>
    <w:rsid w:val="00BC13DE"/>
    <w:rsid w:val="00BE1BC3"/>
    <w:rsid w:val="00BE30D7"/>
    <w:rsid w:val="00BF2F9F"/>
    <w:rsid w:val="00C30315"/>
    <w:rsid w:val="00C67835"/>
    <w:rsid w:val="00C7036B"/>
    <w:rsid w:val="00C73F1F"/>
    <w:rsid w:val="00C827F5"/>
    <w:rsid w:val="00C864F6"/>
    <w:rsid w:val="00C95394"/>
    <w:rsid w:val="00C970A6"/>
    <w:rsid w:val="00CD3B49"/>
    <w:rsid w:val="00CE5BAE"/>
    <w:rsid w:val="00D17928"/>
    <w:rsid w:val="00D17D0B"/>
    <w:rsid w:val="00D23085"/>
    <w:rsid w:val="00D4465C"/>
    <w:rsid w:val="00DC1252"/>
    <w:rsid w:val="00DC5371"/>
    <w:rsid w:val="00DC59FB"/>
    <w:rsid w:val="00DC5C97"/>
    <w:rsid w:val="00DD089B"/>
    <w:rsid w:val="00DF0E73"/>
    <w:rsid w:val="00DF23A1"/>
    <w:rsid w:val="00DF6EED"/>
    <w:rsid w:val="00E133E7"/>
    <w:rsid w:val="00E41566"/>
    <w:rsid w:val="00E41D54"/>
    <w:rsid w:val="00E45047"/>
    <w:rsid w:val="00E64C86"/>
    <w:rsid w:val="00E66C71"/>
    <w:rsid w:val="00E74CA1"/>
    <w:rsid w:val="00E8198B"/>
    <w:rsid w:val="00E905AA"/>
    <w:rsid w:val="00E93F65"/>
    <w:rsid w:val="00EA389D"/>
    <w:rsid w:val="00EC14C6"/>
    <w:rsid w:val="00EC6159"/>
    <w:rsid w:val="00EE11B2"/>
    <w:rsid w:val="00EE695C"/>
    <w:rsid w:val="00F0642B"/>
    <w:rsid w:val="00F2471E"/>
    <w:rsid w:val="00F773D8"/>
    <w:rsid w:val="00F77BEC"/>
    <w:rsid w:val="00F92F23"/>
    <w:rsid w:val="00FA5F22"/>
    <w:rsid w:val="00FA6913"/>
    <w:rsid w:val="00FE0086"/>
    <w:rsid w:val="00FE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7524"/>
  <w15:docId w15:val="{1D1C61BC-41EE-4261-8E72-7CB03618B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4C3"/>
    <w:pPr>
      <w:spacing w:line="240" w:lineRule="atLeast"/>
    </w:p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23A4C"/>
  </w:style>
  <w:style w:type="paragraph" w:styleId="Title">
    <w:name w:val="Title"/>
    <w:basedOn w:val="Normal1"/>
    <w:next w:val="Normal1"/>
    <w:rsid w:val="00223A4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ivdocument">
    <w:name w:val="div_document"/>
    <w:basedOn w:val="Normal"/>
    <w:rsid w:val="00483A8A"/>
    <w:pPr>
      <w:shd w:val="clear" w:color="auto" w:fill="FFFFFF"/>
      <w:spacing w:line="340" w:lineRule="atLeast"/>
    </w:pPr>
    <w:rPr>
      <w:color w:val="000000"/>
      <w:shd w:val="clear" w:color="auto" w:fill="FFFFFF"/>
    </w:rPr>
  </w:style>
  <w:style w:type="paragraph" w:customStyle="1" w:styleId="divdocumentdivfirstsection">
    <w:name w:val="div_document_div_firstsection"/>
    <w:basedOn w:val="Normal"/>
    <w:rsid w:val="00483A8A"/>
  </w:style>
  <w:style w:type="paragraph" w:customStyle="1" w:styleId="divdocumentdivparagraph">
    <w:name w:val="div_document_div_paragraph"/>
    <w:basedOn w:val="Normal"/>
    <w:rsid w:val="00483A8A"/>
  </w:style>
  <w:style w:type="paragraph" w:customStyle="1" w:styleId="divname">
    <w:name w:val="div_name"/>
    <w:basedOn w:val="div"/>
    <w:rsid w:val="00483A8A"/>
    <w:pPr>
      <w:spacing w:line="940" w:lineRule="atLeast"/>
    </w:pPr>
    <w:rPr>
      <w:b/>
      <w:bCs/>
      <w:caps/>
      <w:color w:val="000000"/>
      <w:sz w:val="74"/>
      <w:szCs w:val="74"/>
    </w:rPr>
  </w:style>
  <w:style w:type="paragraph" w:customStyle="1" w:styleId="div">
    <w:name w:val="div"/>
    <w:basedOn w:val="Normal"/>
    <w:rsid w:val="00483A8A"/>
  </w:style>
  <w:style w:type="character" w:customStyle="1" w:styleId="span">
    <w:name w:val="span"/>
    <w:basedOn w:val="DefaultParagraphFont"/>
    <w:rsid w:val="00483A8A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rsid w:val="00483A8A"/>
  </w:style>
  <w:style w:type="paragraph" w:customStyle="1" w:styleId="divdocumentdivPARAGRAPHCNTC">
    <w:name w:val="div_document_div_PARAGRAPH_CNTC"/>
    <w:basedOn w:val="Normal"/>
    <w:rsid w:val="00483A8A"/>
    <w:pPr>
      <w:pBdr>
        <w:bottom w:val="single" w:sz="40" w:space="15" w:color="FCC74A"/>
      </w:pBdr>
    </w:pPr>
  </w:style>
  <w:style w:type="paragraph" w:customStyle="1" w:styleId="divaddress">
    <w:name w:val="div_address"/>
    <w:basedOn w:val="div"/>
    <w:rsid w:val="00483A8A"/>
    <w:pPr>
      <w:spacing w:line="440" w:lineRule="atLeast"/>
    </w:pPr>
    <w:rPr>
      <w:caps/>
      <w:color w:val="787C85"/>
    </w:rPr>
  </w:style>
  <w:style w:type="character" w:customStyle="1" w:styleId="divdocumentdivheading">
    <w:name w:val="div_document_div_heading"/>
    <w:basedOn w:val="DefaultParagraphFont"/>
    <w:rsid w:val="00483A8A"/>
  </w:style>
  <w:style w:type="paragraph" w:customStyle="1" w:styleId="divdocumentdivheadingParagraph">
    <w:name w:val="div_document_div_heading Paragraph"/>
    <w:basedOn w:val="Normal"/>
    <w:rsid w:val="00483A8A"/>
  </w:style>
  <w:style w:type="paragraph" w:customStyle="1" w:styleId="divdocumentdivsectiontitle">
    <w:name w:val="div_document_div_sectiontitle"/>
    <w:basedOn w:val="Normal"/>
    <w:rsid w:val="00483A8A"/>
    <w:pPr>
      <w:spacing w:line="260" w:lineRule="atLeast"/>
    </w:pPr>
    <w:rPr>
      <w:sz w:val="26"/>
      <w:szCs w:val="26"/>
    </w:rPr>
  </w:style>
  <w:style w:type="character" w:customStyle="1" w:styleId="divdocumentdivparagraphWrapper">
    <w:name w:val="div_document_div_paragraphWrapper"/>
    <w:basedOn w:val="DefaultParagraphFont"/>
    <w:rsid w:val="00483A8A"/>
    <w:rPr>
      <w:b w:val="0"/>
      <w:bCs w:val="0"/>
      <w:caps w:val="0"/>
      <w:color w:val="000000"/>
    </w:rPr>
  </w:style>
  <w:style w:type="paragraph" w:customStyle="1" w:styleId="divdocumentsinglecolumn">
    <w:name w:val="div_document_singlecolumn"/>
    <w:basedOn w:val="Normal"/>
    <w:rsid w:val="00483A8A"/>
  </w:style>
  <w:style w:type="paragraph" w:customStyle="1" w:styleId="p">
    <w:name w:val="p"/>
    <w:basedOn w:val="Normal"/>
    <w:rsid w:val="00483A8A"/>
  </w:style>
  <w:style w:type="table" w:customStyle="1" w:styleId="divdocumentsection">
    <w:name w:val="div_document_section"/>
    <w:basedOn w:val="TableNormal"/>
    <w:rsid w:val="00483A8A"/>
    <w:tblPr/>
  </w:style>
  <w:style w:type="character" w:customStyle="1" w:styleId="singlecolumnspanpaddedlinenth-child1">
    <w:name w:val="singlecolumn_span_paddedline_nth-child(1)"/>
    <w:basedOn w:val="DefaultParagraphFont"/>
    <w:rsid w:val="00483A8A"/>
  </w:style>
  <w:style w:type="paragraph" w:customStyle="1" w:styleId="spanpaddedline">
    <w:name w:val="span_paddedline"/>
    <w:basedOn w:val="spanParagraph"/>
    <w:rsid w:val="00483A8A"/>
  </w:style>
  <w:style w:type="paragraph" w:customStyle="1" w:styleId="spanParagraph">
    <w:name w:val="span Paragraph"/>
    <w:basedOn w:val="Normal"/>
    <w:rsid w:val="00483A8A"/>
  </w:style>
  <w:style w:type="character" w:customStyle="1" w:styleId="degree">
    <w:name w:val="degree"/>
    <w:basedOn w:val="DefaultParagraphFont"/>
    <w:rsid w:val="00483A8A"/>
    <w:rPr>
      <w:b/>
      <w:bCs/>
    </w:rPr>
  </w:style>
  <w:style w:type="paragraph" w:customStyle="1" w:styleId="divdocumentulli">
    <w:name w:val="div_document_ul_li"/>
    <w:basedOn w:val="Normal"/>
    <w:rsid w:val="00483A8A"/>
  </w:style>
  <w:style w:type="character" w:customStyle="1" w:styleId="divdocumentulliCharacter">
    <w:name w:val="div_document_ul_li Character"/>
    <w:basedOn w:val="DefaultParagraphFont"/>
    <w:rsid w:val="00483A8A"/>
  </w:style>
  <w:style w:type="table" w:customStyle="1" w:styleId="divdocumenttable">
    <w:name w:val="div_document_table"/>
    <w:basedOn w:val="TableNormal"/>
    <w:rsid w:val="00483A8A"/>
    <w:tblPr/>
  </w:style>
  <w:style w:type="character" w:customStyle="1" w:styleId="desktop-title-subcontent">
    <w:name w:val="desktop-title-subcontent"/>
    <w:basedOn w:val="DefaultParagraphFont"/>
    <w:rsid w:val="004E21C9"/>
  </w:style>
  <w:style w:type="paragraph" w:styleId="Header">
    <w:name w:val="header"/>
    <w:basedOn w:val="Normal"/>
    <w:link w:val="HeaderChar"/>
    <w:uiPriority w:val="99"/>
    <w:unhideWhenUsed/>
    <w:rsid w:val="00186B5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B55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86B5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6B5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6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61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3823"/>
    <w:pPr>
      <w:ind w:left="720"/>
      <w:contextualSpacing/>
    </w:pPr>
  </w:style>
  <w:style w:type="paragraph" w:styleId="Subtitle">
    <w:name w:val="Subtitle"/>
    <w:basedOn w:val="Normal"/>
    <w:next w:val="Normal"/>
    <w:rsid w:val="00223A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23A4C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0">
    <w:basedOn w:val="TableNormal"/>
    <w:rsid w:val="00223A4C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1">
    <w:basedOn w:val="TableNormal"/>
    <w:rsid w:val="00223A4C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2">
    <w:basedOn w:val="TableNormal"/>
    <w:rsid w:val="00223A4C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3">
    <w:basedOn w:val="TableNormal"/>
    <w:rsid w:val="00223A4C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4">
    <w:basedOn w:val="TableNormal"/>
    <w:rsid w:val="00223A4C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rsid w:val="00223A4C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710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kulak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22hGQo6fgPnf9i4Cu0OuvStnOQ==">AMUW2mXfwVxZreO9z5v3pFG2FdUHraR69Z5RfheuJvYo6sdhPSNe3QrQ4uzFzbCY1/MwYVlWX1pSjrqaCPbWSDc1W5Ye5Pu26RUIozgk1+zJN+pPc8Vw1EA=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Vakula Karri</cp:lastModifiedBy>
  <cp:revision>19</cp:revision>
  <cp:lastPrinted>2025-02-17T16:02:00Z</cp:lastPrinted>
  <dcterms:created xsi:type="dcterms:W3CDTF">2025-02-16T01:09:00Z</dcterms:created>
  <dcterms:modified xsi:type="dcterms:W3CDTF">2025-02-17T16:05:00Z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zCQAAB+LCAAAAAAABAAVlzW2rVoURBtEgFvwA9zdyXD3i7b+nT/IGWvbrFkoASEIgSMiQ0AEK6A0z2IkSRIQI6AUD9HFnwi7TgKcy62Wc4OK3MUrMHkKnSdaB797uoc2DvXtrukf2q3HiNcg0bg1hhLoByycJ2wooQeCfTxArB61NVhzxXaouk/dNvjHDtyo0qxC/UHWPVvqljKiGQhCjQIDhTvpGsDfGN47r8Zs6/nRo9tFvkJ4d7DQCZafvn+</vt:lpwstr>
  </property>
  <property fmtid="{D5CDD505-2E9C-101B-9397-08002B2CF9AE}" pid="3" name="x1ye=1">
    <vt:lpwstr>hLbZ96Avxcy1Pcy/pksUKtshasmzesHishLVSsMYnnJER3XAqllgNRzHQkwnBpsKkGjCAdmE0odujNKS43FO9kUwTpKSVTswwGTHdLUBQsWz99XdMdZFrewqeseZ6PqISYPe6ElL8eYsEPpm574ob4ktzufw8WxfJYOfuOlLsBJ9KjDXqeInqEJN6dkU3jV5mB+3fJq41g/82WjwWDJ1oaduQrpeq9hUewKKTwemGukfOFxYH9tTZruEO5aTw46</vt:lpwstr>
  </property>
  <property fmtid="{D5CDD505-2E9C-101B-9397-08002B2CF9AE}" pid="4" name="x1ye=10">
    <vt:lpwstr>VfpDZ3vW/7sygbO0QYQ6ndrv6qaRvmoZHRaK4RhWlqb4ULgTdu+hoFDVLY2GQyvcqOMgjhSsApfQmYYvwpBNSZPXYNR7CDIgPiKa1MYtHdrjRrf6r3GZF+ppgkQH4MZw+ORomyZYQZfb+Ut2WrInEd66e0S32DMVkp2ozFAhJeoKs/yd0iKcDek727rv2Tfns66sH6rg30V/RUvsAvh8Obqy3CWgfo2plNiTA/TjegqKNPwTz96KTnCv3t7m+xS</vt:lpwstr>
  </property>
  <property fmtid="{D5CDD505-2E9C-101B-9397-08002B2CF9AE}" pid="5" name="x1ye=11">
    <vt:lpwstr>frH3IKOLyFoOnTrCaAgmDdkm+glmPs2qCnLSMosY9m+s5D+2g8gIfmMO9Iv3fkdjP8sQi64be/pK7HFiGGd4sI7SIV15m33tbJ+yP5DlDc1dtyokZtVSP/UUQjHHWBtTRxydERO3JJcPxxeHo+ugkEK8wL25Km5Eiruv4f19NX6A6gOJZp5Q6+JlSwjAN7w4m/n7rDj3mXPbRVz5NZnmcy02+VXJJmVSwshBKzHBUozITDrsu6kQuMyDBHAPKWc</vt:lpwstr>
  </property>
  <property fmtid="{D5CDD505-2E9C-101B-9397-08002B2CF9AE}" pid="6" name="x1ye=12">
    <vt:lpwstr>Fv5ScfNpBPqJLqzArC/ytaWCztlv5NGCuE6fPzcPPkUnlDV3q1zfzLDtUA9iK4K5of0INuM26ppMaOCOqcbNldRypEhDfXpnM4DWPai+OWnU/b8u9Gg/ClRprK6GvbAmsxdflDr0loe73JNu4gWm+2ZwilXwpguuz9oT+FNQ8rfaX24XaArl/gtHyViJNZTEuX8m3V1iHANmSlayclvLJE7jpT+Yxptx6VgFEglmmSTkJmDYWvGGTcnLsWOTRbI</vt:lpwstr>
  </property>
  <property fmtid="{D5CDD505-2E9C-101B-9397-08002B2CF9AE}" pid="7" name="x1ye=13">
    <vt:lpwstr>RCv+Sv80ABoKj31Z0UzsBt0rpcDvAWJ1TsidVS6mOk5upglD3+fjKY3qAnBUsq60StElIfyLz5dwbj7toBT+kINNHmPosQk7ZKdzBvbeqetqpAAyOu2fbyTW0BcVbGwjuenX+p92tATcN1M0/PQmVLoPzH/gFomANGk3pTzSbtuzkoBORmU5+Wt7miJrb8UU7y/MK4QpxWrmD4JifdCFC4C7uBs7ozcn5wzf1551j2gWu/C9SjYpg0d0VeSNl8I</vt:lpwstr>
  </property>
  <property fmtid="{D5CDD505-2E9C-101B-9397-08002B2CF9AE}" pid="8" name="x1ye=14">
    <vt:lpwstr>wqmrd5Okn0S+nMNbiW9hBhRjA/TFPQf+8M3MP3pPS7V/0JNIWYJb+ZD/rUyVynK0hVwv4vORYQycD7Fh5nxIgZAq4A6dS4VZ8cFgIyLasT8qZSzyS7kK63pQOkjJ+qvuL3sg2qPoKmCpF0Ven9qjG8EzhOoPTUUD9wNSb3i+lt1wIK14+UTzh3llECs6+cpCJchElnbD4ay4bCswejI4s/gTCsOzfeYjWg1335mv7wWj9DixPWGPwF8gr0659oZ</vt:lpwstr>
  </property>
  <property fmtid="{D5CDD505-2E9C-101B-9397-08002B2CF9AE}" pid="9" name="x1ye=15">
    <vt:lpwstr>9bf2lseuEJgtdvWYM23q8v6edbiGz33+3E0GoHPlwE3I4h4FUJ2g8YhXhwDPlyb8E0lv6AX+F3spPdpMvFneDJO+LN+Q/5r6PdPjkRYNU8T6JI/JQe8MtDvILSXM6XJ34BREetNGdktQxTJ0s3X1f3BqTON9gh4egc6sMSwuNiQSVJkU29VnudWoLj9qhP6xR+sYihbgzkvVKYEXh2g/CVeTG6lT2CcS0LSxtyAl5pP2pxo20a/eWuA9WQbdbPo</vt:lpwstr>
  </property>
  <property fmtid="{D5CDD505-2E9C-101B-9397-08002B2CF9AE}" pid="10" name="x1ye=16">
    <vt:lpwstr>dLv7F5dkzceSi5PPLk8H2503sqhJ8xRxnml7Ym9q8YvE85YL8R42N3AsUnLRrNKvCIjEQNVUMfXq+l48xPBYjEc5zMOD/vGo+STJplkxFzexWtrg2qfwNT1WFXtBBboAkt0+ANA8cPglCdGYNW2WkPL9ZTgoGFxnBvr3y+49KsY8Qg1LL77MWQMFlAPOMyYv8oCbp9SJxV8fVWXEwIb9IM5Apl1gKwgvuMgtrBrLBNlpkq1Ny9n3XbDt6IfbO8A</vt:lpwstr>
  </property>
  <property fmtid="{D5CDD505-2E9C-101B-9397-08002B2CF9AE}" pid="11" name="x1ye=17">
    <vt:lpwstr>MfCHYyUZPRNL8mvZEncIzMdzfG6XGpJ6NPE2rVUI5p9NQikQJDaAIB9lP6ZO7vJqDKXDdu4fBDr6x5cD32dAQFy2UBM12u7G8erf41tVQL1hVMZyE2hsMFWHl7PmgRJYQghydv5QW9HmEMvHo7cpQMhdzG/hRNRzmgQR7h4uTUmUZfCw4YA+Lw+mK2UIweurtXvdPvBPn07sV0VzxdS36cj3/Cv8ahjt1KgHMsTG7x4k3Qfvxt3KH4OVfZCCmug</vt:lpwstr>
  </property>
  <property fmtid="{D5CDD505-2E9C-101B-9397-08002B2CF9AE}" pid="12" name="x1ye=18">
    <vt:lpwstr>WetScRiw5rnB3AGgz7GW123ZZkGChH0BmTCLMUTvWz3URsMGfslCYcSuZyA3DEgmD+4jel2U93yj8PDZIrjLp4Xc9Xw/CmRVkTEm1aMIBfhik0VnoA+oPBfbsW0fwKc0EAkWtQzB9e/aTUWW8F0XK7vvlxhNTTfekRpNEfZB03B2HqR1/4hUL7QkSLUdNInxFn0iR41uk900bPEDEZYmjDfRFWFEsZMpdMNOt+wmvcHfu098/faSbjoEYfSlzAX</vt:lpwstr>
  </property>
  <property fmtid="{D5CDD505-2E9C-101B-9397-08002B2CF9AE}" pid="13" name="x1ye=19">
    <vt:lpwstr>ZdM/Gi2vVp1cr+yOU8/sRyvUdeAYDAExmVDQj3Yb/I8llupSC0a5JuhVHGLuyygex40757sjJC3CvJnAX3KFbL9AZI6RJf8FHQEaJ3CGUr0mfszKoFvvWv0gBNemOTTV0d5rhqNXHFAGwagVnj2aIiRKL3uF0uN3/vQV+FXJHCG+zLzkSrpqr86fJ6eQRr2EVvYGsztZoCv673nUjZuP4tXBSdcZnO4c15ev3eg5aAJ3iQ1W8s/rSUIzT2LhjDT</vt:lpwstr>
  </property>
  <property fmtid="{D5CDD505-2E9C-101B-9397-08002B2CF9AE}" pid="14" name="x1ye=2">
    <vt:lpwstr>5K7ekC3sb0EKQhxTn/uOrveuubkl7hbvPRh8PzrzIjJA+YRsCZmbw3VSMBfSBqVt/s2wn9pK6mqbyqPM/CEeYzJLEJIkMwxI008qPI8BCemqRBrT0AD95eBikpS//6kXQZK//LAciZHsVVAxX95NwFkNyLYSNRbvz7vi7oexjzLoDAUgJ4HC5UYyyZ+zudjpNlh8q16/yO3tnpK0LdpFhHWOoY8nn/ay7awKzzKVUnq0+TnE2LmPGnRG4TftvKn</vt:lpwstr>
  </property>
  <property fmtid="{D5CDD505-2E9C-101B-9397-08002B2CF9AE}" pid="15" name="x1ye=20">
    <vt:lpwstr>R4NcTvYu0ZCqQKNAJrRRu5IshzHrth6JJTqh0u/iJ6r+EIj9dWZ3nr3xUq75aXa0KU/RLVK8HPUVx8meVkwXq2q+71pxmVHeEX7bVaD3SnKLmGQ6zwBjoAyJGYKFcqKzxpV/f122gcJw6J39V+kQZK5duc/WTGaHILxdjlb66dAO7y3TwbFM+RiAAn8wYg8RJDQN0qJwFRkMcT328dLpmsyfijuG/pcLlor379yIe3ZZ4Qi1eqJBPtPRNEGbofa</vt:lpwstr>
  </property>
  <property fmtid="{D5CDD505-2E9C-101B-9397-08002B2CF9AE}" pid="16" name="x1ye=21">
    <vt:lpwstr>l7djV188R/wRxPsff1Ks94L60xzRchjxQNC6GZjxN39FbLqflPQ0rpDFM8q4z/LzMarJHlTWC2eG26rdn7dQLY0LYTviIg57GDpEDFjENSSDXPz3JS9W5eO7FF5Acn2Y7gqK4TESW6pCC8//uLKmtEnCavKa3LmLjgltIEknwBt1f4wCVyUp9RPGfrL7vJHER96BtM+HsFeSqMcpJAcSzGTGIv70uIlBIXcOdBOKBqOKgxWeoZOIFmtUb1K+kHv</vt:lpwstr>
  </property>
  <property fmtid="{D5CDD505-2E9C-101B-9397-08002B2CF9AE}" pid="17" name="x1ye=22">
    <vt:lpwstr>cIWdFYVJoUpGagh6pBHjb7CBCXvV/OEPyO+Ofv+o9lSHlxvqtIIZhbBMC94HpdLaq2IB8JVc1+HsgwvIm2ZRDFwIkI6UqWy+EOUgSpvnyVIePTr7phW4MC1sJXAldXlVIO64nJ2bWn/tNsEfur8tqDE+xU/mxsWGhFM5GyWJkTBjOeV8g53tgozJxfjaoD78+c5fq4/auUjJ82GKbrl4aERvDxl7V0NbXGPlBDiUnGFUW3s+GqLt6rFj54RBSU4</vt:lpwstr>
  </property>
  <property fmtid="{D5CDD505-2E9C-101B-9397-08002B2CF9AE}" pid="18" name="x1ye=23">
    <vt:lpwstr>LItYXrduZimqL125Volrvu7wOaYvzyznYbuciW/5MOo7jzJB+4yPK9OeSVGPQ5smrKdR96zE4y6hK8iksSGLsdE3v8UZPn+3kxMLP2+02FDiOgAsuMdLbmMgni8hx7/VTupRdGUzatgVbaUDpo/hTgpjCpTvRJKgQBahMeh/K6jjsyEElaoMPs1VFl1F42ZN0tEmp6fBtbv9KjdjY3V1LjtfIwPuczcQqVJWIW/GLTvPEvlcomTnraFY+s4MWJp</vt:lpwstr>
  </property>
  <property fmtid="{D5CDD505-2E9C-101B-9397-08002B2CF9AE}" pid="19" name="x1ye=24">
    <vt:lpwstr>xisMtrzPgBRnTJjdjaTWLW1Y4+sNgNm/MjiLaaokvgNE/qTX7tKAUfp4l0FyOAGuH3Gbzx9cXSWd+vkF+iyKpZBUtkP7u8MdB+XDpDTTtmVGm8pvCG4+Dy+g+U0zZZDwi1gBUD4eYGpOspSaHQklZgVX4GCMTLiNi7emRLQUOaxHAbwy3QQkT63MQB6Z4/OisUe2Si+FhZbVmaSEhXwXFtJUoo7LViIrwnjJegubj0CnckojelEzth4VoBIa4g0</vt:lpwstr>
  </property>
  <property fmtid="{D5CDD505-2E9C-101B-9397-08002B2CF9AE}" pid="20" name="x1ye=25">
    <vt:lpwstr>5bCR8d6jMoOW3lVJBM39acKdsC5ztzTEh1bvKVLaMDZq5cM3VyIRnYQsIG99soI76QQpVgIAg05kh5UdR+605mLB0169wnyWqajIwh8l/QX3/0uAI3WYN/F9T76EB3uJ+IhQqfbYMBXwmtN4GQLgZbtQeCzsaotvSdeVb852xHSbXHv8u9U2mxwwNGcx2kvsOrNSAeDiHIXKcgLPr1TqTECtFeSh+FuhYzMOhbkwLmOqzO3gOu/nJOOi0x88OXx</vt:lpwstr>
  </property>
  <property fmtid="{D5CDD505-2E9C-101B-9397-08002B2CF9AE}" pid="21" name="x1ye=26">
    <vt:lpwstr>nr7pfLQ20n6zMwpQOChsqB4h1xjsnKas7ZK9V2D3GYEm1cI4WB967F//oaImpkoJBvTHKqrUy72M+TtpfK+41c0vpDF2p8rPanZdi352OWJNThZrMqXn+rqa95Gag0fFM9YrHL5FuAotue4KfM37C8n5zN0Ir8Zb1q18eeckFvz6+NvmUbUX8bf8g8Je6v8gMuQ8faJN/xPG1GlMAYcqrwSTPDklw+acQyHDgct/Wveav0p7hy92fVPKYvCbDqC</vt:lpwstr>
  </property>
  <property fmtid="{D5CDD505-2E9C-101B-9397-08002B2CF9AE}" pid="22" name="x1ye=27">
    <vt:lpwstr>xdVZR8EdLcZJS6f75OkcpWEexS8vRU9DiqaMZhRyU11VeX55fn8sSpRfTubjCXDmgmTehlVKZKuu5AFJiKAeDQJBeHID95FGzajA4xa/w77DPY9HP4asMtS6+36luL3kHrWuRtb43kye9u6k7s5n7+8985yfDvaAlYzGxw1Rpfwn18jMW7+Ubut5gcB8XkhzE/24A1jtLevVURD0ohzIyqBvgZNGyFpQhHgceEmdoiM0e/ChKv9s3VlBSAiMC7D</vt:lpwstr>
  </property>
  <property fmtid="{D5CDD505-2E9C-101B-9397-08002B2CF9AE}" pid="23" name="x1ye=28">
    <vt:lpwstr>Zsn+56YGiAgx5TvPRaYbgYQLjPAh9iPkJ3jdGOYTu3cpihcZNaYp5ujylm2aDBMx9uICvz94NqFal72va8ab90uZECJTnfxworzUUzCNA3k9EKlAmWum5AAH3zm423kPFjKLcJUojhxpPAOM2KvP8/D3UTbjIeM1yiL6POAqYMI8JAl+VfIPmkuuiqlmfsrzHTpoDqw4B/cJKRrplpiVkxv791uo+8y55aWpxL4qXN5W01GxINtM2sycmcpUfUt</vt:lpwstr>
  </property>
  <property fmtid="{D5CDD505-2E9C-101B-9397-08002B2CF9AE}" pid="24" name="x1ye=29">
    <vt:lpwstr>aGGFUKbbVCVwkhVuW6IxXQ+ogRjBesx+d/HV+qNgvjeE2o0t5qTtCdX8ZFFD6ULexjCfmQRLUBWadNPSRAZs4/jzexDFT6EcWIFqOVWiuXDd6FUz17E/gTUoVdUpqh3Ay/+x8OE1MkYFRa/g+10rEO1n503Q3rGU2NaiNxCooQimmEQWB+muQSJfgt77hBsY/DaqMkervLg5jUXUOunL4Jt7HXGq+YAa+8k9YLm6/jZzxsD9pa2rHku1YqUMU9P</vt:lpwstr>
  </property>
  <property fmtid="{D5CDD505-2E9C-101B-9397-08002B2CF9AE}" pid="25" name="x1ye=3">
    <vt:lpwstr>XsNCZwRZ2UFTapXGNOIsNUFBUal4vSF9QLiU8XpY12zG7yU601Ao8I71LxiMg621PcQN/bIpICeS1NzLNPlcVX0QrgkpPovpTEptxmw7Q44J9flhoq/ZMX1a+g6D3V7zM7bbuevxlpj9EV8zC8ZGbP2xJLBZ3+uHVCmq9KaYPhw5ciXjCeAGeWzd2HfLHpzPxZc0O5vLrKsmGtJaXQt4JEIMFge+I2coVigtGrigfkd5g6nCtToj/Nm26f4ezYS</vt:lpwstr>
  </property>
  <property fmtid="{D5CDD505-2E9C-101B-9397-08002B2CF9AE}" pid="26" name="x1ye=30">
    <vt:lpwstr>IOUxr+oYS1Es0XKmhxuSvepxKyVxDZy8jw1zbtR0ZylsSAUNWmH45+XdNIwpTJ0mrDVIfGpuEKdRhvKRvJk3ODkRz9YzUX89J8UHU1Fc1l1UWzyt/UpIwHZuNWOS5eWzAnXCH3KpoDSWgpbmInK/cBJ1LG7/sgzp3aqjiAVIhHGcVP984lFVWRcTpZYcHtB39D2GQ1EgkeOC7hK89uXvmFM+MaY+YBD0XbYWoc02iIg6gRJx3gSa3G3nuaGrtDK</vt:lpwstr>
  </property>
  <property fmtid="{D5CDD505-2E9C-101B-9397-08002B2CF9AE}" pid="27" name="x1ye=31">
    <vt:lpwstr>UeNDqYn9CkovDj0b7/CSp6WYsSfIa6FkEDnMPgiEpUdoo1mU7kUxPToO82+MLJ5Veu443jm+qdauAbfme5iZBU0SyUQfcJDrtC76vx7yv5fwDknLGXx7KwcHudK9SPRT32d1j8YlJNV8u0wptuNws29I2MOzTaKsoGZAKEHTEU5n2nBEXtgGNtXxq6TB1B3aj/sIG9/iK5n+B2xl1g9nHF/da3ZsKd9eKn/S4A2VeL1yK0va9FycyC1rfh5a8Kd</vt:lpwstr>
  </property>
  <property fmtid="{D5CDD505-2E9C-101B-9397-08002B2CF9AE}" pid="28" name="x1ye=32">
    <vt:lpwstr>MN9FkIEp+FJUxut9f6Dk68M9hyxV8xaIgVvemRyYqleejbU/CXPqwYtX56uWpUWKuSnCmu2TLFY3R5lcv40mu9LcR2tbVUFKzzAq6V50h41DPunuCZ1r0kvjuPvO5m6oA//jjOfvWZZg3pQw15U/HxPQGf6MmaRGJYpSSSJqjxz6x+qwzUoUg1H5ZXszmzCHXsAMyP2TVlH2LwRWcLqm3Pu3pqhqupTevaz/JiuiZtshMOIaMbOBL6we6Nc2qB4</vt:lpwstr>
  </property>
  <property fmtid="{D5CDD505-2E9C-101B-9397-08002B2CF9AE}" pid="29" name="x1ye=33">
    <vt:lpwstr>zEkaNTSeEMMPf7gY3mfZcjCWkhvGUGK6hxcoLSl7APqtG/yJgbgcIoih2XJ6GiiRLOnxBDgZaPSQNQHFOXLx61Yadg0aGu0blB8YiMuvREDSrzERIBpTMWeBRHEG7C5g+F7kqqiAPjK7whAkF8E45ocTTVpsV9tTIBtLoJrv3mLv76a+CMGBTbbUuP/XRLPHuQz0y2oGoJZ+UeyyjNNES+HR2a/gtexkjTdDki6T90Cq24UM6Bzdci3wxu6IcoK</vt:lpwstr>
  </property>
  <property fmtid="{D5CDD505-2E9C-101B-9397-08002B2CF9AE}" pid="30" name="x1ye=34">
    <vt:lpwstr>SfYu3rrXqS3RLkDiLtMPi/t8rcIJJ+NAc69yhD6wdvzdu1jilHCUjBvHoZGgH0+SSe9QA7Kul6554DHzU4+dQ4xF+mfGlzmR1VkVjn+IA0+JxTE0xSHHObaPtfWafTqrcXckoYSOdwmc8kY7e/Op5zlN16nHilr2pbzbVL4bTjOCo+5F9MYC38dW8f16ppsKxr/O2osmrZn9ovi8ZjWl316HGkzHjTQD7+/GUmXQYPzHpLj7kHzUwjy577mMUPZ</vt:lpwstr>
  </property>
  <property fmtid="{D5CDD505-2E9C-101B-9397-08002B2CF9AE}" pid="31" name="x1ye=35">
    <vt:lpwstr>wGysMv0uwQX7rsTcwrDOFhavkClpmBzc8UTqvY7qHNGgvzyzr7WSoVFUWpCsN3c+sZEAVXnRiveLMv+yX324SAhrjBiXCwalFbNLj6ropqL4CwLuc8g1dkMXpngi9pcM3mqRqzUvsWvMAtstmsgaexQDLWUaf3t7bKu168fVh9vDRXyftjIWfEB9PP5odfT5kFp69z5R7s2+QO9Ru5B6MqraQ8gPnh+DbnoMcwr/sfE/QMqYvpDupWWL1bZv6Zg</vt:lpwstr>
  </property>
  <property fmtid="{D5CDD505-2E9C-101B-9397-08002B2CF9AE}" pid="32" name="x1ye=36">
    <vt:lpwstr>u3a+vReAVly7ECv/fZsyhbaAgvR6I/b5q0nWIv6+KsbJ9sYyxjyGKwIgpHqRE95+SIjlm3S+iZibCmfifMIFuprfp2h0ZYo3X3e/RHTW9sd8uk6dY+PjUdfYoMa5cM2RCoedLNNGCx6mwJMy0v/xJgUVQ7j0wnQv/asX1iFrmGgoS7CnHWSh0OfavYG19PxO8EmM86KD353zwVUBpK3/g+tBUrSXpy0dApbMvdNijVOwryfh4iNtaJfmgdTIIFL</vt:lpwstr>
  </property>
  <property fmtid="{D5CDD505-2E9C-101B-9397-08002B2CF9AE}" pid="33" name="x1ye=37">
    <vt:lpwstr>ZNFF7LgQJJrfZFx7VBVfL/A45o+Z2TjcOAKkVNvqt1yTOJ4TMSCbo99sDAj5Gm3RJ052K6lW67dm8ViNcfrC+t38noEZ/hfDfPwvQQEzMJAAA</vt:lpwstr>
  </property>
  <property fmtid="{D5CDD505-2E9C-101B-9397-08002B2CF9AE}" pid="34" name="x1ye=4">
    <vt:lpwstr>PDIDknR1q7GZFOs1a18i0YMKGjtvTKssO+XbyYGQf1urj4hHmMLiu1XFmjzlb6OEq4wQeUFxPxqmM1yQ01FvEHNJgTSCvpeUJd4E6TnkJy63kTjS8A6M69ZkncdYQi9wF7Js2hZJSJe0+G2j12uf/7UJs5pYavarqSDpKDF7OIb6uC4zcOdA9/WJ4ldUig8Qr4gasJXeZr+3hDAiYZZ0zuOpDtpXOtEna8JFM1VWrva36iEubujfcTOiq9dX1Ez</vt:lpwstr>
  </property>
  <property fmtid="{D5CDD505-2E9C-101B-9397-08002B2CF9AE}" pid="35" name="x1ye=5">
    <vt:lpwstr>nrbKKvqRWtTZU5LJYUaWXwoq8zbFJW+TfcpdXnUor8wLL43yXegCEK4LAcZSK6EBa/6hLPxAheKcaewgg14Y5iFmBM4RHoHjjgJwr8VqccuVFhdPG3wL1UWZCZSA/8/kVgd1hLgSw3GxRbewqEM46J4DOFLZBiMsPTlyaULqCLp11QVprZ/9AtaIWW/+Q4XZAi+3LAss13VdF8kD1cKy9qnH8bj1MGZ90YjXQ4H7Z6gwSy4NwqySuOjmdLlckk7</vt:lpwstr>
  </property>
  <property fmtid="{D5CDD505-2E9C-101B-9397-08002B2CF9AE}" pid="36" name="x1ye=6">
    <vt:lpwstr>SnqzPt02mSqJr4bRNVheohob+rSZdpdvyVsZTzFWwBGorPDZEWidJ1JVUU9HOwB5cn4ACJcvObgJoXIPcAYwizQulm3r0wL79XVkRd+NqOnA5Ym9zmZhhw6Ig+powFgSrNW6809G/7TWcRB7tQ3Bd69XhzYc+MAy+Wh8qZzJ0zehyzNO6/lXjQ0Nf6CJuQC110pvZKxH2bSAAd0AmvMNhkcOXk9p1E9aGfry+nc3bIMCTmkYNUxtswqhV2k3y+p</vt:lpwstr>
  </property>
  <property fmtid="{D5CDD505-2E9C-101B-9397-08002B2CF9AE}" pid="37" name="x1ye=7">
    <vt:lpwstr>j+cXyPl/XRUEGwq3rA2MAf/9WZTAE6Ecizk5vSsejY0q/nvTlhq1HooMXp/o65/SE3Me2hKaglrEbX9bbci0r2b1lVoHTuGpe1BUwKKtqoi/AWY6nXhs/W5ErBX4WUMlf89T/4dZEU8mPbZ7pkX4eh1lkqQrrK+m7f6ucSrVeo6sCMAs4ePSz75pvIH1b3t3lTYo3CyU2lDT27fu9oLIwP4wWZShyEFXkCUip/nqCxVZM+gOnU3W/reyY9wmfrm</vt:lpwstr>
  </property>
  <property fmtid="{D5CDD505-2E9C-101B-9397-08002B2CF9AE}" pid="38" name="x1ye=8">
    <vt:lpwstr>6ZX8xEJln+1ctc7qNk17EhECEUdtjM+ucKGSB2yTCyjS36cb34bC1WuLqx4gDBEjxnI08/F2CERvQ2XnhwbnYo7ZPCwU1KTN2eTVCvV3Pux1sfTZT/QiQ52jRRzqiFZSG1XVKcHHXglcb8iY/rHT3gwLJjM1MnylCPocpCMbp0JAVCdFAv5lVUL80fy5ekwuBaqROp1IvsHAXe6F0ii/mdBcXsQ3VJYQE48Au0q/q8k2DdYi+XV8c1/VwovkRdK</vt:lpwstr>
  </property>
  <property fmtid="{D5CDD505-2E9C-101B-9397-08002B2CF9AE}" pid="39" name="x1ye=9">
    <vt:lpwstr>HrTIKRosFcZIjlmwDz82cns6aEIFe9OuzkRJCmeANuE/h9KRWvUzlIgpA3clGOXd9paF0n6F8QDCr0iASn1kfZ49f1v6p4mXKVYS+ucM+kpRmukE5LbeDcjlTHm6ykZ472lItv12bWIiOyVcNOkkgeKCSnqSokD38h9MH/PcJ8Kw0Z91/4h8iDD+apRGMueMAeRaqir07S2l4Q9vX4hB1i+bJ0MqzfJiz8nXetfxO1ZkbHMdMLCHSBw6RcU/Zbx</vt:lpwstr>
  </property>
</Properties>
</file>