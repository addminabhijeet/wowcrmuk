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5">
      <w:pPr>
        <w:pBdr>
          <w:bottom w:val="single" w:color="auto" w:sz="12" w:space="1"/>
        </w:pBdr>
        <w:spacing w:after="0" w:line="240" w:lineRule="auto"/>
        <w:rPr>
          <w:rFonts w:ascii="Calibri" w:hAnsi="Calibri" w:eastAsia="Calibri" w:cs="Times New Roman"/>
          <w:b/>
          <w:sz w:val="28"/>
          <w:szCs w:val="28"/>
        </w:rPr>
      </w:pPr>
      <w:bookmarkStart w:id="10" w:name="_GoBack"/>
      <w:bookmarkEnd w:id="10"/>
      <w:r>
        <w:rPr>
          <w:rFonts w:ascii="Calibri" w:hAnsi="Calibri" w:eastAsia="Calibri" w:cs="Times New Roman"/>
          <w:b/>
        </w:rPr>
        <w:t xml:space="preserve">                                                                                           </w:t>
      </w:r>
      <w:r>
        <w:rPr>
          <w:rFonts w:ascii="Calibri" w:hAnsi="Calibri" w:eastAsia="Calibri" w:cs="Times New Roman"/>
          <w:b/>
          <w:sz w:val="28"/>
          <w:szCs w:val="28"/>
        </w:rPr>
        <w:t>MONICA</w:t>
      </w:r>
    </w:p>
    <w:p w14:paraId="00000006">
      <w:pPr>
        <w:pBdr>
          <w:bottom w:val="single" w:color="auto" w:sz="12" w:space="1"/>
        </w:pBdr>
        <w:spacing w:after="0" w:line="240" w:lineRule="auto"/>
        <w:ind w:left="360" w:hanging="360"/>
        <w:jc w:val="center"/>
      </w:pPr>
      <w:r>
        <w:rPr>
          <w:rStyle w:val="22"/>
        </w:rPr>
        <w:fldChar w:fldCharType="begin"/>
      </w:r>
      <w:r>
        <w:rPr>
          <w:rStyle w:val="22"/>
        </w:rPr>
        <w:instrText xml:space="preserve">HYPERLINK "mailto:gopajimonica@gmail.com"</w:instrText>
      </w:r>
      <w:r>
        <w:rPr>
          <w:rStyle w:val="22"/>
        </w:rPr>
        <w:fldChar w:fldCharType="separate"/>
      </w:r>
      <w:r>
        <w:rPr>
          <w:rStyle w:val="22"/>
        </w:rPr>
        <w:t>gopajimonica@gmail.com</w:t>
      </w:r>
      <w:r>
        <w:fldChar w:fldCharType="end"/>
      </w:r>
    </w:p>
    <w:p w14:paraId="00000007">
      <w:pPr>
        <w:pBdr>
          <w:bottom w:val="single" w:color="auto" w:sz="12" w:space="1"/>
        </w:pBdr>
        <w:spacing w:after="0" w:line="240" w:lineRule="auto"/>
        <w:ind w:left="360" w:hanging="360"/>
        <w:jc w:val="center"/>
      </w:pPr>
      <w:r>
        <w:t>4793410538</w:t>
      </w:r>
    </w:p>
    <w:p w14:paraId="00000008">
      <w:pPr>
        <w:pStyle w:val="51"/>
        <w:spacing w:after="0" w:line="240" w:lineRule="auto"/>
        <w:ind w:left="0"/>
        <w:jc w:val="both"/>
        <w:rPr>
          <w:rFonts w:cstheme="minorHAnsi"/>
          <w:b/>
          <w:color w:val="000000"/>
        </w:rPr>
      </w:pPr>
    </w:p>
    <w:p w14:paraId="00000009">
      <w:pPr>
        <w:pStyle w:val="51"/>
        <w:spacing w:after="0" w:line="240" w:lineRule="auto"/>
        <w:ind w:left="0"/>
        <w:jc w:val="both"/>
        <w:rPr>
          <w:rFonts w:cstheme="minorHAnsi"/>
          <w:b/>
          <w:color w:val="000000"/>
          <w:u w:val="single"/>
        </w:rPr>
      </w:pPr>
      <w:r>
        <w:rPr>
          <w:rFonts w:cstheme="minorHAnsi"/>
          <w:b/>
          <w:color w:val="000000"/>
          <w:u w:val="single"/>
        </w:rPr>
        <w:t>PROFESSIONAL SUMMARY:</w:t>
      </w:r>
    </w:p>
    <w:p w14:paraId="0000000A">
      <w:pPr>
        <w:pStyle w:val="51"/>
        <w:spacing w:after="0" w:line="240" w:lineRule="auto"/>
        <w:ind w:left="360"/>
        <w:jc w:val="both"/>
        <w:rPr>
          <w:rFonts w:cstheme="minorHAnsi"/>
          <w:color w:val="000000"/>
        </w:rPr>
      </w:pPr>
    </w:p>
    <w:p w14:paraId="0000000B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Over 7+ years of experience as a Software developer or Full Stack Developer in the IT industry. Extensively experienced in Software Analysis, Design, Development, Implementation, and Testing of Object-Oriented Applications and Web based Enterprise Applications using Java/J2EE. </w:t>
      </w:r>
    </w:p>
    <w:p w14:paraId="0000000C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Expertise in the implementation of Core concepts of Java, J2EE Technologies: JSP, Servlets, JSF, IOC, AOP, JSTL, JMS, EJB transaction implementation (CMP, BMP, Message-Driven Beans), Spring, Swing, Hibernate, Java Beans, JDBC, XML, XSD, XSL, DOM, Web Services, JNDI, RMI, Tiles, JavaScript, AJAX Networking, Exceptions etc.</w:t>
      </w:r>
    </w:p>
    <w:p w14:paraId="0000000D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Experience with Design, code, and debug operations, reporting, data analysis and web applications utilizing Python. </w:t>
      </w:r>
    </w:p>
    <w:p w14:paraId="0000000E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Experienced with Python frameworks likeWebapp2 and, Flask. </w:t>
      </w:r>
    </w:p>
    <w:p w14:paraId="0000000F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Expert knowledge of and experience in Object oriented Design and Programming concepts. </w:t>
      </w:r>
    </w:p>
    <w:p w14:paraId="00000010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Good Knowledge of Python and Python Web Framework Django. </w:t>
      </w:r>
    </w:p>
    <w:p w14:paraId="00000011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Managed MongoDB replica sets to ensure high availability and disaster recovery.F</w:t>
      </w:r>
    </w:p>
    <w:p w14:paraId="00000012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Implemented MongoDB aggregation pipelines for complex data transformations and analytics.</w:t>
      </w:r>
    </w:p>
    <w:p w14:paraId="00000013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Very strong experience writing API's/ and Web Services in PHP and in Python. </w:t>
      </w:r>
    </w:p>
    <w:p w14:paraId="00000014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Experience in using logging libraries like Apache Commons Logging and Log4j. </w:t>
      </w:r>
    </w:p>
    <w:p w14:paraId="00000015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Experience in using Rapid Application Development (RAD) environments like Eclipse and Net beans IDE.</w:t>
      </w:r>
    </w:p>
    <w:p w14:paraId="00000016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Experienced in working on Application Servers like WebSphere, WebLogic, Tomcat, Web Servers like Apache server, NGINX and Integrated Development Environments like PyCharm, Eclipse, MyEclipse, JDeveloper and RAD.</w:t>
      </w:r>
    </w:p>
    <w:p w14:paraId="00000017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Skilled in integrating SOA systems with enterprise applications to enable seamless data exchange and process automation.</w:t>
      </w:r>
    </w:p>
    <w:p w14:paraId="00000018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Proficient in designing highly connected data systems, integrating Neo4j with Java applications, and implementing efficient Cypher queries for scalable data processing.</w:t>
      </w:r>
    </w:p>
    <w:p w14:paraId="00000019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Experienced in developing web-based applications using Python, Django, QT, XML, CSS, JSON, HTML, DHTML, JavaScript and JQuery. </w:t>
      </w:r>
    </w:p>
    <w:p w14:paraId="0000001A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Experience in AWS Cloud platform and its features which includes EC2, EBS Cloud watch, AWS Config, Auto-scaling and AWS S3, ELB (Load Balancers), RDS, VPC, Route53, Cloud Watch, Cloud Formation, IAM, SNS.</w:t>
      </w:r>
    </w:p>
    <w:p w14:paraId="0000001B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Experience in developing Single page Applications (SPA) using JSP, HTML5, CSS3, JavaScript, Ajax, jQuery, AngularJS, Angular 4,6,8 and React Js and have knowledge on Backbone Js.</w:t>
      </w:r>
    </w:p>
    <w:p w14:paraId="0000001C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Experience in Spring framework (MVC/IOC/ORM/JDBC/AOP/BATCH/WEBFLOW/Context) and (MVC, architecture, interceptors, action mappings and resource bundles).</w:t>
      </w:r>
    </w:p>
    <w:p w14:paraId="0000001D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Experience in Microservices development using spring boot and deployment in Pivotal Cloud Foundry (PCF).</w:t>
      </w:r>
    </w:p>
    <w:p w14:paraId="0000001E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Developed and deployed scalable Java full-stack applications using GCP services like App Engine, Compute Engine, and Cloud Run.</w:t>
      </w:r>
    </w:p>
    <w:p w14:paraId="0000001F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Have knowledge on partition of Kafka messages and setting up the replication factors in Kafka Cluster.</w:t>
      </w:r>
    </w:p>
    <w:p w14:paraId="00000020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Oracle Certified Professional (OCP) – Java SE credential holder with deep expertise in Java development, ensuring best practices in coding, design patterns, and application architecture.</w:t>
      </w:r>
    </w:p>
    <w:p w14:paraId="00000021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Extensive use of Open-Source Software such as Web/Application Servers like JBoss5.x, Web Sphere, JBoss and WebLogic, Apache Tomcat, Apache, LOG4J for logging information and exceptions, Maven, Apache ANT for making build scripts.</w:t>
      </w:r>
    </w:p>
    <w:p w14:paraId="00000022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Used Java Message Service (JMS) for reliable and asynchronous exchange of important information for status report along with Apache Kafka as Queue Server.</w:t>
      </w:r>
    </w:p>
    <w:p w14:paraId="00000023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Proficient in design patterns such as MVC (Model-View-Controller), Singleton, DAO, DTO, Composite View, Business Delegate, Controller Factory, Abstract Factory, Service Locator, Observer, Iterator, Session Facade, Decorator, Adapter, View Helper Pattern, Front Controller, and Delegate Pattern.</w:t>
      </w:r>
    </w:p>
    <w:p w14:paraId="00000024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Experience in java 8 features like Parallel Streams, Lambdas, functional interfaces and filters.</w:t>
      </w:r>
    </w:p>
    <w:p w14:paraId="00000025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Experience working on Web Services SOAP, SOA (Service Oriented Architecture) &amp; RESTFUL, WSDL, JAX-WS, JAXB, WSDL and UDDI registry.</w:t>
      </w:r>
    </w:p>
    <w:p w14:paraId="00000026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Experienced in other front-end technologies such as LESS, Typescript, BOOTSTRAP, Angular1, Ajax, JSON, NodeJS etc.</w:t>
      </w:r>
    </w:p>
    <w:p w14:paraId="00000027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Led cloud-native Java development projects, applying OCP-backed expertise in AWS, Azure, and Kubernetes to optimize deployment strategies.</w:t>
      </w:r>
    </w:p>
    <w:p w14:paraId="00000028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Proficient in NoSQL, PostgreSQL, MS SQL PL/SQL, T-SQL, Views, Functions, Stored Procedures and Triggers.</w:t>
      </w:r>
    </w:p>
    <w:p w14:paraId="00000029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Knowledge on Docker/Kubernetes for containerization, virtualization, Ship, Run and deploy the application securely to fasten Build/Release Engineering.</w:t>
      </w:r>
    </w:p>
    <w:p w14:paraId="0000002A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Experience in using build/deploy tools such as Jenkins, Docker and OpenShift for CI/CD (Continuous Integration &amp; Deployment) for Microservices.</w:t>
      </w:r>
    </w:p>
    <w:p w14:paraId="0000002B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Utilized Java 8 features like Lambda expressions and Stream API for Bulk data operations on Collections which would increase the performance of the Application.</w:t>
      </w:r>
    </w:p>
    <w:p w14:paraId="0000002C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Experience with React JS for creating user interface and also for the displaying the data and also keeps the interface up to date when data changes.</w:t>
      </w:r>
    </w:p>
    <w:p w14:paraId="0000002D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Used Scrum Agile methodology with regular 3-week Sprint cycles working on planned/groomed user stories. Daily Scrum, Sprint cycle Reviews, Retros and planning meetings in the presence of Product Owner, Scrum Master.</w:t>
      </w:r>
    </w:p>
    <w:p w14:paraId="0000002E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Used Microservices architecture, with Spring Boot-predicated services interacting through an amalgamation of REST and Kafka brokers and leveraging AWS to build, test and deploy Identity micro services.</w:t>
      </w:r>
    </w:p>
    <w:p w14:paraId="0000002F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Hands on experiences with Core Java with Multithreading, Object Oriented Programming (OOPS), Data structures &amp; algorithms, Concurrency, File Handling I/O, Generics, Data Structures and Collections, Garbage Collection, Serialization and java. Lang Package.</w:t>
      </w:r>
    </w:p>
    <w:p w14:paraId="00000030">
      <w:pPr>
        <w:pStyle w:val="51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Extensively worked with AngularJS Controllers, Filters, Validations, Factory, Service and creating Custom directives to interact with the RESTful Services.</w:t>
      </w:r>
    </w:p>
    <w:p w14:paraId="00000031">
      <w:pPr>
        <w:spacing w:after="0" w:line="240" w:lineRule="auto"/>
        <w:jc w:val="both"/>
        <w:rPr>
          <w:rFonts w:cstheme="minorHAnsi"/>
          <w:color w:val="000000"/>
        </w:rPr>
      </w:pPr>
    </w:p>
    <w:p w14:paraId="00000032">
      <w:pPr>
        <w:spacing w:after="0" w:line="240" w:lineRule="auto"/>
        <w:jc w:val="both"/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>TECHNICAL SKILLS:</w:t>
      </w:r>
    </w:p>
    <w:p w14:paraId="00000033">
      <w:pPr>
        <w:spacing w:after="0" w:line="240" w:lineRule="auto"/>
        <w:jc w:val="both"/>
        <w:rPr>
          <w:rFonts w:cstheme="minorHAnsi"/>
          <w:color w:val="000000"/>
        </w:rPr>
      </w:pPr>
    </w:p>
    <w:tbl>
      <w:tblPr>
        <w:tblStyle w:val="12"/>
        <w:tblW w:w="10525" w:type="dxa"/>
        <w:tblInd w:w="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single" w:color="000001" w:sz="4" w:space="0"/>
          <w:insideH w:val="single" w:color="000001" w:sz="4" w:space="0"/>
          <w:insideV w:val="single" w:color="00000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6"/>
        <w:gridCol w:w="7569"/>
      </w:tblGrid>
      <w:tr w14:paraId="35E75B17"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  <w:insideH w:val="single" w:color="000001" w:sz="4" w:space="0"/>
            <w:insideV w:val="single" w:color="00000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295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 w14:paraId="00000034">
            <w:pPr>
              <w:widowControl w:val="0"/>
              <w:spacing w:after="0" w:line="240" w:lineRule="auto"/>
              <w:ind w:right="27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Java/J2EE Technologies</w:t>
            </w:r>
          </w:p>
        </w:tc>
        <w:tc>
          <w:tcPr>
            <w:tcW w:w="756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 w14:paraId="00000035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cstheme="minorHAnsi"/>
                <w:b/>
                <w:bCs/>
              </w:rPr>
              <w:t>Servlets, JSP, JSTL, JDBC, JMS, JNDI, RMI, EJB, JFC, Swing, AWT, Applets, Multi-       threading, Java Networking.</w:t>
            </w:r>
          </w:p>
        </w:tc>
      </w:tr>
      <w:tr w14:paraId="28434A16"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  <w:insideH w:val="single" w:color="000001" w:sz="4" w:space="0"/>
            <w:insideV w:val="single" w:color="00000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295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 w14:paraId="00000036">
            <w:pPr>
              <w:widowControl w:val="0"/>
              <w:spacing w:after="0" w:line="240" w:lineRule="auto"/>
              <w:ind w:right="27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Programming Languages</w:t>
            </w:r>
          </w:p>
        </w:tc>
        <w:tc>
          <w:tcPr>
            <w:tcW w:w="756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 w14:paraId="00000037">
            <w:pPr>
              <w:widowControl w:val="0"/>
              <w:spacing w:after="0" w:line="240" w:lineRule="auto"/>
              <w:ind w:right="270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Java 1.6/1.7,1.8, </w:t>
            </w:r>
            <w:r>
              <w:rPr>
                <w:rFonts w:cstheme="minorHAnsi"/>
                <w:b/>
              </w:rPr>
              <w:t>Unix Shell Scripting</w:t>
            </w:r>
            <w:r>
              <w:rPr>
                <w:rFonts w:cstheme="minorHAnsi"/>
                <w:b/>
                <w:bCs/>
              </w:rPr>
              <w:t>, PL/SQL, C, Objective-C, Swift,</w:t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cstheme="minorHAnsi"/>
                <w:b/>
                <w:bCs/>
              </w:rPr>
              <w:t>Scala</w:t>
            </w:r>
          </w:p>
        </w:tc>
      </w:tr>
      <w:tr w14:paraId="0A1A0B70"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  <w:insideH w:val="single" w:color="000001" w:sz="4" w:space="0"/>
            <w:insideV w:val="single" w:color="00000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95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 w14:paraId="00000038">
            <w:pPr>
              <w:widowControl w:val="0"/>
              <w:spacing w:after="0" w:line="240" w:lineRule="auto"/>
              <w:ind w:right="27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Application/Web Servers</w:t>
            </w:r>
          </w:p>
        </w:tc>
        <w:tc>
          <w:tcPr>
            <w:tcW w:w="756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 w14:paraId="00000039">
            <w:pPr>
              <w:widowControl w:val="0"/>
              <w:spacing w:after="0" w:line="240" w:lineRule="auto"/>
              <w:ind w:right="270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WebLogic 8.1/9.1/10.3, IBM WebSphere 5.1/6.0/6.1, JBoss, Tomcat.</w:t>
            </w:r>
          </w:p>
        </w:tc>
      </w:tr>
      <w:tr w14:paraId="679F4FD8"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  <w:insideH w:val="single" w:color="000001" w:sz="4" w:space="0"/>
            <w:insideV w:val="single" w:color="00000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95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 w14:paraId="0000003A">
            <w:pPr>
              <w:widowControl w:val="0"/>
              <w:spacing w:after="0" w:line="240" w:lineRule="auto"/>
              <w:ind w:right="27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Frameworks</w:t>
            </w:r>
          </w:p>
        </w:tc>
        <w:tc>
          <w:tcPr>
            <w:tcW w:w="756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 w14:paraId="0000003B">
            <w:pPr>
              <w:widowControl w:val="0"/>
              <w:spacing w:after="0" w:line="240" w:lineRule="auto"/>
              <w:ind w:right="270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Struts 2.x/1.x, Spring 4.x/3.x, Spring Boot, Hibernate 4.x/3.x, JSF 2.0/1.2</w:t>
            </w:r>
          </w:p>
        </w:tc>
      </w:tr>
      <w:tr w14:paraId="4F538BDB"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  <w:insideH w:val="single" w:color="000001" w:sz="4" w:space="0"/>
            <w:insideV w:val="single" w:color="00000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2956" w:type="dxa"/>
            <w:tcBorders>
              <w:top w:val="single" w:color="000001" w:sz="4" w:space="0"/>
              <w:left w:val="single" w:color="000001" w:sz="4" w:space="0"/>
              <w:bottom w:val="single" w:color="333333" w:sz="2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 w14:paraId="0000003C">
            <w:pPr>
              <w:widowControl w:val="0"/>
              <w:spacing w:after="0" w:line="240" w:lineRule="auto"/>
              <w:ind w:right="27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IDEs</w:t>
            </w:r>
          </w:p>
        </w:tc>
        <w:tc>
          <w:tcPr>
            <w:tcW w:w="7569" w:type="dxa"/>
            <w:tcBorders>
              <w:top w:val="single" w:color="000001" w:sz="4" w:space="0"/>
              <w:left w:val="single" w:color="000001" w:sz="4" w:space="0"/>
              <w:bottom w:val="single" w:color="333333" w:sz="2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 w14:paraId="0000003D">
            <w:pPr>
              <w:widowControl w:val="0"/>
              <w:spacing w:after="0" w:line="240" w:lineRule="auto"/>
              <w:ind w:right="270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Eclipse, IntelliJ, STS, IBM WSAD, Dream viewer</w:t>
            </w:r>
          </w:p>
        </w:tc>
      </w:tr>
      <w:tr w14:paraId="5079EB2B"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  <w:insideH w:val="single" w:color="000001" w:sz="4" w:space="0"/>
            <w:insideV w:val="single" w:color="00000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2956" w:type="dxa"/>
            <w:tcBorders>
              <w:top w:val="single" w:color="000001" w:sz="4" w:space="0"/>
              <w:left w:val="single" w:color="000001" w:sz="4" w:space="0"/>
              <w:bottom w:val="single" w:color="333333" w:sz="2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 w14:paraId="0000003E">
            <w:pPr>
              <w:widowControl w:val="0"/>
              <w:spacing w:after="0" w:line="240" w:lineRule="auto"/>
              <w:ind w:right="27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ORM Frameworks</w:t>
            </w:r>
          </w:p>
        </w:tc>
        <w:tc>
          <w:tcPr>
            <w:tcW w:w="7569" w:type="dxa"/>
            <w:tcBorders>
              <w:top w:val="single" w:color="000001" w:sz="4" w:space="0"/>
              <w:left w:val="single" w:color="000001" w:sz="4" w:space="0"/>
              <w:bottom w:val="single" w:color="333333" w:sz="2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 w14:paraId="0000003F">
            <w:pPr>
              <w:widowControl w:val="0"/>
              <w:spacing w:after="0" w:line="240" w:lineRule="auto"/>
              <w:ind w:right="270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Hibernate 4.x/3.x, JSF, IBATIS</w:t>
            </w:r>
          </w:p>
        </w:tc>
      </w:tr>
      <w:tr w14:paraId="071F61E0"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  <w:insideH w:val="single" w:color="000001" w:sz="4" w:space="0"/>
            <w:insideV w:val="single" w:color="00000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2956" w:type="dxa"/>
            <w:tcBorders>
              <w:top w:val="single" w:color="333333" w:sz="2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 w14:paraId="00000040">
            <w:pPr>
              <w:widowControl w:val="0"/>
              <w:spacing w:after="0" w:line="240" w:lineRule="auto"/>
              <w:ind w:right="27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Web technologies</w:t>
            </w:r>
          </w:p>
        </w:tc>
        <w:tc>
          <w:tcPr>
            <w:tcW w:w="7569" w:type="dxa"/>
            <w:tcBorders>
              <w:top w:val="single" w:color="333333" w:sz="2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 w14:paraId="00000041">
            <w:pPr>
              <w:widowControl w:val="0"/>
              <w:spacing w:after="0" w:line="240" w:lineRule="auto"/>
              <w:ind w:right="270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JavaScript, jQuery, AJAX, XML, XSLT, HTML, DHTML, CSS, HTML5, Bootstrap, Angular JS/2/4, React JS, Node JS</w:t>
            </w:r>
          </w:p>
        </w:tc>
      </w:tr>
      <w:tr w14:paraId="08AB2835"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  <w:insideH w:val="single" w:color="000001" w:sz="4" w:space="0"/>
            <w:insideV w:val="single" w:color="00000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95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 w14:paraId="00000042">
            <w:pPr>
              <w:widowControl w:val="0"/>
              <w:spacing w:after="0" w:line="240" w:lineRule="auto"/>
              <w:ind w:right="27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Web Services</w:t>
            </w:r>
          </w:p>
        </w:tc>
        <w:tc>
          <w:tcPr>
            <w:tcW w:w="756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 w14:paraId="00000043">
            <w:pPr>
              <w:widowControl w:val="0"/>
              <w:spacing w:after="0" w:line="240" w:lineRule="auto"/>
              <w:ind w:right="270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JAX-WS, JAX-RPC, JAX-RS, REST, SOAP, WSDL</w:t>
            </w:r>
          </w:p>
        </w:tc>
      </w:tr>
      <w:tr w14:paraId="72424E07"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  <w:insideH w:val="single" w:color="000001" w:sz="4" w:space="0"/>
            <w:insideV w:val="single" w:color="00000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2956" w:type="dxa"/>
            <w:tcBorders>
              <w:top w:val="single" w:color="000001" w:sz="4" w:space="0"/>
              <w:left w:val="single" w:color="000001" w:sz="4" w:space="0"/>
              <w:bottom w:val="single" w:color="333333" w:sz="2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 w14:paraId="00000044">
            <w:pPr>
              <w:widowControl w:val="0"/>
              <w:spacing w:after="0" w:line="240" w:lineRule="auto"/>
              <w:ind w:right="27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Methodologies</w:t>
            </w:r>
          </w:p>
        </w:tc>
        <w:tc>
          <w:tcPr>
            <w:tcW w:w="7569" w:type="dxa"/>
            <w:tcBorders>
              <w:top w:val="single" w:color="000001" w:sz="4" w:space="0"/>
              <w:left w:val="single" w:color="000001" w:sz="4" w:space="0"/>
              <w:bottom w:val="single" w:color="333333" w:sz="2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 w14:paraId="00000045">
            <w:pPr>
              <w:widowControl w:val="0"/>
              <w:spacing w:after="0" w:line="240" w:lineRule="auto"/>
              <w:ind w:right="270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Agile, Scrum, TDD, Waterfall, RUP</w:t>
            </w:r>
          </w:p>
        </w:tc>
      </w:tr>
      <w:tr w14:paraId="269244B3"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  <w:insideH w:val="single" w:color="000001" w:sz="4" w:space="0"/>
            <w:insideV w:val="single" w:color="00000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</w:trPr>
        <w:tc>
          <w:tcPr>
            <w:tcW w:w="2956" w:type="dxa"/>
            <w:tcBorders>
              <w:top w:val="single" w:color="333333" w:sz="2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 w14:paraId="00000046">
            <w:pPr>
              <w:widowControl w:val="0"/>
              <w:spacing w:after="0" w:line="240" w:lineRule="auto"/>
              <w:ind w:right="27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Modeling Tools</w:t>
            </w:r>
          </w:p>
        </w:tc>
        <w:tc>
          <w:tcPr>
            <w:tcW w:w="7569" w:type="dxa"/>
            <w:tcBorders>
              <w:top w:val="single" w:color="333333" w:sz="2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 w14:paraId="00000047">
            <w:pPr>
              <w:widowControl w:val="0"/>
              <w:spacing w:after="0" w:line="240" w:lineRule="auto"/>
              <w:ind w:right="270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UML, Rational Rose, Visio</w:t>
            </w:r>
          </w:p>
        </w:tc>
      </w:tr>
      <w:tr w14:paraId="5026FC68"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  <w:insideH w:val="single" w:color="000001" w:sz="4" w:space="0"/>
            <w:insideV w:val="single" w:color="00000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95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 w14:paraId="00000048">
            <w:pPr>
              <w:widowControl w:val="0"/>
              <w:spacing w:after="0" w:line="240" w:lineRule="auto"/>
              <w:ind w:right="27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Testing Tools/Technologies</w:t>
            </w:r>
          </w:p>
        </w:tc>
        <w:tc>
          <w:tcPr>
            <w:tcW w:w="756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 w14:paraId="00000049">
            <w:pPr>
              <w:widowControl w:val="0"/>
              <w:spacing w:after="0" w:line="240" w:lineRule="auto"/>
              <w:ind w:right="270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JUnit, JMeter, Html, Unit, Jasmine, Selenium, Karma, Jenkins, JIRA, Mockito</w:t>
            </w:r>
          </w:p>
        </w:tc>
      </w:tr>
      <w:tr w14:paraId="41ABEA54"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  <w:insideH w:val="single" w:color="000001" w:sz="4" w:space="0"/>
            <w:insideV w:val="single" w:color="00000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95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 w14:paraId="0000004A">
            <w:pPr>
              <w:widowControl w:val="0"/>
              <w:spacing w:after="0" w:line="240" w:lineRule="auto"/>
              <w:ind w:right="27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Database Servers</w:t>
            </w:r>
          </w:p>
        </w:tc>
        <w:tc>
          <w:tcPr>
            <w:tcW w:w="756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 w14:paraId="0000004B">
            <w:pPr>
              <w:widowControl w:val="0"/>
              <w:spacing w:after="0" w:line="240" w:lineRule="auto"/>
              <w:ind w:right="270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Oracle 12C,11g/10g/9i, DB2, SQL Server, MySQL, </w:t>
            </w:r>
            <w:r>
              <w:rPr>
                <w:rFonts w:eastAsia="Times New Roman" w:cstheme="minorHAnsi"/>
                <w:b/>
                <w:bCs/>
              </w:rPr>
              <w:t>MongoDB</w:t>
            </w:r>
          </w:p>
        </w:tc>
      </w:tr>
      <w:tr w14:paraId="6D7EC63C"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  <w:insideH w:val="single" w:color="000001" w:sz="4" w:space="0"/>
            <w:insideV w:val="single" w:color="00000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2956" w:type="dxa"/>
            <w:tcBorders>
              <w:top w:val="single" w:color="000001" w:sz="4" w:space="0"/>
              <w:left w:val="single" w:color="000001" w:sz="4" w:space="0"/>
              <w:bottom w:val="single" w:color="00000A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 w14:paraId="0000004C">
            <w:pPr>
              <w:widowControl w:val="0"/>
              <w:spacing w:after="0" w:line="240" w:lineRule="auto"/>
              <w:ind w:right="27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Version Control</w:t>
            </w:r>
          </w:p>
        </w:tc>
        <w:tc>
          <w:tcPr>
            <w:tcW w:w="7569" w:type="dxa"/>
            <w:tcBorders>
              <w:top w:val="single" w:color="000001" w:sz="4" w:space="0"/>
              <w:left w:val="single" w:color="000001" w:sz="4" w:space="0"/>
              <w:bottom w:val="single" w:color="00000A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 w14:paraId="0000004D">
            <w:pPr>
              <w:widowControl w:val="0"/>
              <w:spacing w:after="0" w:line="240" w:lineRule="auto"/>
              <w:ind w:right="270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GIT, CVS, SVN</w:t>
            </w:r>
          </w:p>
        </w:tc>
      </w:tr>
      <w:tr w14:paraId="5BD551D1"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  <w:insideH w:val="single" w:color="000001" w:sz="4" w:space="0"/>
            <w:insideV w:val="single" w:color="00000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" w:hRule="atLeast"/>
        </w:trPr>
        <w:tc>
          <w:tcPr>
            <w:tcW w:w="2956" w:type="dxa"/>
            <w:tcBorders>
              <w:top w:val="single" w:color="00000A" w:sz="4" w:space="0"/>
              <w:left w:val="single" w:color="000001" w:sz="4" w:space="0"/>
              <w:bottom w:val="single" w:color="00000A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 w14:paraId="0000004E">
            <w:pPr>
              <w:widowControl w:val="0"/>
              <w:spacing w:after="0" w:line="240" w:lineRule="auto"/>
              <w:ind w:right="27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Build Tools</w:t>
            </w:r>
          </w:p>
        </w:tc>
        <w:tc>
          <w:tcPr>
            <w:tcW w:w="7569" w:type="dxa"/>
            <w:tcBorders>
              <w:top w:val="single" w:color="00000A" w:sz="4" w:space="0"/>
              <w:left w:val="single" w:color="000001" w:sz="4" w:space="0"/>
              <w:bottom w:val="single" w:color="00000A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 w14:paraId="0000004F">
            <w:pPr>
              <w:widowControl w:val="0"/>
              <w:spacing w:after="0" w:line="240" w:lineRule="auto"/>
              <w:ind w:right="270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ANT, Maven, Gradle</w:t>
            </w:r>
          </w:p>
        </w:tc>
      </w:tr>
      <w:tr w14:paraId="6B9A1B08"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  <w:insideH w:val="single" w:color="000001" w:sz="4" w:space="0"/>
            <w:insideV w:val="single" w:color="00000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" w:hRule="atLeast"/>
        </w:trPr>
        <w:tc>
          <w:tcPr>
            <w:tcW w:w="2956" w:type="dxa"/>
            <w:tcBorders>
              <w:top w:val="single" w:color="00000A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 w14:paraId="00000050">
            <w:pPr>
              <w:widowControl w:val="0"/>
              <w:spacing w:after="0" w:line="240" w:lineRule="auto"/>
              <w:ind w:right="27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Containerization Tools</w:t>
            </w:r>
          </w:p>
        </w:tc>
        <w:tc>
          <w:tcPr>
            <w:tcW w:w="7569" w:type="dxa"/>
            <w:tcBorders>
              <w:top w:val="single" w:color="00000A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 w14:paraId="00000051">
            <w:pPr>
              <w:widowControl w:val="0"/>
              <w:spacing w:after="0" w:line="240" w:lineRule="auto"/>
              <w:ind w:right="270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Docker, Docker Swarm, Kubernetes</w:t>
            </w:r>
          </w:p>
        </w:tc>
      </w:tr>
    </w:tbl>
    <w:p w14:paraId="00000052">
      <w:pPr>
        <w:spacing w:after="0" w:line="240" w:lineRule="auto"/>
        <w:jc w:val="both"/>
        <w:rPr>
          <w:rFonts w:cstheme="minorHAnsi"/>
          <w:color w:val="000000"/>
        </w:rPr>
      </w:pPr>
    </w:p>
    <w:p w14:paraId="00000053">
      <w:pPr>
        <w:spacing w:after="0" w:line="240" w:lineRule="auto"/>
        <w:jc w:val="both"/>
        <w:rPr>
          <w:rFonts w:cstheme="minorHAnsi"/>
          <w:b/>
          <w:color w:val="000000"/>
        </w:rPr>
      </w:pPr>
    </w:p>
    <w:p w14:paraId="00000054">
      <w:pPr>
        <w:spacing w:after="0" w:line="240" w:lineRule="auto"/>
        <w:jc w:val="both"/>
        <w:rPr>
          <w:rFonts w:cstheme="minorHAnsi"/>
          <w:b/>
          <w:color w:val="000000"/>
          <w:u w:val="single"/>
        </w:rPr>
      </w:pPr>
      <w:r>
        <w:rPr>
          <w:rFonts w:cstheme="minorHAnsi"/>
          <w:b/>
          <w:color w:val="000000"/>
          <w:u w:val="single"/>
        </w:rPr>
        <w:t xml:space="preserve">EDUCATION: </w:t>
      </w:r>
    </w:p>
    <w:p w14:paraId="00000055">
      <w:pPr>
        <w:spacing w:after="0" w:line="240" w:lineRule="auto"/>
        <w:jc w:val="both"/>
        <w:rPr>
          <w:rFonts w:cstheme="minorHAnsi"/>
          <w:b/>
          <w:color w:val="000000"/>
        </w:rPr>
      </w:pPr>
    </w:p>
    <w:p w14:paraId="00000056">
      <w:pPr>
        <w:spacing w:after="0" w:line="240" w:lineRule="auto"/>
        <w:jc w:val="both"/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>Trine University, Indiana: Master of Science in information science. (2021-2023).</w:t>
      </w:r>
    </w:p>
    <w:p w14:paraId="00000057">
      <w:pPr>
        <w:spacing w:after="0" w:line="240" w:lineRule="auto"/>
        <w:jc w:val="both"/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>Jawaharlal Nehru Technological University, Hyderabad: Bachelor’s degree in computer science and engineering (2008-2012).</w:t>
      </w:r>
    </w:p>
    <w:p w14:paraId="00000058">
      <w:pPr>
        <w:spacing w:after="0" w:line="240" w:lineRule="auto"/>
        <w:jc w:val="both"/>
        <w:rPr>
          <w:rFonts w:cstheme="minorHAnsi"/>
          <w:color w:val="000000"/>
        </w:rPr>
      </w:pPr>
    </w:p>
    <w:p w14:paraId="00000059">
      <w:pPr>
        <w:spacing w:after="0" w:line="240" w:lineRule="auto"/>
        <w:jc w:val="both"/>
        <w:rPr>
          <w:rFonts w:cstheme="minorHAnsi"/>
          <w:color w:val="000000"/>
        </w:rPr>
      </w:pPr>
    </w:p>
    <w:p w14:paraId="0000005A">
      <w:pPr>
        <w:spacing w:after="0" w:line="240" w:lineRule="auto"/>
        <w:jc w:val="both"/>
        <w:rPr>
          <w:rFonts w:cstheme="minorHAnsi"/>
          <w:b/>
          <w:color w:val="000000"/>
          <w:u w:val="single"/>
        </w:rPr>
      </w:pPr>
      <w:r>
        <w:rPr>
          <w:rFonts w:cstheme="minorHAnsi"/>
          <w:b/>
          <w:color w:val="000000"/>
          <w:u w:val="single"/>
        </w:rPr>
        <w:t>WORK EXPERIENCE:</w:t>
      </w:r>
    </w:p>
    <w:p w14:paraId="0000005B">
      <w:pPr>
        <w:spacing w:after="0" w:line="240" w:lineRule="auto"/>
        <w:jc w:val="both"/>
        <w:rPr>
          <w:rFonts w:cstheme="minorHAnsi"/>
          <w:b/>
          <w:color w:val="000000"/>
        </w:rPr>
      </w:pPr>
    </w:p>
    <w:p w14:paraId="0000005C">
      <w:pPr>
        <w:spacing w:after="0" w:line="240" w:lineRule="auto"/>
        <w:jc w:val="both"/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 xml:space="preserve">Client: Athena Health, </w:t>
      </w:r>
      <w:r>
        <w:rPr>
          <w:rFonts w:cstheme="minorHAnsi"/>
          <w:b/>
          <w:bCs/>
          <w:shd w:val="clear" w:color="auto" w:fill="FFFFFF"/>
        </w:rPr>
        <w:t>MA</w:t>
      </w:r>
      <w:r>
        <w:rPr>
          <w:rFonts w:cstheme="minorHAnsi"/>
          <w:b/>
          <w:bCs/>
          <w:color w:val="000000"/>
        </w:rPr>
        <w:t xml:space="preserve"> </w:t>
      </w:r>
      <w:r>
        <w:rPr>
          <w:rFonts w:cstheme="minorHAnsi"/>
          <w:b/>
          <w:color w:val="000000"/>
        </w:rPr>
        <w:t xml:space="preserve">                                                                                                                     Mar 2024 – Present</w:t>
      </w:r>
      <w:r>
        <w:rPr>
          <w:rFonts w:cstheme="minorHAnsi"/>
          <w:b/>
          <w:color w:val="000000"/>
        </w:rPr>
        <w:tab/>
      </w:r>
    </w:p>
    <w:p w14:paraId="0000005D">
      <w:pPr>
        <w:spacing w:after="0" w:line="240" w:lineRule="auto"/>
        <w:jc w:val="both"/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>Role: Lead Software Developer</w:t>
      </w:r>
    </w:p>
    <w:p w14:paraId="0000005E">
      <w:pPr>
        <w:spacing w:after="0" w:line="240" w:lineRule="auto"/>
        <w:jc w:val="both"/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>Responsibilities:</w:t>
      </w:r>
    </w:p>
    <w:p w14:paraId="0000005F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Experience developing web applications using Spring 5 Reactive libraries like WebFlux and Project Reactor as well as normal Spri.</w:t>
      </w:r>
    </w:p>
    <w:p w14:paraId="00000060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 xml:space="preserve">Responsible for gathering requirements, system analysis, design, development, testing and deployment. </w:t>
      </w:r>
    </w:p>
    <w:p w14:paraId="00000061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 xml:space="preserve">Worked on UI using HTML5, CSS3 and Java Scripts. </w:t>
      </w:r>
      <w:r>
        <w:rPr>
          <w:rFonts w:asciiTheme="minorAscii" w:hAnsiTheme="minorAscii" w:eastAsiaTheme="minorAscii" w:cstheme="minorAscii"/>
          <w:color w:val="222222"/>
          <w:sz w:val="22"/>
          <w:szCs w:val="22"/>
          <w:rtl w:val="0"/>
          <w:lang w:val="en-US"/>
        </w:rPr>
        <w:t>Developed and maintained scalable enterprise applications using Gradle for automated builds and dependency management, enhancing build reliability and reducing compile times.</w:t>
      </w:r>
    </w:p>
    <w:p w14:paraId="00000062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asciiTheme="minorAscii" w:hAnsiTheme="minorAscii" w:eastAsiaTheme="minorAscii" w:cstheme="minorAscii"/>
          <w:color w:val="222222"/>
          <w:sz w:val="22"/>
          <w:szCs w:val="22"/>
          <w:rtl w:val="0"/>
          <w:lang w:val="en-US"/>
        </w:rPr>
        <w:t>Integrated OAuth 2.0 authentication and authorization protocols for secure API access across microservices, improving application security posture in accordance with industry standards.</w:t>
      </w:r>
      <w:r>
        <w:rPr>
          <w:rFonts w:cstheme="minorHAnsi"/>
          <w:color w:val="000000"/>
        </w:rPr>
        <w:t xml:space="preserve"> </w:t>
      </w:r>
    </w:p>
    <w:p w14:paraId="00000063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Developed multi-threaded standalone app in Python, to view Circuit parameters and performance.</w:t>
      </w:r>
    </w:p>
    <w:p w14:paraId="00000064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     Led a team of Java developers in designing and implementing scalable enterprise applications, leveraging OCP-certified expertise in Java SE/EE technologies.</w:t>
      </w:r>
    </w:p>
    <w:p w14:paraId="00000065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 xml:space="preserve">Developed Python batch processors to consume and produce various feeds. </w:t>
      </w:r>
    </w:p>
    <w:p w14:paraId="00000066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     Extensive experience in developing Microservices using Spring Boot, Netflix OSS (Zuul, Eureka, Ribbon, Hystrix) and followed domain driven design.</w:t>
      </w:r>
    </w:p>
    <w:p w14:paraId="00000067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Integrated AI models into Java-based microservices, enabling automated document parsing and data classification with transformer models.</w:t>
      </w:r>
      <w:r>
        <w:rPr>
          <w:rFonts w:asciiTheme="minorAscii" w:hAnsiTheme="minorAscii" w:eastAsiaTheme="minorAscii" w:cstheme="minorAscii"/>
          <w:color w:val="222222"/>
          <w:sz w:val="22"/>
          <w:szCs w:val="22"/>
          <w:rtl w:val="0"/>
          <w:lang w:val="en-US"/>
        </w:rPr>
        <w:t>Leveraged JDBC for robust and secure database connectivity in multi-tiered Java applications, optimizing query performance and reducing latency by 30%.</w:t>
      </w:r>
    </w:p>
    <w:p w14:paraId="00000068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Experience in using build/deploy tools such as Jenkins, Docker and OpenShift for Continuous Integration &amp; Deployment for Microservices.</w:t>
      </w:r>
    </w:p>
    <w:p w14:paraId="00000069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Developed Java microservices that interact with Druid to ingest, query, and analyze high-volume data streams.</w:t>
      </w:r>
    </w:p>
    <w:p w14:paraId="0000006A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Designed and implemented graph-based data models in Neo4j to optimize complex relationship queries.</w:t>
      </w:r>
    </w:p>
    <w:p w14:paraId="0000006B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Designed and deployed Node-RED workflows to orchestrate APIs, simplifying data exchange between third-party services and internal systems.</w:t>
      </w:r>
    </w:p>
    <w:p w14:paraId="0000006C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Experience with Apache Kafka and Zookeeper apart from JMS as messaging service.</w:t>
      </w:r>
    </w:p>
    <w:p w14:paraId="0000006D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Experience in using JSP and Servlets to create web interfaces and integrating Apache tools like Kafka.</w:t>
      </w:r>
    </w:p>
    <w:p w14:paraId="0000006E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Experience working with Confluent Kafka event streaming platform version.</w:t>
      </w:r>
    </w:p>
    <w:p w14:paraId="0000006F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Converted a monolithic app to microservices architecture using Spring Boot using 12-factor app methodology. Deployed, Scaled, Configured, wrote manifest file for various Microservices in PCF.</w:t>
      </w:r>
    </w:p>
    <w:p w14:paraId="00000070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Implemented REST Microservices using spring boot. Generated Metrics with method level granularity and Persistence using Spring AOP and Spring Actuator.</w:t>
      </w:r>
    </w:p>
    <w:p w14:paraId="00000071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Developed and maintained Java microservices interfacing with COBOL programs running on IBM z/OS for a large financial institution.</w:t>
      </w:r>
    </w:p>
    <w:p w14:paraId="00000072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Developed the application using agile methodology and used Scrum method of project management.</w:t>
      </w:r>
    </w:p>
    <w:p w14:paraId="00000073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Developed dynamic XML processing component using Java, Oracle and XML.</w:t>
      </w:r>
    </w:p>
    <w:p w14:paraId="00000074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Used spring config server for centralized configuration and Splunk for centralized logging. Used Concourse and Jenkins for Microservices deployment.</w:t>
      </w:r>
    </w:p>
    <w:p w14:paraId="00000075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Developed high-throughput REST APIs using Vert.x Web and non-blocking handlers.</w:t>
      </w:r>
    </w:p>
    <w:p w14:paraId="00000076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 xml:space="preserve">Developed entire frontend and backend modules using Python on Django Web Framework. </w:t>
      </w:r>
    </w:p>
    <w:p w14:paraId="00000077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 xml:space="preserve">Developed Business Logic using Python on Django Web Framework. </w:t>
      </w:r>
    </w:p>
    <w:p w14:paraId="00000078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 xml:space="preserve">Developed Merge jobs in Python to extract and load data into MySQL database. </w:t>
      </w:r>
    </w:p>
    <w:p w14:paraId="00000079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Involved in creating a reusable component using React JS for DOM manipulation.</w:t>
      </w:r>
    </w:p>
    <w:p w14:paraId="0000007A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Development of Enterprise Java Beans (EJB), MVC, Spring with Hibernate, AJAX for search panel, Java Swing &amp; AWT for desktop app.</w:t>
      </w:r>
    </w:p>
    <w:p w14:paraId="0000007B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Developed Spring Boot microservices integrating Neo4j via Spring Data Neo4j (SDN), improving data retrieval speed</w:t>
      </w:r>
    </w:p>
    <w:p w14:paraId="0000007C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Developed Rest API to processes the data from DB to another Rest Service.</w:t>
      </w:r>
    </w:p>
    <w:p w14:paraId="0000007D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Developed Rest API in Node JS using express service.</w:t>
      </w:r>
    </w:p>
    <w:p w14:paraId="0000007E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Implemented Spring Modules like IOC (Dependency Injection) and Spring Aspect Oriented Programming (AOP).</w:t>
      </w:r>
    </w:p>
    <w:p w14:paraId="0000007F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Experience using Mainframe System for existing application analysis for migration to Java.</w:t>
      </w:r>
    </w:p>
    <w:p w14:paraId="00000080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Developed website using Ruby on Rails on Linux operating system, backed by MySQL and Capistrano to automate and ease the deployment process on Phusion Passenger server.</w:t>
      </w:r>
    </w:p>
    <w:p w14:paraId="00000081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 xml:space="preserve">Involved in building database Model, APIs and Views utilizing Python, in order to build an interactive web-based solution. </w:t>
      </w:r>
    </w:p>
    <w:p w14:paraId="00000082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Developed backend services with Java (Spring Boot) to handle data processing and API communication with NLP engines (OpenAI API, Hugging Face)</w:t>
      </w:r>
    </w:p>
    <w:p w14:paraId="00000083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Enhanced CI/CD pipeline by incorporating Node-RED to trigger deployment notifications and health checks.</w:t>
      </w:r>
    </w:p>
    <w:p w14:paraId="00000084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Extensively worked on developing UI components using Angular (1.4/2) and JSON to interact Restful services like Jersey API.</w:t>
      </w:r>
    </w:p>
    <w:p w14:paraId="00000085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Wrote REST APIs in java 8 to support internalization, and apps to help our buyer team visualize and set portfolio performance targets.</w:t>
      </w:r>
    </w:p>
    <w:p w14:paraId="00000086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Implemented real-time data pipelines integrating Kafka with Druid, reducing data latency</w:t>
      </w:r>
    </w:p>
    <w:p w14:paraId="00000087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Build servers using AWS Importing volumes, launching EC2, creating security groups, Auto-scaling, load balancers, Route53, SES and SNS in the defined virtual private connection (VPC).</w:t>
      </w:r>
    </w:p>
    <w:p w14:paraId="00000088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Integrated Spring Security with JDBC to manage user registration and login.</w:t>
      </w:r>
    </w:p>
    <w:p w14:paraId="00000089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Used jQuery to make the frontend components for cost module with the JavaScript functions to add dynamism to the web pages Confidential the client side.</w:t>
      </w:r>
      <w:r>
        <w:rPr>
          <w:rFonts w:asciiTheme="minorAscii" w:hAnsiTheme="minorAscii" w:eastAsiaTheme="minorAscii" w:cstheme="minorAscii"/>
          <w:color w:val="222222"/>
          <w:sz w:val="22"/>
          <w:szCs w:val="22"/>
          <w:rtl w:val="0"/>
          <w:lang w:val="en-US"/>
        </w:rPr>
        <w:t>Designed and deployed distributed enterprise Java applications using EJB (Enterprise JavaBeans), ensuring transaction management and scalability across business services.</w:t>
      </w:r>
    </w:p>
    <w:p w14:paraId="0000008A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Implemented TDD using Espresso testing tools to test uses cases in business and abstract layer of the architecture.</w:t>
      </w:r>
    </w:p>
    <w:p w14:paraId="0000008B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Implemented LLM-based chatbots to improve customer support, integrating Java services with Python NLP pipelines for sentiment analysis and text summarization.</w:t>
      </w:r>
    </w:p>
    <w:p w14:paraId="0000008C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Developed user interfaces using JSP, JSP Tag libraries, Tag libraries and Java Script to simplify the complexities of the application.</w:t>
      </w:r>
      <w:r>
        <w:rPr>
          <w:rFonts w:asciiTheme="minorAscii" w:hAnsiTheme="minorAscii" w:eastAsiaTheme="minorAscii" w:cstheme="minorAscii"/>
          <w:color w:val="222222"/>
          <w:sz w:val="22"/>
          <w:szCs w:val="22"/>
          <w:rtl w:val="0"/>
          <w:lang w:val="en-US"/>
        </w:rPr>
        <w:t xml:space="preserve">Designed and </w:t>
      </w:r>
      <w:r>
        <w:rPr>
          <w:rFonts w:asciiTheme="minorAscii" w:hAnsiTheme="minorAscii" w:eastAsiaTheme="minorAscii" w:cstheme="minorAscii"/>
          <w:color w:val="000000"/>
        </w:rPr>
        <w:t>ng Web Well-versed with Java 8 features like Lambda Expressions, Functional Interfaces, Completable Future, Streams</w:t>
      </w:r>
      <w:r>
        <w:rPr>
          <w:rFonts w:asciiTheme="minorAscii" w:hAnsiTheme="minorAscii" w:eastAsiaTheme="minorAscii" w:cstheme="minorAscii"/>
          <w:color w:val="222222"/>
          <w:sz w:val="22"/>
          <w:szCs w:val="22"/>
          <w:rtl w:val="0"/>
          <w:lang w:val="en-US"/>
        </w:rPr>
        <w:t>implemented code quality gates using SonarQube, driving 25% reduction in code    smells and enhancing maintainability across critical enterprise Java applications</w:t>
      </w:r>
    </w:p>
    <w:p w14:paraId="0000008D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Build and maintain code repositories and code migrations using CI/CD strategies (GIT, SVN, CSV, Jenkins).</w:t>
      </w:r>
    </w:p>
    <w:p w14:paraId="0000008E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Maintained and tested many features for application using Bootstrap, AJAX, Haml MySQL, CSS, AngularJS, Kibana, Sentry and RSpec.</w:t>
      </w:r>
    </w:p>
    <w:p w14:paraId="0000008F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Integrated Neo4j with Apache Kafka for real-time event processing in a graph-based data pipeline.</w:t>
      </w:r>
    </w:p>
    <w:p w14:paraId="00000090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 xml:space="preserve">Develop various screens for the front end using React JS and used various predefined components from NPM (Node Package Manager) and Redux libraries. </w:t>
      </w:r>
    </w:p>
    <w:p w14:paraId="00000091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Implement user authorities' management with Spring Security.</w:t>
      </w:r>
    </w:p>
    <w:p w14:paraId="00000092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Worked with AWS (VPC) and Database Subnet Group for isolation of resources within the Amazon RDS Aurora DB cluster and created notifications, alarms for EC2 instances using Cloud Watch.</w:t>
      </w:r>
    </w:p>
    <w:p w14:paraId="00000093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Used AWS Beanstalk for deploying, scaling web applications and services developed with Java.</w:t>
      </w:r>
    </w:p>
    <w:p w14:paraId="00000094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Have replaced the Java Messaging Service (JMS) calls with AWS SQS and used AWS SDK to connect with Amazon SQS for bulk email processing.</w:t>
      </w:r>
    </w:p>
    <w:p w14:paraId="00000095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Built event-driven, asynchronous microservices using the Vert.x Event Bus for inter-service communication.</w:t>
      </w:r>
    </w:p>
    <w:p w14:paraId="00000096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Experience in creating automation testing framework from scratch using Selenium RC, Java and Eclipse.</w:t>
      </w:r>
    </w:p>
    <w:p w14:paraId="00000097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Worked with ILog Jrule engine, to trigger the business rules.</w:t>
      </w:r>
    </w:p>
    <w:p w14:paraId="00000098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Implemented CRUD functions using Spring MVC Hibernate and Oracle.</w:t>
      </w:r>
    </w:p>
    <w:p w14:paraId="00000099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Develop and execute unit test cases using Junit.</w:t>
      </w:r>
    </w:p>
    <w:p w14:paraId="0000009A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Used MAVEN for building the application and deployed on WebLogic Application Server.</w:t>
      </w:r>
    </w:p>
    <w:p w14:paraId="0000009B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Involved in tracking the production issues and fixing the issues.</w:t>
      </w:r>
    </w:p>
    <w:p w14:paraId="0000009C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Used AJAX to partial fresh for frames, tabs and combo box along with Java Scripts.</w:t>
      </w:r>
    </w:p>
    <w:p w14:paraId="0000009D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Integrated the different pages to be a single page application using Angular 4 and Typescript.</w:t>
      </w:r>
    </w:p>
    <w:p w14:paraId="0000009E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Involved in implementing the complete Application in the in-build MVC Architecture with angular 4 and typescript.</w:t>
      </w:r>
    </w:p>
    <w:p w14:paraId="0000009F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Built a Vert.x-based WebSocket API delivering live stock price updates to thousands of users.</w:t>
      </w:r>
    </w:p>
    <w:p w14:paraId="000000A0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Worked on creation of components for routing and forms using the Angular-cli and Angular 4.0.</w:t>
      </w:r>
    </w:p>
    <w:p w14:paraId="000000A1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Developed user specific Highlights (dashboard menu) section, home page, Admin home page, user module (Modify/search users, create user’s screens with assigning various roles) using Spring MVC framework, Hibernate ORM.</w:t>
      </w:r>
    </w:p>
    <w:p w14:paraId="000000A2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Contributed to TDD (Test-Driven Development) using JUnit framework.</w:t>
      </w:r>
      <w:r>
        <w:rPr>
          <w:rFonts w:asciiTheme="minorAscii" w:hAnsiTheme="minorAscii" w:eastAsiaTheme="minorAscii" w:cstheme="minorAscii"/>
          <w:color w:val="222222"/>
          <w:sz w:val="22"/>
          <w:szCs w:val="22"/>
          <w:rtl w:val="0"/>
          <w:lang w:val="en-US"/>
        </w:rPr>
        <w:t>Implemented messaging solutions using IBM MQ, supporting asynchronous communication and improving system decoupling for high-volume transactional systems</w:t>
      </w:r>
    </w:p>
    <w:p w14:paraId="000000A3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Expertise in developing Java Beans and Custom Tag Libraries, providing client-side validations using JavaScript and providing interactive and responsive front-end GUI and rich Internet applications based on ADOBE FLEX.</w:t>
      </w:r>
    </w:p>
    <w:p w14:paraId="000000A4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Involved in CI/CD process using GIT, Nexus, Jenkins’s job creation, Maven build Create Docker image and deployment in AWS environment</w:t>
      </w:r>
    </w:p>
    <w:p w14:paraId="000000A5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Used angular-cli tool to configure the angular project and building it for development of Angular application using AngularJS.</w:t>
      </w:r>
    </w:p>
    <w:p w14:paraId="000000A6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Built REST APIs to expose Druid analytics data to client-facing dashboards, improving data accessibility and usability.</w:t>
      </w:r>
    </w:p>
    <w:p w14:paraId="000000A7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Experience in cross platform development using DOJO and used Jenkins for CI/CD.</w:t>
      </w:r>
    </w:p>
    <w:p w14:paraId="000000A8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Written code for TDD on every module i worked in medical awareness project using Junit.</w:t>
      </w:r>
    </w:p>
    <w:p w14:paraId="000000A9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Implemented custom data structures using java collection framework.</w:t>
      </w:r>
    </w:p>
    <w:p w14:paraId="000000AA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Developed HQL/PL/SQL procedure for login module and registration module.</w:t>
      </w:r>
    </w:p>
    <w:p w14:paraId="000000AB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Developed and supported all enterprise web applications using ColdFusion, JavaScript, MySQL in a TDD and ITIL environment.</w:t>
      </w:r>
    </w:p>
    <w:p w14:paraId="000000AC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Used Apache CXF as the Web Services framework to implement the REST APIs involved</w:t>
      </w:r>
    </w:p>
    <w:p w14:paraId="000000AD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Implemented JSF framework in the application which is based on MVC design architecture.</w:t>
      </w:r>
    </w:p>
    <w:p w14:paraId="000000AE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Developed the UML Use Cases, Activity, Sequence and Class diagrams using Rational Rose</w:t>
      </w:r>
    </w:p>
    <w:p w14:paraId="000000AF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Development UI modules using HTML, JavaScript and CSS.</w:t>
      </w:r>
    </w:p>
    <w:p w14:paraId="000000B0">
      <w:pPr>
        <w:spacing w:after="0" w:line="240" w:lineRule="auto"/>
        <w:jc w:val="both"/>
        <w:rPr>
          <w:rFonts w:cstheme="minorHAnsi"/>
          <w:color w:val="000000"/>
        </w:rPr>
      </w:pPr>
      <w:r>
        <w:rPr>
          <w:rFonts w:cstheme="minorHAnsi"/>
          <w:b/>
          <w:color w:val="000000"/>
        </w:rPr>
        <w:t>Environment</w:t>
      </w:r>
      <w:r>
        <w:rPr>
          <w:rFonts w:cstheme="minorHAnsi"/>
          <w:color w:val="000000"/>
        </w:rPr>
        <w:t>: Java, JEE, Spring Framework, JavaScript, Hibernate, TDD, CI/CD, ClearCase, Oracle, WebLogic, Sql, Toad, JSF, Apache CXF, Kafka, Remedy, Junit, Webservices, Kotlin, Web services, SOAP, XML, Eclipse, UML (Rational Rose), HTML, CSS.</w:t>
      </w:r>
    </w:p>
    <w:p w14:paraId="000000B1">
      <w:pPr>
        <w:spacing w:after="0" w:line="240" w:lineRule="auto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</w:p>
    <w:p w14:paraId="000000B2">
      <w:pPr>
        <w:spacing w:after="0" w:line="240" w:lineRule="auto"/>
        <w:jc w:val="both"/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>Client: Sify Technologies, India                                                                                                            Jan 2020 – Dec 2021</w:t>
      </w:r>
    </w:p>
    <w:p w14:paraId="000000B3">
      <w:pPr>
        <w:spacing w:after="0" w:line="240" w:lineRule="auto"/>
        <w:jc w:val="both"/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>Role: Java Full Stack Developer</w:t>
      </w:r>
    </w:p>
    <w:p w14:paraId="000000B4">
      <w:pPr>
        <w:spacing w:after="0" w:line="240" w:lineRule="auto"/>
        <w:jc w:val="both"/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>Responsibilities:</w:t>
      </w:r>
    </w:p>
    <w:p w14:paraId="000000B5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Designed web pages using XSL, HTML, DHTML, AJAX and client-side validation with JavaScript.</w:t>
      </w:r>
    </w:p>
    <w:p w14:paraId="000000B6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Involved in various phases of Software Development Life Cycle (SDLC) of the application like Requirement gathering, Design, Analysis and Code development.</w:t>
      </w:r>
    </w:p>
    <w:p w14:paraId="000000B7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Developed a prototype of the application and demonstrated to business users to verify the application functionality.</w:t>
      </w:r>
    </w:p>
    <w:p w14:paraId="000000B8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Attended everyday Enterprise Workflow Stand-Up meeting to provide current status, thus implementing Agile (Scrum) Methodology with Test Driven Development.</w:t>
      </w:r>
    </w:p>
    <w:p w14:paraId="000000B9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Designed Use case diagrams, Class diagrams and Sequence diagrams using UML.</w:t>
      </w:r>
    </w:p>
    <w:p w14:paraId="000000BA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Set up CI/CD pipelines for Java applications using GCP Cloud Build and Artifact Registry to automate build and deployment processes.</w:t>
      </w:r>
    </w:p>
    <w:p w14:paraId="000000BB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Developed and implemented the DAO design pattern including Servlets, Form Beans and DAO classes and other Java APIs.</w:t>
      </w:r>
    </w:p>
    <w:p w14:paraId="000000BC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Involved in Analysis, Design, Development, Integration and Testing of application modules.</w:t>
      </w:r>
    </w:p>
    <w:p w14:paraId="000000BD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Worked closely with Business analyst to understand the current process.</w:t>
      </w:r>
    </w:p>
    <w:p w14:paraId="000000BE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   UML diagrams like use cases, class diagrams, interaction diagrams (sequence and collaboration) and activity           diagrams.</w:t>
      </w:r>
    </w:p>
    <w:p w14:paraId="000000BF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   Built knowledge graph solutions using Neo4j to analyze customer behaviors and network patterns.</w:t>
      </w:r>
    </w:p>
    <w:p w14:paraId="000000C0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   Designed an asynchronous order management system using the Vert.x Event Bus, reducing processing delays</w:t>
      </w:r>
    </w:p>
    <w:p w14:paraId="000000C1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Collaborated with DevOps teams to containerize and deploy SOA components using Docker and Kubernetes.</w:t>
      </w:r>
    </w:p>
    <w:p w14:paraId="000000C2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Wrote classes and methods in Core Java, J2EE and involved in design and implementation of front-end controller using Spring MVC.</w:t>
      </w:r>
    </w:p>
    <w:p w14:paraId="000000C3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Integrated usage of CRUD operations, performed Inner/Outer joins, used stored procedures, stored functions and cursors using Oracle</w:t>
      </w:r>
    </w:p>
    <w:p w14:paraId="000000C4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Used Clear Case to track and maintain the different version of the application.</w:t>
      </w:r>
    </w:p>
    <w:p w14:paraId="000000C5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Used Maven to build the J2EE application.</w:t>
      </w:r>
    </w:p>
    <w:p w14:paraId="000000C6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Used IBM Rational Application Developer 8.0 with Web Sphere Application Server.</w:t>
      </w:r>
    </w:p>
    <w:p w14:paraId="000000C7">
      <w:pPr>
        <w:pStyle w:val="51"/>
        <w:numPr>
          <w:ilvl w:val="0"/>
          <w:numId w:val="2"/>
        </w:numPr>
        <w:spacing w:after="0" w:line="240" w:lineRule="auto"/>
        <w:ind w:left="426" w:hanging="426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Mentored junior developers on Java programming, OCP exam preparation, and effective use of design patterns like Singleton, Factory, and Observer.</w:t>
      </w:r>
    </w:p>
    <w:p w14:paraId="000000C8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Performed unit testing to have defect free application code.</w:t>
      </w:r>
    </w:p>
    <w:p w14:paraId="000000C9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Written JUnit Test cases while performing unit testing.</w:t>
      </w:r>
    </w:p>
    <w:p w14:paraId="000000CA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Used SOAP UI to test Webservcies (SOAP, WSDL)</w:t>
      </w:r>
    </w:p>
    <w:p w14:paraId="000000CB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Worked closely with technical support team to resolve technical problems raised by help desk in an effective and timely manner.</w:t>
      </w:r>
    </w:p>
    <w:p w14:paraId="000000CC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Implemented GraphQL APIs to expose Neo4j graph data for front-end applications.</w:t>
      </w:r>
    </w:p>
    <w:p w14:paraId="000000CD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Good experience to write the build script-using Ant for deploys and backup.</w:t>
      </w:r>
    </w:p>
    <w:p w14:paraId="000000CE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Design and implementation of tables, stored procedures, views, SQL statements for database operations.</w:t>
      </w:r>
    </w:p>
    <w:p w14:paraId="000000CF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Implemented dynamic web interface using AJAX and user authentication through LDAP.</w:t>
      </w:r>
    </w:p>
    <w:p w14:paraId="000000D0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Used JSON for storing and exchanging test information, as it is smaller and easier to parse compared to XML.</w:t>
      </w:r>
    </w:p>
    <w:p w14:paraId="000000D1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Created and deployed web pages using HTML, CSS, JavaScript and jQuery.</w:t>
      </w:r>
    </w:p>
    <w:p w14:paraId="000000D2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Worked with QA team for testing and resolve defects.</w:t>
      </w:r>
    </w:p>
    <w:p w14:paraId="000000D3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Used Maven automated build scripts to compile and package the application.</w:t>
      </w:r>
    </w:p>
    <w:p w14:paraId="000000D4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Implemented Log4j for the logging the project.</w:t>
      </w:r>
    </w:p>
    <w:p w14:paraId="000000D5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Extensively worked on Spring framework and integrated Hibernate and also used spring Inversion of controller and Dependency Injection principles.</w:t>
      </w:r>
    </w:p>
    <w:p w14:paraId="000000D6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Extensively used Hibernate ORM in data access layer to write DAOs. Developed hibernate mapping and Configuration files.</w:t>
      </w:r>
    </w:p>
    <w:p w14:paraId="000000D7">
      <w:pPr>
        <w:spacing w:after="0" w:line="240" w:lineRule="auto"/>
        <w:jc w:val="both"/>
        <w:rPr>
          <w:rFonts w:cstheme="minorHAnsi"/>
          <w:color w:val="000000"/>
        </w:rPr>
      </w:pPr>
      <w:r>
        <w:rPr>
          <w:rFonts w:cstheme="minorHAnsi"/>
          <w:b/>
          <w:color w:val="000000"/>
        </w:rPr>
        <w:t>Environment</w:t>
      </w:r>
      <w:r>
        <w:rPr>
          <w:rFonts w:cstheme="minorHAnsi"/>
          <w:color w:val="000000"/>
        </w:rPr>
        <w:t>: Java/J2ee, Spring 2.0, Hibernate, EclipseIDE, Websphere Server6.x, Web Services, Kotlin, AJAX, SQL, CSS, SDLC, JavaScript, JSON, XML, ANT, JSTL, UML, DB2.</w:t>
      </w:r>
    </w:p>
    <w:p w14:paraId="000000D8">
      <w:pPr>
        <w:spacing w:after="0" w:line="240" w:lineRule="auto"/>
        <w:jc w:val="both"/>
        <w:rPr>
          <w:rFonts w:cstheme="minorHAnsi"/>
          <w:color w:val="000000"/>
        </w:rPr>
      </w:pPr>
    </w:p>
    <w:p w14:paraId="000000D9">
      <w:pPr>
        <w:spacing w:after="0" w:line="240" w:lineRule="auto"/>
        <w:jc w:val="both"/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>Client: Vodafone, India                                                                                                                         Aug 2017 – Dec 2019</w:t>
      </w:r>
    </w:p>
    <w:p w14:paraId="000000DA">
      <w:pPr>
        <w:spacing w:after="0" w:line="240" w:lineRule="auto"/>
        <w:jc w:val="both"/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>Role: Sr. Java Developer</w:t>
      </w:r>
    </w:p>
    <w:p w14:paraId="000000DB">
      <w:pPr>
        <w:spacing w:after="0" w:line="240" w:lineRule="auto"/>
        <w:jc w:val="both"/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>Responsibilities:</w:t>
      </w:r>
    </w:p>
    <w:p w14:paraId="000000DC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Involved in Daily Scrum meetings, Sprint planning and estimation of the tasks for the user stories and implements Test Driven Development (TDD) methodology.</w:t>
      </w:r>
    </w:p>
    <w:p w14:paraId="000000DD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Developed Customer GUI using HTML, CSS, LESS, JSON, AJAX, jQuery and Backbone JS to simplify the complexities of the application and to create single page application.</w:t>
      </w:r>
    </w:p>
    <w:p w14:paraId="000000DE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Backbone JS communicates via events and helps to develop fast application and easily maintainable code.</w:t>
      </w:r>
    </w:p>
    <w:p w14:paraId="000000DF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Backbone JS used for creating single page application using a RESTful JSON interface service.</w:t>
      </w:r>
    </w:p>
    <w:p w14:paraId="000000E0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Used Ember JS to create reusable and maintainable JavaScript web applications and Ember JS views are created by using handlebar template.</w:t>
      </w:r>
    </w:p>
    <w:p w14:paraId="000000E1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Implementing the Backbone JS and Spring MVC framework for data access.</w:t>
      </w:r>
    </w:p>
    <w:p w14:paraId="000000E2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Gathered and clarified requirements with business analyst to feed into high-level customization design, development and installation phases.</w:t>
      </w:r>
    </w:p>
    <w:p w14:paraId="000000E3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Designed ACID-compliant transactions in Neo4j for ensuring data consistency in graph workflows.</w:t>
      </w:r>
    </w:p>
    <w:p w14:paraId="000000E4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Enhanced system resilience with circuit breakers and fallback strategies using Vert.x Fault Tolerance.</w:t>
      </w:r>
    </w:p>
    <w:p w14:paraId="000000E5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Developed application using Frameworks Spring MVC, Spring IOC, Spring AOP and Hibernate</w:t>
      </w:r>
    </w:p>
    <w:p w14:paraId="000000E6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Used Spring AOP for cross cutting concerns and Spring IOC for loosely coupled code.</w:t>
      </w:r>
    </w:p>
    <w:p w14:paraId="000000E7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Implemented using Spring MVC components such as Dispatcher Servlets, Controllers, Model and View Objects, View Resolver.</w:t>
      </w:r>
    </w:p>
    <w:p w14:paraId="000000E8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Migrated monolithic applications to a service-oriented architecture(SOA), breaking down functionality into independent, maintainable services.</w:t>
      </w:r>
    </w:p>
    <w:p w14:paraId="000000E9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Integrated Spring MVC with Hibernate for data access from Oracle Database.</w:t>
      </w:r>
    </w:p>
    <w:p w14:paraId="000000EA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Developed RESTful services that are reusable and interoperable, based on Spring RESTful Services using Jersey.</w:t>
      </w:r>
    </w:p>
    <w:p w14:paraId="000000EB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Exposed Stateless session beans as RESTful web services using JAX-RS and Rest API calls and data binding is done by using Backbone JS.</w:t>
      </w:r>
    </w:p>
    <w:p w14:paraId="000000EC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Used Spring Security for user Authentication and authorization.</w:t>
      </w:r>
    </w:p>
    <w:p w14:paraId="000000ED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Used Apache Kafka to post and consume the messages from the IBM MQ Server.</w:t>
      </w:r>
    </w:p>
    <w:p w14:paraId="000000EE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 xml:space="preserve">Extensively used Hibernate mappings, HQL, Query, Criteria, Lazy loading Transactions and Locking. </w:t>
      </w:r>
    </w:p>
    <w:p w14:paraId="000000EF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Extensively used hibernate named queries, criteria queries, Hibernate Query Language (HQL) and Optimistic Locking and Caching to process the data from the database.</w:t>
      </w:r>
    </w:p>
    <w:p w14:paraId="000000F0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Developed visualization dashboards with Neo4j Bloom and D3.js to analyze complex relationships.</w:t>
      </w:r>
    </w:p>
    <w:p w14:paraId="000000F1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Involved in deploying and testing the application in IBM WebSphere Liberty server.</w:t>
      </w:r>
    </w:p>
    <w:p w14:paraId="000000F2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Implemented the database connectivity using JDBC with Oracle database as backend.</w:t>
      </w:r>
    </w:p>
    <w:p w14:paraId="000000F3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Developed high-performance, secure, and scalable Java applications following OCP-certified principles of multi-threading, memory management, and exception handling.</w:t>
      </w:r>
    </w:p>
    <w:p w14:paraId="000000F4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Integrated Vert.x RxJava for reactive data flows and efficient backend processing.</w:t>
      </w:r>
    </w:p>
    <w:p w14:paraId="000000F5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Involved in the Database design like creating tables with constraints and writing SQL queries, Views and functions on Oracle database using TOAD.</w:t>
      </w:r>
    </w:p>
    <w:p w14:paraId="000000F6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Extensively used Selenium IDE to record, playback and debug individual test cases, using Selenium WebDriver provided more flexibility in automating test cases.</w:t>
      </w:r>
    </w:p>
    <w:p w14:paraId="000000F7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Developed unit and integration test cases using JUnit, and Mockito.</w:t>
      </w:r>
    </w:p>
    <w:p w14:paraId="000000F8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Used SVN as version control software and Used Ant for building and deploying the Web applications.</w:t>
      </w:r>
    </w:p>
    <w:p w14:paraId="000000F9">
      <w:pPr>
        <w:spacing w:after="0" w:line="240" w:lineRule="auto"/>
        <w:ind w:left="360" w:hanging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•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Used JIRA tool for tracking stories progress and followed agile methodology.</w:t>
      </w:r>
    </w:p>
    <w:p w14:paraId="000000FA">
      <w:pPr>
        <w:spacing w:after="0" w:line="240" w:lineRule="auto"/>
        <w:jc w:val="both"/>
        <w:rPr>
          <w:rFonts w:cstheme="minorHAnsi"/>
          <w:color w:val="000000"/>
        </w:rPr>
      </w:pPr>
      <w:r>
        <w:rPr>
          <w:rFonts w:cstheme="minorHAnsi"/>
          <w:b/>
          <w:color w:val="000000"/>
        </w:rPr>
        <w:t>Environment</w:t>
      </w:r>
      <w:r>
        <w:rPr>
          <w:rFonts w:cstheme="minorHAnsi"/>
          <w:color w:val="000000"/>
        </w:rPr>
        <w:t>: Java, J2EE, PL/SQL, Spring, Oracle, Springboot, Pivotal Cloud Spring, MVC, Restful, Web Services, JSP, IntelliJ, Was, Gradle, Junit, TestNG, GitHub, Servlet, HTML, JavaScript, XML, Kotlin, XSD, Hadoop and Windows OS.</w:t>
      </w:r>
    </w:p>
    <w:p w14:paraId="000000FB">
      <w:pPr>
        <w:spacing w:after="0" w:line="240" w:lineRule="auto"/>
        <w:jc w:val="both"/>
        <w:rPr>
          <w:rFonts w:cstheme="minorHAnsi"/>
          <w:color w:val="000000"/>
        </w:rPr>
      </w:pPr>
    </w:p>
    <w:p w14:paraId="000000FC">
      <w:pPr>
        <w:pStyle w:val="57"/>
        <w:jc w:val="both"/>
        <w:rPr>
          <w:rFonts w:ascii="Times New Roman" w:hAnsi="Times New Roman" w:eastAsia="Times New Roman" w:cstheme="minorHAnsi"/>
          <w:sz w:val="24"/>
          <w:szCs w:val="24"/>
          <w:shd w:val="clear" w:color="auto" w:fill="FFFFFF"/>
        </w:rPr>
      </w:pPr>
      <w:bookmarkStart w:id="0" w:name="OLE_LINK7"/>
      <w:r>
        <w:rPr>
          <w:rFonts w:cstheme="minorHAnsi"/>
          <w:b/>
        </w:rPr>
        <w:t>Client</w:t>
      </w:r>
      <w:r>
        <w:rPr>
          <w:rFonts w:cstheme="minorHAnsi"/>
          <w:b/>
        </w:rPr>
        <w:tab/>
      </w:r>
      <w:r>
        <w:rPr>
          <w:rFonts w:cstheme="minorHAnsi"/>
          <w:b/>
        </w:rPr>
        <w:t>:</w:t>
      </w:r>
      <w:bookmarkStart w:id="1" w:name="OLE_LINK16"/>
      <w:bookmarkEnd w:id="1"/>
      <w:bookmarkStart w:id="2" w:name="OLE_LINK10"/>
      <w:bookmarkEnd w:id="2"/>
      <w:bookmarkStart w:id="3" w:name="OLE_LINK9"/>
      <w:bookmarkEnd w:id="3"/>
      <w:bookmarkStart w:id="4" w:name="OLE_LINK15"/>
      <w:bookmarkEnd w:id="4"/>
      <w:bookmarkStart w:id="5" w:name="OLE_LINK8"/>
      <w:bookmarkEnd w:id="5"/>
      <w:r>
        <w:rPr>
          <w:rFonts w:cstheme="minorHAnsi"/>
          <w:b/>
        </w:rPr>
        <w:t xml:space="preserve"> Web Synergies, India</w:t>
      </w:r>
      <w:r>
        <w:rPr>
          <w:rFonts w:eastAsia="Times New Roman" w:cstheme="minorHAnsi"/>
          <w:b/>
          <w:bCs/>
        </w:rPr>
        <w:tab/>
      </w:r>
      <w:r>
        <w:rPr>
          <w:rFonts w:eastAsia="Times New Roman" w:cstheme="minorHAnsi"/>
          <w:b/>
          <w:bCs/>
        </w:rPr>
        <w:tab/>
      </w:r>
      <w:r>
        <w:rPr>
          <w:rFonts w:eastAsia="Times New Roman" w:cstheme="minorHAnsi"/>
          <w:b/>
          <w:bCs/>
        </w:rPr>
        <w:t xml:space="preserve">                                                                               Apr 2016 – Jul 2017</w:t>
      </w:r>
    </w:p>
    <w:p w14:paraId="000000FD">
      <w:pPr>
        <w:pStyle w:val="57"/>
        <w:jc w:val="both"/>
        <w:rPr>
          <w:rFonts w:cstheme="minorHAnsi"/>
          <w:b/>
        </w:rPr>
      </w:pPr>
      <w:r>
        <w:rPr>
          <w:rFonts w:eastAsia="Times New Roman" w:cstheme="minorHAnsi"/>
          <w:b/>
          <w:bCs/>
        </w:rPr>
        <w:t>Role</w:t>
      </w:r>
      <w:r>
        <w:rPr>
          <w:rFonts w:eastAsia="Times New Roman" w:cstheme="minorHAnsi"/>
          <w:b/>
          <w:bCs/>
        </w:rPr>
        <w:tab/>
      </w:r>
      <w:r>
        <w:rPr>
          <w:rFonts w:eastAsia="Times New Roman" w:cstheme="minorHAnsi"/>
          <w:b/>
          <w:bCs/>
        </w:rPr>
        <w:t>: Java/J2EE Developer</w:t>
      </w:r>
    </w:p>
    <w:bookmarkEnd w:id="0"/>
    <w:p w14:paraId="000000FE">
      <w:pPr>
        <w:shd w:val="clear" w:color="auto" w:fill="FFFFFF"/>
        <w:spacing w:after="0" w:line="240" w:lineRule="auto"/>
        <w:ind w:right="270"/>
        <w:jc w:val="both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 xml:space="preserve">Responsibilities: </w:t>
      </w:r>
    </w:p>
    <w:p w14:paraId="000000FF">
      <w:pPr>
        <w:pStyle w:val="51"/>
        <w:numPr>
          <w:ilvl w:val="0"/>
          <w:numId w:val="3"/>
        </w:numPr>
        <w:spacing w:after="120" w:line="240" w:lineRule="auto"/>
        <w:ind w:left="360"/>
        <w:jc w:val="both"/>
        <w:rPr>
          <w:rFonts w:eastAsia="Times New Roman" w:cstheme="minorHAnsi"/>
          <w:bCs/>
        </w:rPr>
      </w:pPr>
      <w:r>
        <w:rPr>
          <w:rFonts w:eastAsia="Times New Roman" w:cstheme="minorHAnsi"/>
          <w:bCs/>
        </w:rPr>
        <w:t>Created custom directives and filters using AngularJS built-in $http service through dependency injection.</w:t>
      </w:r>
    </w:p>
    <w:p w14:paraId="00000100">
      <w:pPr>
        <w:pStyle w:val="51"/>
        <w:numPr>
          <w:ilvl w:val="0"/>
          <w:numId w:val="3"/>
        </w:numPr>
        <w:spacing w:after="120" w:line="240" w:lineRule="auto"/>
        <w:ind w:left="360"/>
        <w:jc w:val="both"/>
        <w:rPr>
          <w:rFonts w:cstheme="minorHAnsi"/>
          <w:bCs/>
        </w:rPr>
      </w:pPr>
      <w:r>
        <w:rPr>
          <w:rFonts w:cstheme="minorHAnsi"/>
          <w:bCs/>
        </w:rPr>
        <w:t>Created views and to hook up models to the DOM, Used AngularJS and synchronized data as SPA.</w:t>
      </w:r>
    </w:p>
    <w:p w14:paraId="00000101">
      <w:pPr>
        <w:pStyle w:val="51"/>
        <w:numPr>
          <w:ilvl w:val="0"/>
          <w:numId w:val="3"/>
        </w:numPr>
        <w:spacing w:after="120" w:line="240" w:lineRule="auto"/>
        <w:ind w:left="360"/>
        <w:jc w:val="both"/>
        <w:rPr>
          <w:rFonts w:cstheme="minorHAnsi"/>
          <w:bCs/>
        </w:rPr>
      </w:pPr>
      <w:r>
        <w:rPr>
          <w:rFonts w:cstheme="minorHAnsi"/>
          <w:bCs/>
        </w:rPr>
        <w:t>Performed DOM manipulations using Java Script for loading and manipulating dynamic content on webpages.</w:t>
      </w:r>
    </w:p>
    <w:p w14:paraId="00000102">
      <w:pPr>
        <w:pStyle w:val="51"/>
        <w:numPr>
          <w:ilvl w:val="0"/>
          <w:numId w:val="3"/>
        </w:numPr>
        <w:spacing w:after="120" w:line="240" w:lineRule="auto"/>
        <w:ind w:left="360"/>
        <w:jc w:val="both"/>
        <w:rPr>
          <w:rFonts w:cstheme="minorHAnsi"/>
          <w:bCs/>
        </w:rPr>
      </w:pPr>
      <w:r>
        <w:rPr>
          <w:rFonts w:cstheme="minorHAnsi"/>
          <w:bCs/>
        </w:rPr>
        <w:t>For data binding and reusability of HTML pages, Worked with some of the AngularJS directives.</w:t>
      </w:r>
    </w:p>
    <w:p w14:paraId="00000103">
      <w:pPr>
        <w:pStyle w:val="51"/>
        <w:numPr>
          <w:ilvl w:val="0"/>
          <w:numId w:val="3"/>
        </w:numPr>
        <w:spacing w:after="120" w:line="240" w:lineRule="auto"/>
        <w:ind w:left="360"/>
        <w:jc w:val="both"/>
        <w:rPr>
          <w:rFonts w:cstheme="minorHAnsi"/>
          <w:bCs/>
        </w:rPr>
      </w:pPr>
      <w:r>
        <w:rPr>
          <w:rFonts w:cstheme="minorHAnsi"/>
          <w:bCs/>
        </w:rPr>
        <w:t>Successfully migrated on-premise Java applications and databases to GCP, ensuring minimal downtime and data integrity.</w:t>
      </w:r>
    </w:p>
    <w:p w14:paraId="00000104">
      <w:pPr>
        <w:pStyle w:val="51"/>
        <w:numPr>
          <w:ilvl w:val="0"/>
          <w:numId w:val="3"/>
        </w:numPr>
        <w:shd w:val="clear" w:color="auto" w:fill="FFFFFF"/>
        <w:spacing w:after="0" w:line="240" w:lineRule="auto"/>
        <w:ind w:left="360" w:right="270"/>
        <w:jc w:val="both"/>
        <w:rPr>
          <w:rFonts w:eastAsia="Times New Roman" w:cstheme="minorHAnsi"/>
          <w:bCs/>
        </w:rPr>
      </w:pPr>
      <w:r>
        <w:rPr>
          <w:rFonts w:eastAsia="Times New Roman" w:cstheme="minorHAnsi"/>
          <w:bCs/>
        </w:rPr>
        <w:t xml:space="preserve">Developed business components using core java concepts like Inheritance, Polymorphism, Collections, Serialization, Multithreading, etc. </w:t>
      </w:r>
    </w:p>
    <w:p w14:paraId="00000105">
      <w:pPr>
        <w:pStyle w:val="51"/>
        <w:numPr>
          <w:ilvl w:val="0"/>
          <w:numId w:val="3"/>
        </w:numPr>
        <w:shd w:val="clear" w:color="auto" w:fill="FFFFFF"/>
        <w:spacing w:after="0" w:line="240" w:lineRule="auto"/>
        <w:ind w:left="360" w:right="270"/>
        <w:jc w:val="both"/>
        <w:rPr>
          <w:rFonts w:eastAsia="Times New Roman" w:cstheme="minorHAnsi"/>
          <w:bCs/>
        </w:rPr>
      </w:pPr>
      <w:r>
        <w:rPr>
          <w:rFonts w:eastAsia="Times New Roman" w:cstheme="minorHAnsi"/>
          <w:bCs/>
        </w:rPr>
        <w:t>Used JMS (Java Messaging Service) API to mail notifications upon the success or failure when the backend processes are completed and to send mail notifications regarding any system related problems.</w:t>
      </w:r>
    </w:p>
    <w:p w14:paraId="00000106">
      <w:pPr>
        <w:pStyle w:val="51"/>
        <w:numPr>
          <w:ilvl w:val="0"/>
          <w:numId w:val="3"/>
        </w:numPr>
        <w:shd w:val="clear" w:color="auto" w:fill="FFFFFF"/>
        <w:spacing w:after="0" w:line="240" w:lineRule="auto"/>
        <w:ind w:left="360" w:right="270"/>
        <w:jc w:val="both"/>
        <w:rPr>
          <w:rFonts w:eastAsia="Times New Roman" w:cstheme="minorHAnsi"/>
          <w:bCs/>
        </w:rPr>
      </w:pPr>
      <w:r>
        <w:rPr>
          <w:rFonts w:eastAsia="Times New Roman" w:cstheme="minorHAnsi"/>
          <w:bCs/>
        </w:rPr>
        <w:t>Implemented Internationalization using Spring MVC Interceptors and spring core modules.</w:t>
      </w:r>
    </w:p>
    <w:p w14:paraId="00000107">
      <w:pPr>
        <w:pStyle w:val="51"/>
        <w:numPr>
          <w:ilvl w:val="0"/>
          <w:numId w:val="3"/>
        </w:numPr>
        <w:shd w:val="clear" w:color="auto" w:fill="FFFFFF"/>
        <w:spacing w:after="0" w:line="240" w:lineRule="auto"/>
        <w:ind w:left="360" w:right="270"/>
        <w:jc w:val="both"/>
        <w:rPr>
          <w:rFonts w:eastAsia="Times New Roman" w:cstheme="minorHAnsi"/>
          <w:bCs/>
        </w:rPr>
      </w:pPr>
      <w:r>
        <w:rPr>
          <w:rFonts w:eastAsia="Times New Roman" w:cstheme="minorHAnsi"/>
          <w:bCs/>
        </w:rPr>
        <w:t>Analyzed and optimized GCP resource usage to reduce operational costs while maintaining the performance of Java full-stack applications.</w:t>
      </w:r>
    </w:p>
    <w:p w14:paraId="00000108">
      <w:pPr>
        <w:pStyle w:val="51"/>
        <w:numPr>
          <w:ilvl w:val="0"/>
          <w:numId w:val="3"/>
        </w:numPr>
        <w:spacing w:after="120" w:line="240" w:lineRule="auto"/>
        <w:ind w:left="360"/>
        <w:jc w:val="both"/>
        <w:rPr>
          <w:rFonts w:cstheme="minorHAnsi"/>
          <w:bCs/>
        </w:rPr>
      </w:pPr>
      <w:r>
        <w:rPr>
          <w:rFonts w:eastAsia="Times New Roman" w:cstheme="minorHAnsi"/>
          <w:bCs/>
        </w:rPr>
        <w:t>Used Spring validation framework to implement the server-side validations.</w:t>
      </w:r>
    </w:p>
    <w:p w14:paraId="00000109">
      <w:pPr>
        <w:pStyle w:val="51"/>
        <w:numPr>
          <w:ilvl w:val="0"/>
          <w:numId w:val="3"/>
        </w:numPr>
        <w:spacing w:after="120" w:line="240" w:lineRule="auto"/>
        <w:ind w:left="360"/>
        <w:jc w:val="both"/>
        <w:rPr>
          <w:rFonts w:cstheme="minorHAnsi"/>
          <w:bCs/>
        </w:rPr>
      </w:pPr>
      <w:r>
        <w:rPr>
          <w:rFonts w:cstheme="minorHAnsi"/>
          <w:bCs/>
        </w:rPr>
        <w:t>Conducted in-depth code reviews and debugging using OCP-certified Java techniques, enhancing application reliability and maintainability.</w:t>
      </w:r>
    </w:p>
    <w:p w14:paraId="0000010A">
      <w:pPr>
        <w:pStyle w:val="51"/>
        <w:numPr>
          <w:ilvl w:val="0"/>
          <w:numId w:val="3"/>
        </w:numPr>
        <w:spacing w:after="120" w:line="240" w:lineRule="auto"/>
        <w:ind w:left="360"/>
        <w:jc w:val="both"/>
        <w:rPr>
          <w:rFonts w:cstheme="minorHAnsi"/>
          <w:bCs/>
        </w:rPr>
      </w:pPr>
      <w:r>
        <w:rPr>
          <w:bCs/>
        </w:rPr>
        <w:t xml:space="preserve">Designed a </w:t>
      </w:r>
      <w:r>
        <w:rPr>
          <w:rStyle w:val="25"/>
          <w:b w:val="0"/>
        </w:rPr>
        <w:t>social media analytics platform</w:t>
      </w:r>
      <w:r>
        <w:rPr>
          <w:bCs/>
        </w:rPr>
        <w:t xml:space="preserve"> with </w:t>
      </w:r>
      <w:r>
        <w:rPr>
          <w:rStyle w:val="25"/>
          <w:b w:val="0"/>
        </w:rPr>
        <w:t>Neo4j, Spring Boot, and GraphQL</w:t>
      </w:r>
      <w:r>
        <w:rPr>
          <w:bCs/>
        </w:rPr>
        <w:t xml:space="preserve"> for influencer tracking and engagement insights.</w:t>
      </w:r>
    </w:p>
    <w:p w14:paraId="0000010B">
      <w:pPr>
        <w:pStyle w:val="51"/>
        <w:numPr>
          <w:ilvl w:val="0"/>
          <w:numId w:val="3"/>
        </w:numPr>
        <w:spacing w:after="120" w:line="240" w:lineRule="auto"/>
        <w:ind w:left="360"/>
        <w:jc w:val="both"/>
        <w:rPr>
          <w:rFonts w:cstheme="minorHAnsi"/>
          <w:bCs/>
        </w:rPr>
      </w:pPr>
      <w:r>
        <w:rPr>
          <w:rFonts w:cstheme="minorHAnsi"/>
          <w:bCs/>
        </w:rPr>
        <w:t>Configured IAM roles and permissions to ensure secure access to GCP resources in Java projects.</w:t>
      </w:r>
    </w:p>
    <w:p w14:paraId="0000010C">
      <w:pPr>
        <w:pStyle w:val="51"/>
        <w:numPr>
          <w:ilvl w:val="0"/>
          <w:numId w:val="4"/>
        </w:numPr>
        <w:shd w:val="clear" w:color="auto" w:fill="FFFFFF"/>
        <w:spacing w:after="0" w:line="240" w:lineRule="auto"/>
        <w:ind w:left="360" w:right="270"/>
        <w:jc w:val="both"/>
        <w:rPr>
          <w:rFonts w:eastAsia="Times New Roman" w:cstheme="minorHAnsi"/>
          <w:bCs/>
        </w:rPr>
      </w:pPr>
      <w:bookmarkStart w:id="6" w:name="OLE_LINK39"/>
      <w:r>
        <w:rPr>
          <w:rFonts w:eastAsia="Times New Roman" w:cstheme="minorHAnsi"/>
          <w:bCs/>
        </w:rPr>
        <w:t>Developed Service Oriented Architecture (SOA) implementing SOAP services using WSDL, JAX-WS</w:t>
      </w:r>
      <w:bookmarkEnd w:id="6"/>
      <w:r>
        <w:rPr>
          <w:rFonts w:eastAsia="Times New Roman" w:cstheme="minorHAnsi"/>
          <w:bCs/>
        </w:rPr>
        <w:t>.</w:t>
      </w:r>
    </w:p>
    <w:p w14:paraId="0000010D">
      <w:pPr>
        <w:pStyle w:val="51"/>
        <w:numPr>
          <w:ilvl w:val="0"/>
          <w:numId w:val="4"/>
        </w:numPr>
        <w:shd w:val="clear" w:color="auto" w:fill="FFFFFF"/>
        <w:spacing w:after="0" w:line="240" w:lineRule="auto"/>
        <w:ind w:left="360" w:right="270"/>
        <w:jc w:val="both"/>
        <w:rPr>
          <w:rFonts w:eastAsia="Times New Roman" w:cstheme="minorHAnsi"/>
          <w:bCs/>
        </w:rPr>
      </w:pPr>
      <w:r>
        <w:rPr>
          <w:rFonts w:eastAsia="Times New Roman" w:cstheme="minorHAnsi"/>
          <w:bCs/>
        </w:rPr>
        <w:t xml:space="preserve">Did load testing of SOAP Web Services using SOAP UI and Apache JMeter tools. </w:t>
      </w:r>
    </w:p>
    <w:p w14:paraId="0000010E">
      <w:pPr>
        <w:pStyle w:val="51"/>
        <w:numPr>
          <w:ilvl w:val="0"/>
          <w:numId w:val="4"/>
        </w:numPr>
        <w:shd w:val="clear" w:color="auto" w:fill="FFFFFF"/>
        <w:spacing w:after="0" w:line="240" w:lineRule="auto"/>
        <w:ind w:left="360" w:right="270"/>
        <w:jc w:val="both"/>
        <w:rPr>
          <w:rFonts w:eastAsia="Times New Roman" w:cstheme="minorHAnsi"/>
          <w:bCs/>
        </w:rPr>
      </w:pPr>
      <w:r>
        <w:rPr>
          <w:rFonts w:eastAsia="Times New Roman" w:cstheme="minorHAnsi"/>
          <w:bCs/>
        </w:rPr>
        <w:t xml:space="preserve">Developed POJO objects and used Hibernate as the Object-Relational Mapping tool to access the persistent data from SQL Server. </w:t>
      </w:r>
    </w:p>
    <w:p w14:paraId="0000010F">
      <w:pPr>
        <w:pStyle w:val="59"/>
        <w:numPr>
          <w:ilvl w:val="0"/>
          <w:numId w:val="4"/>
        </w:numPr>
        <w:ind w:left="360"/>
        <w:jc w:val="both"/>
        <w:rPr>
          <w:rStyle w:val="58"/>
          <w:rFonts w:eastAsia="Times New Roman" w:asciiTheme="minorHAnsi" w:hAnsiTheme="minorHAnsi" w:cstheme="minorHAnsi"/>
          <w:bCs/>
        </w:rPr>
      </w:pPr>
      <w:r>
        <w:rPr>
          <w:rStyle w:val="58"/>
          <w:rFonts w:asciiTheme="minorHAnsi" w:hAnsiTheme="minorHAnsi" w:cstheme="minorHAnsi"/>
          <w:bCs/>
        </w:rPr>
        <w:t xml:space="preserve">Configured </w:t>
      </w:r>
      <w:bookmarkStart w:id="7" w:name="OLE_LINK50"/>
      <w:r>
        <w:rPr>
          <w:rStyle w:val="58"/>
          <w:rFonts w:asciiTheme="minorHAnsi" w:hAnsiTheme="minorHAnsi" w:cstheme="minorHAnsi"/>
          <w:bCs/>
        </w:rPr>
        <w:t>JBOSS</w:t>
      </w:r>
      <w:bookmarkEnd w:id="7"/>
      <w:r>
        <w:rPr>
          <w:rStyle w:val="58"/>
          <w:rFonts w:asciiTheme="minorHAnsi" w:hAnsiTheme="minorHAnsi" w:cstheme="minorHAnsi"/>
          <w:bCs/>
        </w:rPr>
        <w:t xml:space="preserve"> Application server and used Oracle database with </w:t>
      </w:r>
      <w:r>
        <w:rPr>
          <w:rStyle w:val="58"/>
          <w:rFonts w:asciiTheme="minorHAnsi" w:hAnsiTheme="minorHAnsi" w:cstheme="minorHAnsi"/>
          <w:bCs/>
          <w:lang w:val="it-IT"/>
        </w:rPr>
        <w:t>Hibernate</w:t>
      </w:r>
      <w:r>
        <w:rPr>
          <w:rStyle w:val="58"/>
          <w:rFonts w:asciiTheme="minorHAnsi" w:hAnsiTheme="minorHAnsi" w:cstheme="minorHAnsi"/>
          <w:bCs/>
        </w:rPr>
        <w:t>ORM framework and used the functionalities of</w:t>
      </w:r>
      <w:r>
        <w:rPr>
          <w:rStyle w:val="58"/>
          <w:rFonts w:asciiTheme="minorHAnsi" w:hAnsiTheme="minorHAnsi" w:cstheme="minorHAnsi"/>
          <w:bCs/>
          <w:lang w:val="it-IT"/>
        </w:rPr>
        <w:t xml:space="preserve"> Hibernate</w:t>
      </w:r>
      <w:r>
        <w:rPr>
          <w:rStyle w:val="58"/>
          <w:rFonts w:asciiTheme="minorHAnsi" w:hAnsiTheme="minorHAnsi" w:cstheme="minorHAnsi"/>
          <w:bCs/>
        </w:rPr>
        <w:t>’s second level</w:t>
      </w:r>
      <w:r>
        <w:rPr>
          <w:rStyle w:val="58"/>
          <w:rFonts w:asciiTheme="minorHAnsi" w:hAnsiTheme="minorHAnsi" w:cstheme="minorHAnsi"/>
          <w:bCs/>
          <w:lang w:val="it-IT"/>
        </w:rPr>
        <w:t xml:space="preserve"> EHCache.</w:t>
      </w:r>
    </w:p>
    <w:p w14:paraId="00000110">
      <w:pPr>
        <w:pStyle w:val="51"/>
        <w:numPr>
          <w:ilvl w:val="0"/>
          <w:numId w:val="4"/>
        </w:numPr>
        <w:shd w:val="clear" w:color="auto" w:fill="FFFFFF"/>
        <w:spacing w:after="0" w:line="240" w:lineRule="auto"/>
        <w:ind w:left="360" w:right="270"/>
        <w:jc w:val="both"/>
        <w:rPr>
          <w:rFonts w:eastAsia="Times New Roman" w:cstheme="minorHAnsi"/>
          <w:bCs/>
        </w:rPr>
      </w:pPr>
      <w:r>
        <w:rPr>
          <w:rFonts w:cstheme="minorHAnsi"/>
          <w:bCs/>
          <w:color w:val="000000"/>
          <w:shd w:val="clear" w:color="auto" w:fill="FFFFFF"/>
        </w:rPr>
        <w:t xml:space="preserve">Worked on </w:t>
      </w:r>
      <w:bookmarkStart w:id="8" w:name="OLE_LINK35"/>
      <w:r>
        <w:rPr>
          <w:rFonts w:cstheme="minorHAnsi"/>
          <w:bCs/>
          <w:color w:val="000000"/>
          <w:shd w:val="clear" w:color="auto" w:fill="FFFFFF"/>
        </w:rPr>
        <w:t xml:space="preserve">Oracle11g </w:t>
      </w:r>
      <w:bookmarkEnd w:id="8"/>
      <w:r>
        <w:rPr>
          <w:rFonts w:cstheme="minorHAnsi"/>
          <w:bCs/>
          <w:color w:val="000000"/>
          <w:shd w:val="clear" w:color="auto" w:fill="FFFFFF"/>
        </w:rPr>
        <w:t>and get the data from the database to validate the users.</w:t>
      </w:r>
    </w:p>
    <w:p w14:paraId="00000111">
      <w:pPr>
        <w:pStyle w:val="51"/>
        <w:numPr>
          <w:ilvl w:val="0"/>
          <w:numId w:val="4"/>
        </w:numPr>
        <w:shd w:val="clear" w:color="auto" w:fill="FFFFFF"/>
        <w:spacing w:after="0" w:line="240" w:lineRule="auto"/>
        <w:ind w:left="360" w:right="270"/>
        <w:jc w:val="both"/>
        <w:rPr>
          <w:rFonts w:eastAsia="Times New Roman" w:cstheme="minorHAnsi"/>
          <w:bCs/>
        </w:rPr>
      </w:pPr>
      <w:r>
        <w:rPr>
          <w:rFonts w:eastAsia="Times New Roman" w:cstheme="minorHAnsi"/>
          <w:bCs/>
        </w:rPr>
        <w:t xml:space="preserve">Hands-on writing Stored Procedures, functions, triggers, DDL, DML SQL queries. </w:t>
      </w:r>
    </w:p>
    <w:p w14:paraId="00000112">
      <w:pPr>
        <w:pStyle w:val="51"/>
        <w:numPr>
          <w:ilvl w:val="0"/>
          <w:numId w:val="4"/>
        </w:numPr>
        <w:shd w:val="clear" w:color="auto" w:fill="FFFFFF"/>
        <w:spacing w:after="0" w:line="240" w:lineRule="auto"/>
        <w:ind w:left="360" w:right="270"/>
        <w:jc w:val="both"/>
        <w:rPr>
          <w:rFonts w:eastAsia="Times New Roman" w:cstheme="minorHAnsi"/>
          <w:bCs/>
        </w:rPr>
      </w:pPr>
      <w:r>
        <w:rPr>
          <w:rFonts w:eastAsia="Times New Roman" w:cstheme="minorHAnsi"/>
          <w:bCs/>
        </w:rPr>
        <w:t xml:space="preserve">National level complex problem-solving competition, using JAVA, Data Structures, and Algorithms. </w:t>
      </w:r>
    </w:p>
    <w:p w14:paraId="00000113">
      <w:pPr>
        <w:pStyle w:val="51"/>
        <w:numPr>
          <w:ilvl w:val="0"/>
          <w:numId w:val="4"/>
        </w:numPr>
        <w:shd w:val="clear" w:color="auto" w:fill="FFFFFF"/>
        <w:spacing w:after="0" w:line="240" w:lineRule="auto"/>
        <w:ind w:left="360" w:right="270"/>
        <w:jc w:val="both"/>
        <w:rPr>
          <w:rFonts w:eastAsia="Times New Roman" w:cstheme="minorHAnsi"/>
          <w:bCs/>
        </w:rPr>
      </w:pPr>
      <w:r>
        <w:rPr>
          <w:rFonts w:eastAsia="Times New Roman" w:cstheme="minorHAnsi"/>
          <w:bCs/>
        </w:rPr>
        <w:t>Involved in generating JAXB classes from schema files.</w:t>
      </w:r>
    </w:p>
    <w:p w14:paraId="00000114">
      <w:pPr>
        <w:pStyle w:val="51"/>
        <w:numPr>
          <w:ilvl w:val="0"/>
          <w:numId w:val="4"/>
        </w:numPr>
        <w:shd w:val="clear" w:color="auto" w:fill="FFFFFF"/>
        <w:spacing w:after="0" w:line="240" w:lineRule="auto"/>
        <w:ind w:left="360" w:right="270"/>
        <w:jc w:val="both"/>
        <w:rPr>
          <w:rFonts w:eastAsia="Times New Roman" w:cstheme="minorHAnsi"/>
          <w:bCs/>
        </w:rPr>
      </w:pPr>
      <w:r>
        <w:rPr>
          <w:rFonts w:eastAsia="Times New Roman" w:cstheme="minorHAnsi"/>
          <w:bCs/>
        </w:rPr>
        <w:t xml:space="preserve">Developed Test classes using JUnit and Easy Mock and test coverage using EMMA plug-in. </w:t>
      </w:r>
    </w:p>
    <w:p w14:paraId="00000115">
      <w:pPr>
        <w:pStyle w:val="51"/>
        <w:numPr>
          <w:ilvl w:val="0"/>
          <w:numId w:val="4"/>
        </w:numPr>
        <w:shd w:val="clear" w:color="auto" w:fill="FFFFFF"/>
        <w:spacing w:after="0" w:line="240" w:lineRule="auto"/>
        <w:ind w:left="360" w:right="270"/>
        <w:jc w:val="both"/>
        <w:rPr>
          <w:rFonts w:eastAsia="Times New Roman" w:cstheme="minorHAnsi"/>
          <w:bCs/>
        </w:rPr>
      </w:pPr>
      <w:bookmarkStart w:id="9" w:name="OLE_LINK36"/>
      <w:r>
        <w:rPr>
          <w:rFonts w:cstheme="minorHAnsi"/>
          <w:bCs/>
          <w:iCs/>
          <w:color w:val="000000"/>
        </w:rPr>
        <w:t xml:space="preserve">SVN </w:t>
      </w:r>
      <w:bookmarkEnd w:id="9"/>
      <w:r>
        <w:rPr>
          <w:rFonts w:cstheme="minorHAnsi"/>
          <w:bCs/>
          <w:iCs/>
          <w:color w:val="000000"/>
        </w:rPr>
        <w:t>was used for version control systems and source code management.</w:t>
      </w:r>
    </w:p>
    <w:p w14:paraId="00000116">
      <w:pPr>
        <w:pStyle w:val="51"/>
        <w:numPr>
          <w:ilvl w:val="0"/>
          <w:numId w:val="4"/>
        </w:numPr>
        <w:shd w:val="clear" w:color="auto" w:fill="FFFFFF"/>
        <w:spacing w:after="0" w:line="240" w:lineRule="auto"/>
        <w:ind w:left="360" w:right="270"/>
        <w:jc w:val="both"/>
        <w:rPr>
          <w:rFonts w:eastAsia="Times New Roman" w:cstheme="minorHAnsi"/>
          <w:bCs/>
        </w:rPr>
      </w:pPr>
      <w:r>
        <w:rPr>
          <w:rFonts w:eastAsia="Times New Roman" w:cstheme="minorHAnsi"/>
          <w:bCs/>
        </w:rPr>
        <w:t>Used Infrastructure as Code tools like Terraform to provision and manage GCP resources for Java applications.</w:t>
      </w:r>
    </w:p>
    <w:p w14:paraId="00000117">
      <w:pPr>
        <w:shd w:val="clear" w:color="auto" w:fill="FFFFFF"/>
        <w:spacing w:after="0" w:line="240" w:lineRule="auto"/>
        <w:ind w:right="270"/>
        <w:jc w:val="both"/>
        <w:rPr>
          <w:rFonts w:eastAsia="Times New Roman" w:cstheme="minorHAnsi"/>
          <w:bCs/>
        </w:rPr>
      </w:pPr>
      <w:r>
        <w:rPr>
          <w:rFonts w:eastAsia="Times New Roman" w:cstheme="minorHAnsi"/>
          <w:b/>
          <w:bCs/>
        </w:rPr>
        <w:t xml:space="preserve">Environment: </w:t>
      </w:r>
      <w:r>
        <w:rPr>
          <w:rFonts w:eastAsia="Times New Roman" w:cstheme="minorHAnsi"/>
          <w:bCs/>
        </w:rPr>
        <w:t>AngularJS, Java, J2EE, Spring core, JMeter, Spring MVC, Hibernate,</w:t>
      </w:r>
      <w:r>
        <w:rPr>
          <w:rFonts w:cstheme="minorHAnsi"/>
          <w:bCs/>
          <w:iCs/>
          <w:color w:val="000000"/>
        </w:rPr>
        <w:t xml:space="preserve"> SVN,</w:t>
      </w:r>
      <w:r>
        <w:rPr>
          <w:rFonts w:eastAsia="Times New Roman" w:cstheme="minorHAnsi"/>
          <w:bCs/>
        </w:rPr>
        <w:t xml:space="preserve"> Kotlin, SOAP, </w:t>
      </w:r>
      <w:r>
        <w:rPr>
          <w:rFonts w:cstheme="minorHAnsi"/>
          <w:color w:val="000000"/>
          <w:shd w:val="clear" w:color="auto" w:fill="FFFFFF"/>
        </w:rPr>
        <w:t>Oracle11g, JBOSS</w:t>
      </w:r>
      <w:r>
        <w:rPr>
          <w:rFonts w:eastAsia="Times New Roman" w:cstheme="minorHAnsi"/>
          <w:bCs/>
        </w:rPr>
        <w:t xml:space="preserve"> jQuery, HTML5, Splunk, Junit, Easy Mock, EMMA.</w:t>
      </w:r>
    </w:p>
    <w:p w14:paraId="00000118">
      <w:pPr>
        <w:shd w:val="clear" w:color="auto" w:fill="FFFFFF"/>
        <w:spacing w:after="0" w:line="240" w:lineRule="auto"/>
        <w:ind w:right="270"/>
        <w:jc w:val="both"/>
        <w:rPr>
          <w:rFonts w:eastAsia="Times New Roman" w:cstheme="minorHAnsi"/>
          <w:bCs/>
        </w:rPr>
      </w:pPr>
    </w:p>
    <w:p w14:paraId="00000119">
      <w:pPr>
        <w:shd w:val="clear" w:color="auto" w:fill="FFFFFF"/>
        <w:spacing w:after="0" w:line="240" w:lineRule="auto"/>
        <w:ind w:right="270"/>
        <w:jc w:val="both"/>
        <w:rPr>
          <w:rFonts w:eastAsia="Times New Roman" w:cstheme="minorHAnsi"/>
          <w:bCs/>
        </w:rPr>
      </w:pPr>
    </w:p>
    <w:p w14:paraId="0000011A">
      <w:pPr>
        <w:spacing w:after="0" w:line="240" w:lineRule="auto"/>
        <w:jc w:val="both"/>
        <w:rPr>
          <w:rFonts w:cstheme="minorHAnsi"/>
          <w:color w:val="000000"/>
        </w:rPr>
      </w:pPr>
    </w:p>
    <w:sectPr>
      <w:pgSz w:w="12240" w:h="15840"/>
      <w:pgMar w:top="720" w:right="1008" w:bottom="810" w:left="1008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02FB"/>
    <w:rsid w:val="000050BA"/>
    <w:rsid w:val="00006157"/>
    <w:rsid w:val="0001031D"/>
    <w:rsid w:val="000626B2"/>
    <w:rsid w:val="0007488F"/>
    <w:rsid w:val="000B6049"/>
    <w:rsid w:val="000E46EC"/>
    <w:rsid w:val="00105CA0"/>
    <w:rsid w:val="00107BA3"/>
    <w:rsid w:val="00131F4D"/>
    <w:rsid w:val="00155E6C"/>
    <w:rsid w:val="0017006F"/>
    <w:rsid w:val="0017796D"/>
    <w:rsid w:val="00180096"/>
    <w:rsid w:val="00192723"/>
    <w:rsid w:val="00194C65"/>
    <w:rsid w:val="00197398"/>
    <w:rsid w:val="001E24D6"/>
    <w:rsid w:val="002047A1"/>
    <w:rsid w:val="002236F4"/>
    <w:rsid w:val="00255506"/>
    <w:rsid w:val="0025653E"/>
    <w:rsid w:val="002902FB"/>
    <w:rsid w:val="00296108"/>
    <w:rsid w:val="002D5EDC"/>
    <w:rsid w:val="002E7E39"/>
    <w:rsid w:val="002F2C81"/>
    <w:rsid w:val="002F49DD"/>
    <w:rsid w:val="00302013"/>
    <w:rsid w:val="00314C51"/>
    <w:rsid w:val="00375FE4"/>
    <w:rsid w:val="00382877"/>
    <w:rsid w:val="003A2AE7"/>
    <w:rsid w:val="003B2887"/>
    <w:rsid w:val="003B652C"/>
    <w:rsid w:val="00404F37"/>
    <w:rsid w:val="00437B74"/>
    <w:rsid w:val="00446E6E"/>
    <w:rsid w:val="004534AF"/>
    <w:rsid w:val="00464DC9"/>
    <w:rsid w:val="0047490A"/>
    <w:rsid w:val="004A58B1"/>
    <w:rsid w:val="004B7687"/>
    <w:rsid w:val="004E4A6E"/>
    <w:rsid w:val="005126A5"/>
    <w:rsid w:val="005219FD"/>
    <w:rsid w:val="00550D66"/>
    <w:rsid w:val="00567D5B"/>
    <w:rsid w:val="005746F6"/>
    <w:rsid w:val="00582EF0"/>
    <w:rsid w:val="005835D9"/>
    <w:rsid w:val="005A348E"/>
    <w:rsid w:val="005F0917"/>
    <w:rsid w:val="0060547A"/>
    <w:rsid w:val="00666492"/>
    <w:rsid w:val="00692964"/>
    <w:rsid w:val="006C41CD"/>
    <w:rsid w:val="006E7C8C"/>
    <w:rsid w:val="006F62DA"/>
    <w:rsid w:val="0070088C"/>
    <w:rsid w:val="00722C12"/>
    <w:rsid w:val="007372D5"/>
    <w:rsid w:val="00754CD6"/>
    <w:rsid w:val="00757447"/>
    <w:rsid w:val="00775461"/>
    <w:rsid w:val="0077577A"/>
    <w:rsid w:val="00792290"/>
    <w:rsid w:val="007A0858"/>
    <w:rsid w:val="007A7F7C"/>
    <w:rsid w:val="007B3E1C"/>
    <w:rsid w:val="007B524F"/>
    <w:rsid w:val="007C3677"/>
    <w:rsid w:val="007D19DA"/>
    <w:rsid w:val="00824658"/>
    <w:rsid w:val="00884A98"/>
    <w:rsid w:val="008E2E30"/>
    <w:rsid w:val="008E5EBA"/>
    <w:rsid w:val="008F0305"/>
    <w:rsid w:val="009244FC"/>
    <w:rsid w:val="00935E6F"/>
    <w:rsid w:val="00966C1D"/>
    <w:rsid w:val="00976329"/>
    <w:rsid w:val="009771A9"/>
    <w:rsid w:val="00A21E73"/>
    <w:rsid w:val="00A50827"/>
    <w:rsid w:val="00A73519"/>
    <w:rsid w:val="00A906AB"/>
    <w:rsid w:val="00AA2F45"/>
    <w:rsid w:val="00AB5C88"/>
    <w:rsid w:val="00AE72A7"/>
    <w:rsid w:val="00AF2910"/>
    <w:rsid w:val="00B2216E"/>
    <w:rsid w:val="00BA239D"/>
    <w:rsid w:val="00BC5BEC"/>
    <w:rsid w:val="00BE0675"/>
    <w:rsid w:val="00BE1A80"/>
    <w:rsid w:val="00C15123"/>
    <w:rsid w:val="00C43AAE"/>
    <w:rsid w:val="00C5242C"/>
    <w:rsid w:val="00C86DA9"/>
    <w:rsid w:val="00C97DF2"/>
    <w:rsid w:val="00CB6CA9"/>
    <w:rsid w:val="00CB7DD6"/>
    <w:rsid w:val="00CF6848"/>
    <w:rsid w:val="00D01C46"/>
    <w:rsid w:val="00D40B8E"/>
    <w:rsid w:val="00D66418"/>
    <w:rsid w:val="00D67B09"/>
    <w:rsid w:val="00D916FE"/>
    <w:rsid w:val="00DC55E9"/>
    <w:rsid w:val="00DD306A"/>
    <w:rsid w:val="00E033C4"/>
    <w:rsid w:val="00E61700"/>
    <w:rsid w:val="00E90FCD"/>
    <w:rsid w:val="00ED7A52"/>
    <w:rsid w:val="00EF5A7A"/>
    <w:rsid w:val="00F138D0"/>
    <w:rsid w:val="00F469F7"/>
    <w:rsid w:val="00F51D8A"/>
    <w:rsid w:val="00FC162B"/>
    <w:rsid w:val="00FD51BE"/>
    <w:rsid w:val="00FF0430"/>
    <w:rsid w:val="00FF19BE"/>
    <w:rsid w:val="6D7E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99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iPriority="99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99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spacing w:before="480" w:after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30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31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32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33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34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35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36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37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endnote reference"/>
    <w:basedOn w:val="11"/>
    <w:semiHidden/>
    <w:unhideWhenUsed/>
    <w:uiPriority w:val="99"/>
    <w:rPr>
      <w:vertAlign w:val="superscript"/>
    </w:rPr>
  </w:style>
  <w:style w:type="paragraph" w:styleId="16">
    <w:name w:val="endnote text"/>
    <w:basedOn w:val="1"/>
    <w:link w:val="50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7">
    <w:name w:val="FollowedHyperlink"/>
    <w:basedOn w:val="11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8">
    <w:name w:val="footer"/>
    <w:basedOn w:val="1"/>
    <w:link w:val="54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9">
    <w:name w:val="footnote reference"/>
    <w:basedOn w:val="11"/>
    <w:semiHidden/>
    <w:unhideWhenUsed/>
    <w:uiPriority w:val="99"/>
    <w:rPr>
      <w:vertAlign w:val="superscript"/>
    </w:rPr>
  </w:style>
  <w:style w:type="paragraph" w:styleId="20">
    <w:name w:val="footnote text"/>
    <w:basedOn w:val="1"/>
    <w:link w:val="49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21">
    <w:name w:val="header"/>
    <w:basedOn w:val="1"/>
    <w:link w:val="53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2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3">
    <w:name w:val="Normal (Web)"/>
    <w:basedOn w:val="1"/>
    <w:unhideWhenUsed/>
    <w:uiPriority w:val="99"/>
    <w:pPr>
      <w:spacing w:before="100" w:after="100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24">
    <w:name w:val="Plain Text"/>
    <w:basedOn w:val="1"/>
    <w:link w:val="52"/>
    <w:unhideWhenUsed/>
    <w:uiPriority w:val="99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5">
    <w:name w:val="Strong"/>
    <w:basedOn w:val="11"/>
    <w:qFormat/>
    <w:uiPriority w:val="22"/>
    <w:rPr>
      <w:b/>
      <w:bCs/>
    </w:rPr>
  </w:style>
  <w:style w:type="paragraph" w:styleId="26">
    <w:name w:val="Subtitle"/>
    <w:basedOn w:val="1"/>
    <w:next w:val="1"/>
    <w:link w:val="3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27">
    <w:name w:val="Table Grid"/>
    <w:basedOn w:val="12"/>
    <w:uiPriority w:val="59"/>
    <w:pPr>
      <w:spacing w:after="0" w:line="240" w:lineRule="auto"/>
    </w:pPr>
    <w:rPr>
      <w:rFonts w:eastAsiaTheme="minorEastAsia"/>
      <w:lang w:val="en-IN" w:eastAsia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8">
    <w:name w:val="Title"/>
    <w:basedOn w:val="1"/>
    <w:next w:val="1"/>
    <w:link w:val="38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sz w:val="52"/>
      <w:szCs w:val="52"/>
    </w:rPr>
  </w:style>
  <w:style w:type="character" w:customStyle="1" w:styleId="2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3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3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32">
    <w:name w:val="Heading 4 Char"/>
    <w:basedOn w:val="11"/>
    <w:link w:val="5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33">
    <w:name w:val="Heading 5 Char"/>
    <w:basedOn w:val="11"/>
    <w:link w:val="6"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34">
    <w:name w:val="Heading 6 Char"/>
    <w:basedOn w:val="11"/>
    <w:link w:val="7"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35">
    <w:name w:val="Heading 7 Char"/>
    <w:basedOn w:val="11"/>
    <w:link w:val="8"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Heading 8 Char"/>
    <w:basedOn w:val="11"/>
    <w:link w:val="9"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Heading 9 Char"/>
    <w:basedOn w:val="11"/>
    <w:link w:val="10"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8">
    <w:name w:val="Title Char"/>
    <w:basedOn w:val="11"/>
    <w:link w:val="2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sz w:val="52"/>
      <w:szCs w:val="52"/>
    </w:rPr>
  </w:style>
  <w:style w:type="character" w:customStyle="1" w:styleId="39">
    <w:name w:val="Subtitle Char"/>
    <w:basedOn w:val="11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4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4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42">
    <w:name w:val="Quote"/>
    <w:basedOn w:val="1"/>
    <w:next w:val="1"/>
    <w:link w:val="4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43">
    <w:name w:val="Quote Char"/>
    <w:basedOn w:val="11"/>
    <w:link w:val="4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44">
    <w:name w:val="Intense Quote"/>
    <w:basedOn w:val="1"/>
    <w:next w:val="1"/>
    <w:link w:val="45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5">
    <w:name w:val="Intense Quote Char"/>
    <w:basedOn w:val="11"/>
    <w:link w:val="44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6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47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48">
    <w:name w:val="Book Title"/>
    <w:basedOn w:val="11"/>
    <w:qFormat/>
    <w:uiPriority w:val="33"/>
    <w:rPr>
      <w:b/>
      <w:bCs/>
      <w:smallCaps/>
      <w:spacing w:val="5"/>
    </w:rPr>
  </w:style>
  <w:style w:type="character" w:customStyle="1" w:styleId="49">
    <w:name w:val="Footnote Text Char"/>
    <w:basedOn w:val="11"/>
    <w:link w:val="20"/>
    <w:semiHidden/>
    <w:uiPriority w:val="99"/>
    <w:rPr>
      <w:sz w:val="20"/>
      <w:szCs w:val="20"/>
    </w:rPr>
  </w:style>
  <w:style w:type="character" w:customStyle="1" w:styleId="50">
    <w:name w:val="Endnote Text Char"/>
    <w:basedOn w:val="11"/>
    <w:link w:val="16"/>
    <w:semiHidden/>
    <w:uiPriority w:val="99"/>
    <w:rPr>
      <w:sz w:val="20"/>
      <w:szCs w:val="20"/>
    </w:rPr>
  </w:style>
  <w:style w:type="paragraph" w:styleId="51">
    <w:name w:val="List Paragraph"/>
    <w:basedOn w:val="1"/>
    <w:link w:val="55"/>
    <w:qFormat/>
    <w:uiPriority w:val="34"/>
    <w:pPr>
      <w:spacing w:after="200" w:line="276" w:lineRule="auto"/>
      <w:ind w:left="720"/>
      <w:contextualSpacing/>
    </w:pPr>
  </w:style>
  <w:style w:type="character" w:customStyle="1" w:styleId="52">
    <w:name w:val="Plain Text Char"/>
    <w:basedOn w:val="11"/>
    <w:link w:val="24"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53">
    <w:name w:val="Header Char"/>
    <w:basedOn w:val="11"/>
    <w:link w:val="21"/>
    <w:uiPriority w:val="99"/>
  </w:style>
  <w:style w:type="character" w:customStyle="1" w:styleId="54">
    <w:name w:val="Footer Char"/>
    <w:basedOn w:val="11"/>
    <w:link w:val="18"/>
    <w:uiPriority w:val="99"/>
  </w:style>
  <w:style w:type="character" w:customStyle="1" w:styleId="55">
    <w:name w:val="List Paragraph Char"/>
    <w:link w:val="51"/>
    <w:qFormat/>
    <w:uiPriority w:val="34"/>
  </w:style>
  <w:style w:type="character" w:customStyle="1" w:styleId="56">
    <w:name w:val="No Spacing Char"/>
    <w:link w:val="57"/>
    <w:qFormat/>
    <w:uiPriority w:val="1"/>
    <w:rPr>
      <w:rFonts w:ascii="Calibri" w:hAnsi="Calibri" w:eastAsia="Calibri" w:cs="Times New Roman"/>
    </w:rPr>
  </w:style>
  <w:style w:type="paragraph" w:styleId="57">
    <w:name w:val="No Spacing"/>
    <w:link w:val="56"/>
    <w:qFormat/>
    <w:uiPriority w:val="1"/>
    <w:pPr>
      <w:spacing w:after="0" w:line="240" w:lineRule="auto"/>
    </w:pPr>
    <w:rPr>
      <w:rFonts w:ascii="Calibri" w:hAnsi="Calibri" w:eastAsia="Calibri" w:cs="Times New Roman"/>
      <w:sz w:val="22"/>
      <w:szCs w:val="22"/>
      <w:lang w:val="en-US" w:eastAsia="en-US" w:bidi="ar-SA"/>
      <w14:ligatures w14:val="standardContextual"/>
    </w:rPr>
  </w:style>
  <w:style w:type="character" w:customStyle="1" w:styleId="58">
    <w:name w:val="None"/>
    <w:qFormat/>
    <w:uiPriority w:val="99"/>
  </w:style>
  <w:style w:type="paragraph" w:customStyle="1" w:styleId="59">
    <w:name w:val="Body A"/>
    <w:qFormat/>
    <w:uiPriority w:val="99"/>
    <w:pPr>
      <w:spacing w:after="0" w:line="240" w:lineRule="auto"/>
    </w:pPr>
    <w:rPr>
      <w:rFonts w:ascii="Helvetica Neue" w:hAnsi="Helvetica Neue" w:eastAsia="Arial Unicode MS" w:cs="Arial Unicode MS"/>
      <w:color w:val="000000"/>
      <w:sz w:val="22"/>
      <w:szCs w:val="22"/>
      <w:lang w:val="en-US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9114E7-6083-44D9-A135-248F0C009B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5288</Words>
  <Characters>30143</Characters>
  <Lines>251</Lines>
  <Paragraphs>70</Paragraphs>
  <TotalTime>299</TotalTime>
  <ScaleCrop>false</ScaleCrop>
  <LinksUpToDate>false</LinksUpToDate>
  <CharactersWithSpaces>35361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2025-12-01T16:47:26Z</dcterms:created>
  <dc:creator>Workbook Five</dc:creator>
  <cp:lastModifiedBy>angara saranya</cp:lastModifiedBy>
  <dcterms:modified xsi:type="dcterms:W3CDTF">2025-12-01T16:55:47Z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820F9B2AD4AB48B4B281D4F8DEDC6C31_13</vt:lpwstr>
  </property>
</Properties>
</file>