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DC10E">
      <w:pPr>
        <w:spacing w:before="120" w:after="120" w:line="25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S Bhavani  </w:t>
      </w:r>
    </w:p>
    <w:p w14:paraId="31ED0285">
      <w:pPr>
        <w:spacing w:before="120" w:after="120" w:line="25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Data Analyst  </w:t>
      </w:r>
    </w:p>
    <w:p w14:paraId="1E614952">
      <w:pPr>
        <w:spacing w:before="120" w:after="120" w:line="25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Sbhavani4218@gmail.com | (561)-817-7814 | </w:t>
      </w:r>
      <w:r>
        <w:fldChar w:fldCharType="begin"/>
      </w:r>
      <w:r>
        <w:instrText xml:space="preserve"> HYPERLINK "https://www.linkedin.com/in/sbhavani-471276170/" \h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color w:val="0000FF"/>
          <w:spacing w:val="0"/>
          <w:position w:val="0"/>
          <w:sz w:val="24"/>
          <w:u w:val="single"/>
          <w:shd w:val="clear" w:fill="auto"/>
        </w:rPr>
        <w:t>https://www.linkedin.com/in/sbhavani-471276170/</w:t>
      </w:r>
      <w:r>
        <w:rPr>
          <w:rFonts w:ascii="Times New Roman" w:hAnsi="Times New Roman" w:eastAsia="Times New Roman" w:cs="Times New Roman"/>
          <w:b/>
          <w:color w:val="0000FF"/>
          <w:spacing w:val="0"/>
          <w:position w:val="0"/>
          <w:sz w:val="24"/>
          <w:u w:val="single"/>
          <w:shd w:val="clear" w:fill="auto"/>
        </w:rPr>
        <w:fldChar w:fldCharType="end"/>
      </w:r>
    </w:p>
    <w:p w14:paraId="72C7653D">
      <w:pPr>
        <w:spacing w:before="120" w:after="120" w:line="259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u w:val="single"/>
          <w:shd w:val="clear" w:fill="auto"/>
        </w:rPr>
        <w:t>Professional Summary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:</w:t>
      </w:r>
    </w:p>
    <w:p w14:paraId="118DBA26">
      <w:pPr>
        <w:numPr>
          <w:ilvl w:val="0"/>
          <w:numId w:val="1"/>
        </w:numPr>
        <w:tabs>
          <w:tab w:val="left" w:pos="960"/>
          <w:tab w:val="left" w:pos="961"/>
        </w:tabs>
        <w:spacing w:before="0" w:after="120" w:line="240" w:lineRule="auto"/>
        <w:ind w:left="720" w:right="0" w:hanging="36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Data Analyst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with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4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+ years of experience in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Power BI, SQL (T-SQL, PL/SQL, SnowSQL), Python, and Snowflake.</w:t>
      </w:r>
    </w:p>
    <w:p w14:paraId="1AF2F0E2">
      <w:pPr>
        <w:numPr>
          <w:ilvl w:val="0"/>
          <w:numId w:val="1"/>
        </w:numPr>
        <w:tabs>
          <w:tab w:val="left" w:pos="960"/>
          <w:tab w:val="left" w:pos="961"/>
        </w:tabs>
        <w:spacing w:before="0" w:after="12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Experienced in building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KPI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dashboards, automating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ETL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pipelines, and optimizing data models for telecom and healthcare enterprises.</w:t>
      </w:r>
    </w:p>
    <w:p w14:paraId="5534E92E">
      <w:pPr>
        <w:numPr>
          <w:ilvl w:val="0"/>
          <w:numId w:val="1"/>
        </w:numPr>
        <w:tabs>
          <w:tab w:val="left" w:pos="960"/>
          <w:tab w:val="left" w:pos="961"/>
        </w:tabs>
        <w:spacing w:before="0" w:after="12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Strong in stakeholder requirements gathering,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DAX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measures,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SQL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performance tuning, and data validation.</w:t>
      </w:r>
    </w:p>
    <w:p w14:paraId="605FB094">
      <w:pPr>
        <w:numPr>
          <w:ilvl w:val="0"/>
          <w:numId w:val="1"/>
        </w:numPr>
        <w:tabs>
          <w:tab w:val="left" w:pos="960"/>
          <w:tab w:val="left" w:pos="961"/>
        </w:tabs>
        <w:spacing w:before="0" w:after="12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Proven ability to translate business needs into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scalable analytics solutions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.</w:t>
      </w:r>
    </w:p>
    <w:p w14:paraId="477DA73C">
      <w:pPr>
        <w:tabs>
          <w:tab w:val="left" w:pos="960"/>
          <w:tab w:val="left" w:pos="961"/>
        </w:tabs>
        <w:spacing w:before="0" w:after="12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u w:val="single"/>
          <w:shd w:val="clear" w:fill="auto"/>
        </w:rPr>
        <w:t>Technical Skills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: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15"/>
        <w:gridCol w:w="5407"/>
      </w:tblGrid>
      <w:tr w14:paraId="46CD30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50C5335">
            <w:pPr>
              <w:tabs>
                <w:tab w:val="left" w:pos="960"/>
                <w:tab w:val="left" w:pos="961"/>
              </w:tabs>
              <w:spacing w:before="0" w:after="12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  <w:t>Core Data Analytics Skills: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E21C443">
            <w:pPr>
              <w:tabs>
                <w:tab w:val="left" w:pos="960"/>
                <w:tab w:val="left" w:pos="961"/>
              </w:tabs>
              <w:spacing w:before="0" w:after="12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  <w:t>Power BI, SQL (T-SQL, PL/SQL, SnowSQL), Python, Snowflake, DAX, ETL, Data Modeling, KPI Development</w:t>
            </w:r>
          </w:p>
        </w:tc>
      </w:tr>
      <w:tr w14:paraId="1FF902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A8BA11">
            <w:pPr>
              <w:tabs>
                <w:tab w:val="left" w:pos="960"/>
                <w:tab w:val="left" w:pos="961"/>
              </w:tabs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  <w:t xml:space="preserve">Business Intelligence &amp; </w:t>
            </w:r>
          </w:p>
          <w:p w14:paraId="32A478B0">
            <w:pPr>
              <w:tabs>
                <w:tab w:val="left" w:pos="960"/>
                <w:tab w:val="left" w:pos="961"/>
              </w:tabs>
              <w:spacing w:before="0" w:after="12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  <w:t>Data Visualization: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38FCBE">
            <w:pPr>
              <w:tabs>
                <w:tab w:val="left" w:pos="960"/>
                <w:tab w:val="left" w:pos="961"/>
              </w:tabs>
              <w:spacing w:before="0" w:after="12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  <w:t>Tableau, SSRS, Excel, Alteryx, Power Automate</w:t>
            </w:r>
          </w:p>
        </w:tc>
      </w:tr>
      <w:tr w14:paraId="4A7894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1727601">
            <w:pPr>
              <w:tabs>
                <w:tab w:val="left" w:pos="960"/>
                <w:tab w:val="left" w:pos="961"/>
              </w:tabs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  <w:t>Databases &amp; Cloud: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957242B">
            <w:pPr>
              <w:tabs>
                <w:tab w:val="left" w:pos="960"/>
                <w:tab w:val="left" w:pos="961"/>
              </w:tabs>
              <w:spacing w:before="0" w:after="12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  <w:t>SQL Server, Oracle, PostgreSQL, Snowflake, Azure</w:t>
            </w:r>
          </w:p>
        </w:tc>
      </w:tr>
      <w:tr w14:paraId="76CCF3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D40FCD">
            <w:pPr>
              <w:tabs>
                <w:tab w:val="left" w:pos="960"/>
                <w:tab w:val="left" w:pos="961"/>
              </w:tabs>
              <w:spacing w:before="0" w:after="12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  <w:t>Data Integration &amp; DevOps: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E36045">
            <w:pPr>
              <w:tabs>
                <w:tab w:val="left" w:pos="960"/>
                <w:tab w:val="left" w:pos="961"/>
              </w:tabs>
              <w:spacing w:before="0" w:after="12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  <w:t>SSIS, Informatica, Git, Jira, Confluence</w:t>
            </w:r>
          </w:p>
        </w:tc>
      </w:tr>
      <w:tr w14:paraId="47BC07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4016C83">
            <w:pPr>
              <w:tabs>
                <w:tab w:val="left" w:pos="960"/>
                <w:tab w:val="left" w:pos="961"/>
              </w:tabs>
              <w:spacing w:before="0" w:after="12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  <w:t>Analytics &amp; Concepts: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D95318">
            <w:pPr>
              <w:tabs>
                <w:tab w:val="left" w:pos="960"/>
                <w:tab w:val="left" w:pos="961"/>
              </w:tabs>
              <w:spacing w:before="0" w:after="12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</w:rPr>
              <w:t>Data Profiling, Data Validation, SQL Performance Tuning, OLAP, Row-Level Security, Agile</w:t>
            </w:r>
          </w:p>
        </w:tc>
      </w:tr>
    </w:tbl>
    <w:p w14:paraId="7D161E07">
      <w:pPr>
        <w:tabs>
          <w:tab w:val="left" w:pos="960"/>
          <w:tab w:val="left" w:pos="961"/>
        </w:tabs>
        <w:spacing w:before="0" w:after="12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 w14:paraId="73BE1A83">
      <w:pPr>
        <w:tabs>
          <w:tab w:val="left" w:pos="960"/>
          <w:tab w:val="left" w:pos="961"/>
        </w:tabs>
        <w:spacing w:before="0" w:after="16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u w:val="single"/>
          <w:shd w:val="clear" w:fill="auto"/>
        </w:rPr>
        <w:t>Professional Experience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:</w:t>
      </w:r>
    </w:p>
    <w:p w14:paraId="62EB26A4">
      <w:pPr>
        <w:tabs>
          <w:tab w:val="left" w:pos="960"/>
          <w:tab w:val="left" w:pos="961"/>
        </w:tabs>
        <w:spacing w:before="0" w:after="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Data Analyst  </w:t>
      </w:r>
    </w:p>
    <w:p w14:paraId="6F68FB31">
      <w:pPr>
        <w:tabs>
          <w:tab w:val="left" w:pos="960"/>
          <w:tab w:val="left" w:pos="961"/>
        </w:tabs>
        <w:spacing w:before="0" w:after="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Client: AT&amp;T – Bedminster, NJ  </w:t>
      </w:r>
    </w:p>
    <w:p w14:paraId="61667BF5">
      <w:pPr>
        <w:tabs>
          <w:tab w:val="left" w:pos="960"/>
          <w:tab w:val="left" w:pos="961"/>
        </w:tabs>
        <w:spacing w:before="0" w:after="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July 2024 – Present</w:t>
      </w:r>
    </w:p>
    <w:p w14:paraId="56D501ED">
      <w:pPr>
        <w:tabs>
          <w:tab w:val="left" w:pos="960"/>
          <w:tab w:val="left" w:pos="961"/>
        </w:tabs>
        <w:spacing w:before="0" w:after="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u w:val="single"/>
          <w:shd w:val="clear" w:fill="auto"/>
        </w:rPr>
        <w:t>Responsibiliti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u w:val="single"/>
          <w:shd w:val="clear" w:fill="auto"/>
        </w:rPr>
        <w:t>es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:</w:t>
      </w:r>
    </w:p>
    <w:p w14:paraId="76451D49">
      <w:pPr>
        <w:numPr>
          <w:ilvl w:val="0"/>
          <w:numId w:val="2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Analyzed complex business requirements and designed end-to-end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business intelligence solutions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, including data models, reports, and dashboards, transforming raw data into actionable insights across sales, HR, supply chain, and IT operations.</w:t>
      </w:r>
    </w:p>
    <w:p w14:paraId="45443510">
      <w:pPr>
        <w:numPr>
          <w:ilvl w:val="0"/>
          <w:numId w:val="2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Developed and maintained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interactive Power BI and Tableau dashboards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with clearly defined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KPIs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, enabling leadership to monitor performance, support strategic planning, and improve data-driven decision-making.</w:t>
      </w:r>
    </w:p>
    <w:p w14:paraId="78695B9D">
      <w:pPr>
        <w:numPr>
          <w:ilvl w:val="0"/>
          <w:numId w:val="2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Utilized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Python (Pandas, NumPy)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SQL (MSSQL, Oracle, SnowSQL)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to perform data cleaning, profiling, transformation, forecasting, and advanced analysis, improving data accuracy and analytical efficiency.</w:t>
      </w:r>
    </w:p>
    <w:p w14:paraId="26E9C96E">
      <w:pPr>
        <w:numPr>
          <w:ilvl w:val="0"/>
          <w:numId w:val="2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Automated data pipelines and reporting workflows using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Power Automate, SQL scripts, and ETL tools (Informatica)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, significantly reducing manual effort and improving data refresh reliability.</w:t>
      </w:r>
    </w:p>
    <w:p w14:paraId="768839E9">
      <w:pPr>
        <w:numPr>
          <w:ilvl w:val="0"/>
          <w:numId w:val="2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Designed and optimized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multi-dimensional data models and data warehouses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, wrote complex SQL and DAX queries, and enhanced BI system performance through query optimization and custom visualizations.</w:t>
      </w:r>
    </w:p>
    <w:p w14:paraId="5A3FB090">
      <w:pPr>
        <w:numPr>
          <w:ilvl w:val="0"/>
          <w:numId w:val="2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Conducted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UAT, data validation, and quality checks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using tools like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Splunk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, partnered with stakeholders and developers, and produced technical documentation to ensure reliable, scalable, and high-quality analytics solutions.</w:t>
      </w:r>
    </w:p>
    <w:p w14:paraId="2925BAC7">
      <w:pPr>
        <w:tabs>
          <w:tab w:val="left" w:pos="960"/>
          <w:tab w:val="left" w:pos="961"/>
        </w:tabs>
        <w:spacing w:before="0" w:after="12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Data Analyst</w:t>
      </w:r>
    </w:p>
    <w:p w14:paraId="02D0925E">
      <w:pPr>
        <w:tabs>
          <w:tab w:val="left" w:pos="960"/>
          <w:tab w:val="left" w:pos="961"/>
        </w:tabs>
        <w:spacing w:before="0" w:after="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Client: Santarich Infotech LLP, Chennai, India</w:t>
      </w:r>
    </w:p>
    <w:p w14:paraId="56495CB3">
      <w:pPr>
        <w:tabs>
          <w:tab w:val="left" w:pos="960"/>
          <w:tab w:val="left" w:pos="961"/>
        </w:tabs>
        <w:spacing w:before="0" w:after="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June 2021 - January 2023</w:t>
      </w:r>
    </w:p>
    <w:p w14:paraId="4A6A6A80">
      <w:pPr>
        <w:tabs>
          <w:tab w:val="left" w:pos="960"/>
          <w:tab w:val="left" w:pos="961"/>
        </w:tabs>
        <w:spacing w:before="0" w:after="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u w:val="single"/>
          <w:shd w:val="clear" w:fill="auto"/>
        </w:rPr>
        <w:t>Responsibilities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:</w:t>
      </w:r>
    </w:p>
    <w:p w14:paraId="697C4805">
      <w:pPr>
        <w:numPr>
          <w:ilvl w:val="0"/>
          <w:numId w:val="3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Performed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advanced data analysis and exploratory data analysis (EDA)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using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Python (Pandas, NumPy), SQL, R, and Excel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to uncover insights from customer, financial, and operational data, identifying key drivers of performance, risk, and customer satisfaction.</w:t>
      </w:r>
    </w:p>
    <w:p w14:paraId="5E1586FE">
      <w:pPr>
        <w:numPr>
          <w:ilvl w:val="0"/>
          <w:numId w:val="3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Designed, trained, and applied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machine learning models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(Gradient Boosting and Generalized Additive Models) using the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H2O framework in Python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to forecast reservation cancellations and support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demand and supply chain planning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.</w:t>
      </w:r>
    </w:p>
    <w:p w14:paraId="155EE1DC">
      <w:pPr>
        <w:numPr>
          <w:ilvl w:val="0"/>
          <w:numId w:val="3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Developed, migrated, and maintained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Power BI and Tableau dashboards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for fraud detection, customer segmentation, loan approval trends, and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KPI monitoring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, leveraging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DAX, filters, heatmaps, and trend analysis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for data-driven decision-making.</w:t>
      </w:r>
    </w:p>
    <w:p w14:paraId="3C51824E">
      <w:pPr>
        <w:numPr>
          <w:ilvl w:val="0"/>
          <w:numId w:val="3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Automated and optimized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ETL and reporting workflows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, reducing manual effort by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50%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, by cleaning and transforming data and integrating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Power Automate, Power BI REST APIs, and advanced SQL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.</w:t>
      </w:r>
    </w:p>
    <w:p w14:paraId="476ECF6E">
      <w:pPr>
        <w:numPr>
          <w:ilvl w:val="0"/>
          <w:numId w:val="3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Collaborated with stakeholders to translate business requirements into technical solutions, implemented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Git version control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, produced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Confluence documentation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, supported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UAT and user demos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, and applied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row-level and report-level security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to ensure reliable and governed analytics delivery.</w:t>
      </w:r>
    </w:p>
    <w:p w14:paraId="0420F88D">
      <w:pPr>
        <w:tabs>
          <w:tab w:val="left" w:pos="960"/>
          <w:tab w:val="left" w:pos="961"/>
        </w:tabs>
        <w:spacing w:before="0" w:after="12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 w14:paraId="3D84E00F">
      <w:pPr>
        <w:tabs>
          <w:tab w:val="left" w:pos="960"/>
          <w:tab w:val="left" w:pos="961"/>
        </w:tabs>
        <w:spacing w:before="0" w:after="12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 w14:paraId="6DEA5798">
      <w:pPr>
        <w:tabs>
          <w:tab w:val="left" w:pos="960"/>
          <w:tab w:val="left" w:pos="961"/>
        </w:tabs>
        <w:spacing w:before="0" w:after="12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 w14:paraId="2EFD5666">
      <w:pPr>
        <w:tabs>
          <w:tab w:val="left" w:pos="960"/>
          <w:tab w:val="left" w:pos="961"/>
        </w:tabs>
        <w:spacing w:before="0" w:after="12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Data Analyst</w:t>
      </w:r>
    </w:p>
    <w:p w14:paraId="6472895C">
      <w:pPr>
        <w:tabs>
          <w:tab w:val="left" w:pos="960"/>
          <w:tab w:val="left" w:pos="961"/>
        </w:tabs>
        <w:spacing w:before="0" w:after="16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Client: EPAM Systems, Hyderabad, India.</w:t>
      </w:r>
    </w:p>
    <w:p w14:paraId="36A4FAF0">
      <w:pPr>
        <w:tabs>
          <w:tab w:val="left" w:pos="960"/>
          <w:tab w:val="left" w:pos="961"/>
        </w:tabs>
        <w:spacing w:before="0" w:after="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Sep 2019 - May 2021</w:t>
      </w:r>
    </w:p>
    <w:p w14:paraId="695A0858">
      <w:pPr>
        <w:tabs>
          <w:tab w:val="left" w:pos="960"/>
          <w:tab w:val="left" w:pos="961"/>
        </w:tabs>
        <w:spacing w:before="0" w:after="0" w:line="240" w:lineRule="auto"/>
        <w:ind w:left="2880" w:right="0" w:hanging="288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u w:val="single"/>
          <w:shd w:val="clear" w:fill="auto"/>
        </w:rPr>
        <w:t>Responsibilities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:</w:t>
      </w:r>
    </w:p>
    <w:p w14:paraId="4C95EA5D">
      <w:pPr>
        <w:numPr>
          <w:ilvl w:val="0"/>
          <w:numId w:val="4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Assisted in gathering and analyzing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business and reporting requirements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, supporting the design, development, testing, and documentation of database, data warehouse, and analytics solutions.</w:t>
      </w:r>
    </w:p>
    <w:p w14:paraId="0973136D">
      <w:pPr>
        <w:numPr>
          <w:ilvl w:val="0"/>
          <w:numId w:val="4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Developed and supported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Power BI, Tableau, and SSRS dashboards and reports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, including healthcare and financial KPIs, migrated legacy reports, and created interactive visualizations using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DAX, Dataflows, and report actions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.</w:t>
      </w:r>
    </w:p>
    <w:p w14:paraId="4D061B7B">
      <w:pPr>
        <w:numPr>
          <w:ilvl w:val="0"/>
          <w:numId w:val="4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Performed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data collection, cleaning, feature engineering, validation, and analysis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using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Python (Pandas, NumPy, SciPy, Scikit-Learn)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SQL (T-SQL, Snowflake)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, optimizing queries and code performance.</w:t>
      </w:r>
    </w:p>
    <w:p w14:paraId="4C22EF02">
      <w:pPr>
        <w:numPr>
          <w:ilvl w:val="0"/>
          <w:numId w:val="4"/>
        </w:numPr>
        <w:spacing w:before="0" w:after="160" w:line="240" w:lineRule="auto"/>
        <w:ind w:left="720" w:right="0" w:hanging="36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Built and maintained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Snowflake data warehouses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, procedures, and views; integrated data from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SQL Server, Oracle, and SAP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; automated report refresh and distribution using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Power Automate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 xml:space="preserve">; and applied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4"/>
          <w:shd w:val="clear" w:fill="FFFFFF"/>
        </w:rPr>
        <w:t>data security and quality controls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FFFFFF"/>
        </w:rPr>
        <w:t>.</w:t>
      </w:r>
    </w:p>
    <w:p w14:paraId="78C91289">
      <w:pPr>
        <w:tabs>
          <w:tab w:val="left" w:pos="960"/>
          <w:tab w:val="left" w:pos="961"/>
        </w:tabs>
        <w:spacing w:before="0" w:after="120" w:line="240" w:lineRule="auto"/>
        <w:ind w:left="0" w:right="0" w:firstLine="0"/>
        <w:jc w:val="both"/>
        <w:rPr>
          <w:rFonts w:ascii="Cambria" w:hAnsi="Cambria" w:eastAsia="Cambria" w:cs="Cambria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b/>
          <w:color w:val="auto"/>
          <w:spacing w:val="0"/>
          <w:position w:val="0"/>
          <w:sz w:val="22"/>
          <w:u w:val="single"/>
          <w:shd w:val="clear" w:fill="auto"/>
        </w:rPr>
        <w:t>Education</w:t>
      </w:r>
      <w:r>
        <w:rPr>
          <w:rFonts w:ascii="Cambria" w:hAnsi="Cambria" w:eastAsia="Cambria" w:cs="Cambria"/>
          <w:b/>
          <w:color w:val="auto"/>
          <w:spacing w:val="0"/>
          <w:position w:val="0"/>
          <w:sz w:val="22"/>
          <w:shd w:val="clear" w:fill="auto"/>
        </w:rPr>
        <w:t>:</w:t>
      </w:r>
    </w:p>
    <w:p w14:paraId="6C7D0004">
      <w:pPr>
        <w:spacing w:before="0" w:after="0" w:line="276" w:lineRule="auto"/>
        <w:ind w:left="0" w:right="452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Master of science in Information Technology and Management </w:t>
      </w:r>
    </w:p>
    <w:p w14:paraId="5454EFF0">
      <w:pPr>
        <w:spacing w:before="0" w:after="0" w:line="276" w:lineRule="auto"/>
        <w:ind w:left="0" w:right="452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Florida Atlantic University – Dec 2024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bullet"/>
      <w:lvlText w:val="•"/>
      <w:lvlJc w:val="left"/>
    </w:lvl>
  </w:abstractNum>
  <w:abstractNum w:abstractNumId="1">
    <w:nsid w:val="CF092B84"/>
    <w:multiLevelType w:val="singleLevel"/>
    <w:tmpl w:val="CF092B84"/>
    <w:lvl w:ilvl="0" w:tentative="0">
      <w:start w:val="1"/>
      <w:numFmt w:val="bullet"/>
      <w:lvlText w:val="•"/>
      <w:lvlJc w:val="left"/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abstractNum w:abstractNumId="3">
    <w:nsid w:val="59ADCABA"/>
    <w:multiLevelType w:val="singleLevel"/>
    <w:tmpl w:val="59ADCABA"/>
    <w:lvl w:ilvl="0" w:tentative="0">
      <w:start w:val="1"/>
      <w:numFmt w:val="bullet"/>
      <w:lvlText w:val="•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551B4D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2025-12-29T17:30:40Z</dcterms:created>
  <dc:creator>durga</dc:creator>
  <cp:lastModifiedBy>Bhavani</cp:lastModifiedBy>
  <dcterms:modified xsi:type="dcterms:W3CDTF">2025-12-29T17:34:18Z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034A937993674DF6B75464C66B83C653_12</vt:lpwstr>
  </property>
</Properties>
</file>