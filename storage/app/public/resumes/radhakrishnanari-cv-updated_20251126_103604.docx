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7672D" w14:textId="77777777" w:rsidR="00AE3346" w:rsidRPr="009F1B58" w:rsidRDefault="00AE3346" w:rsidP="00AE3346">
      <w:pPr>
        <w:pStyle w:val="Heading3"/>
        <w:rPr>
          <w:rFonts w:ascii="Garamond" w:hAnsi="Garamond"/>
          <w:color w:val="156082" w:themeColor="accent1"/>
          <w:sz w:val="40"/>
          <w:szCs w:val="40"/>
        </w:rPr>
      </w:pPr>
      <w:r w:rsidRPr="009F1B58">
        <w:rPr>
          <w:rFonts w:ascii="Garamond" w:hAnsi="Garamond"/>
          <w:color w:val="E97132" w:themeColor="accent2"/>
          <w:sz w:val="40"/>
          <w:szCs w:val="40"/>
        </w:rPr>
        <w:t xml:space="preserve">Radhakrishnan Arikrishna Perumal </w:t>
      </w:r>
    </w:p>
    <w:p w14:paraId="00CE0D75" w14:textId="26915A54" w:rsidR="00AE3346" w:rsidRPr="00B5379E" w:rsidRDefault="00AE3346" w:rsidP="00A167BE">
      <w:pPr>
        <w:spacing w:line="360" w:lineRule="auto"/>
        <w:rPr>
          <w:rFonts w:ascii="Garamond" w:hAnsi="Garamond" w:cs="Times New Roman"/>
          <w:color w:val="0E2841" w:themeColor="text2"/>
          <w:sz w:val="22"/>
          <w:szCs w:val="22"/>
        </w:rPr>
      </w:pPr>
      <w:r w:rsidRPr="009F1B58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>Principal Software Architect</w:t>
      </w:r>
      <w:r w:rsidRPr="009F1B58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</w:t>
      </w:r>
      <w:r w:rsidRPr="00B5379E">
        <w:rPr>
          <w:rFonts w:ascii="Garamond" w:hAnsi="Garamond" w:cs="Times New Roman"/>
          <w:color w:val="0E2841" w:themeColor="text2"/>
          <w:sz w:val="22"/>
          <w:szCs w:val="22"/>
        </w:rPr>
        <w:t>|.Net| Azure</w:t>
      </w:r>
      <w:r w:rsidR="004B7879">
        <w:rPr>
          <w:rFonts w:ascii="Garamond" w:hAnsi="Garamond" w:cs="Times New Roman"/>
          <w:color w:val="0E2841" w:themeColor="text2"/>
          <w:sz w:val="22"/>
          <w:szCs w:val="22"/>
        </w:rPr>
        <w:t xml:space="preserve">, </w:t>
      </w:r>
      <w:r w:rsidR="00D52677" w:rsidRPr="00B5379E">
        <w:rPr>
          <w:rFonts w:ascii="Garamond" w:hAnsi="Garamond" w:cs="Times New Roman"/>
          <w:color w:val="0E2841" w:themeColor="text2"/>
          <w:sz w:val="22"/>
          <w:szCs w:val="22"/>
        </w:rPr>
        <w:t>Google</w:t>
      </w:r>
      <w:r w:rsidRPr="00B5379E">
        <w:rPr>
          <w:rFonts w:ascii="Garamond" w:hAnsi="Garamond" w:cs="Times New Roman"/>
          <w:color w:val="0E2841" w:themeColor="text2"/>
          <w:sz w:val="22"/>
          <w:szCs w:val="22"/>
        </w:rPr>
        <w:t xml:space="preserve"> |</w:t>
      </w:r>
      <w:r w:rsidRPr="00E369E5">
        <w:rPr>
          <w:rFonts w:ascii="Garamond" w:hAnsi="Garamond" w:cs="Times New Roman"/>
          <w:color w:val="0E2841" w:themeColor="text2"/>
          <w:sz w:val="22"/>
          <w:szCs w:val="22"/>
        </w:rPr>
        <w:t xml:space="preserve"> AI Innovator | </w:t>
      </w:r>
      <w:r w:rsidRPr="00B5379E">
        <w:rPr>
          <w:rFonts w:ascii="Garamond" w:hAnsi="Garamond" w:cs="Times New Roman"/>
          <w:color w:val="0E2841" w:themeColor="text2"/>
          <w:sz w:val="22"/>
          <w:szCs w:val="22"/>
        </w:rPr>
        <w:t>Guidewire |</w:t>
      </w:r>
      <w:r w:rsidR="004B7879">
        <w:rPr>
          <w:rFonts w:ascii="Garamond" w:hAnsi="Garamond" w:cs="Times New Roman"/>
          <w:color w:val="0E2841" w:themeColor="text2"/>
          <w:sz w:val="22"/>
          <w:szCs w:val="22"/>
        </w:rPr>
        <w:t>DCT</w:t>
      </w:r>
      <w:r w:rsidRPr="00B5379E">
        <w:rPr>
          <w:rFonts w:ascii="Garamond" w:hAnsi="Garamond" w:cs="Times New Roman"/>
          <w:color w:val="0E2841" w:themeColor="text2"/>
          <w:sz w:val="22"/>
          <w:szCs w:val="22"/>
        </w:rPr>
        <w:t xml:space="preserve"> |AWS </w:t>
      </w:r>
      <w:r w:rsidR="004B7879">
        <w:rPr>
          <w:rFonts w:ascii="Garamond" w:hAnsi="Garamond" w:cs="Times New Roman"/>
          <w:color w:val="0E2841" w:themeColor="text2"/>
          <w:sz w:val="22"/>
          <w:szCs w:val="22"/>
        </w:rPr>
        <w:t>|Author</w:t>
      </w:r>
    </w:p>
    <w:p w14:paraId="7BE6E863" w14:textId="0ABB6718" w:rsidR="00AE3346" w:rsidRPr="00B5379E" w:rsidRDefault="00AE3346" w:rsidP="00A167BE">
      <w:pPr>
        <w:spacing w:line="360" w:lineRule="auto"/>
        <w:rPr>
          <w:rFonts w:ascii="Garamond" w:hAnsi="Garamond" w:cs="Times New Roman"/>
          <w:color w:val="0E2841" w:themeColor="text2"/>
          <w:sz w:val="22"/>
          <w:szCs w:val="22"/>
        </w:rPr>
      </w:pPr>
      <w:r w:rsidRPr="00B5379E">
        <w:rPr>
          <w:rFonts w:ascii="Garamond" w:hAnsi="Garamond" w:cs="Times New Roman"/>
          <w:color w:val="0E2841" w:themeColor="text2"/>
          <w:sz w:val="22"/>
          <w:szCs w:val="22"/>
        </w:rPr>
        <w:t>Frisco</w:t>
      </w:r>
      <w:r w:rsidR="009F1B58">
        <w:rPr>
          <w:rFonts w:ascii="Garamond" w:hAnsi="Garamond" w:cs="Times New Roman"/>
          <w:color w:val="0E2841" w:themeColor="text2"/>
          <w:sz w:val="22"/>
          <w:szCs w:val="22"/>
        </w:rPr>
        <w:t xml:space="preserve"> |</w:t>
      </w:r>
      <w:r w:rsidRPr="00B5379E">
        <w:rPr>
          <w:rFonts w:ascii="Garamond" w:hAnsi="Garamond" w:cs="Times New Roman"/>
          <w:color w:val="0E2841" w:themeColor="text2"/>
          <w:sz w:val="22"/>
          <w:szCs w:val="22"/>
        </w:rPr>
        <w:t xml:space="preserve"> Texas | USA | +1 469-325-2937| </w:t>
      </w:r>
      <w:hyperlink r:id="rId8" w:history="1">
        <w:r w:rsidRPr="00B5379E">
          <w:rPr>
            <w:rFonts w:ascii="Garamond" w:hAnsi="Garamond" w:cs="Times New Roman"/>
            <w:color w:val="0E2841" w:themeColor="text2"/>
            <w:sz w:val="22"/>
            <w:szCs w:val="22"/>
          </w:rPr>
          <w:t>krish.trenztechie@gmail.com</w:t>
        </w:r>
      </w:hyperlink>
    </w:p>
    <w:p w14:paraId="4114E0E4" w14:textId="77777777" w:rsidR="00EB3627" w:rsidRPr="009F1B58" w:rsidRDefault="00EB3627" w:rsidP="00322E4D">
      <w:pPr>
        <w:rPr>
          <w:rFonts w:ascii="Century Gothic" w:hAnsi="Century Gothic"/>
          <w:b/>
          <w:sz w:val="22"/>
          <w:szCs w:val="22"/>
        </w:rPr>
      </w:pPr>
    </w:p>
    <w:p w14:paraId="59046378" w14:textId="77777777" w:rsidR="00EB3627" w:rsidRPr="001925D2" w:rsidRDefault="00EB3627" w:rsidP="001F54B4">
      <w:pPr>
        <w:pStyle w:val="Heading2"/>
      </w:pPr>
      <w:r w:rsidRPr="001925D2">
        <w:t>PROFESSIONAL SUMMARY</w:t>
      </w:r>
    </w:p>
    <w:p w14:paraId="1868C7DD" w14:textId="77777777" w:rsidR="00EB3627" w:rsidRPr="00EB3627" w:rsidRDefault="00EB3627" w:rsidP="00EB3627">
      <w:pPr>
        <w:rPr>
          <w:rFonts w:ascii="Century Gothic" w:hAnsi="Century Gothic"/>
          <w:b/>
          <w:sz w:val="22"/>
          <w:szCs w:val="22"/>
        </w:rPr>
      </w:pPr>
    </w:p>
    <w:p w14:paraId="7C617C5B" w14:textId="4A630F53" w:rsidR="0081249F" w:rsidRPr="0081249F" w:rsidRDefault="0081249F" w:rsidP="0081249F">
      <w:pPr>
        <w:spacing w:line="360" w:lineRule="auto"/>
        <w:ind w:right="-360"/>
        <w:rPr>
          <w:rFonts w:ascii="Garamond" w:hAnsi="Garamond" w:cs="Times New Roman"/>
          <w:color w:val="404040"/>
          <w:sz w:val="24"/>
          <w:szCs w:val="24"/>
        </w:rPr>
      </w:pP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Versatile and results-driven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Principal Solution Architect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with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22+ years of progressive experience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in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software architecture, enterprise solutions, and project leadership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. Specializes in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cloud-native architecture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,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.NET and C# ecosystems</w:t>
      </w:r>
      <w:r w:rsidRPr="0081249F">
        <w:rPr>
          <w:rFonts w:ascii="Garamond" w:hAnsi="Garamond" w:cs="Times New Roman"/>
          <w:color w:val="404040"/>
          <w:sz w:val="24"/>
          <w:szCs w:val="24"/>
        </w:rPr>
        <w:t>,</w:t>
      </w:r>
      <w:r>
        <w:rPr>
          <w:rFonts w:ascii="Garamond" w:hAnsi="Garamond" w:cs="Times New Roman"/>
          <w:color w:val="404040"/>
          <w:sz w:val="24"/>
          <w:szCs w:val="24"/>
        </w:rPr>
        <w:t xml:space="preserve"> Azure, AWS, Guidewire,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and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AI-driven innovation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across the insurance, healthcare, and fintech domains.</w:t>
      </w:r>
    </w:p>
    <w:p w14:paraId="42ECA12D" w14:textId="77777777" w:rsidR="0081249F" w:rsidRPr="0081249F" w:rsidRDefault="0081249F" w:rsidP="0081249F">
      <w:pPr>
        <w:spacing w:line="360" w:lineRule="auto"/>
        <w:ind w:right="-360"/>
        <w:rPr>
          <w:rFonts w:ascii="Garamond" w:hAnsi="Garamond" w:cs="Times New Roman"/>
          <w:color w:val="404040"/>
          <w:sz w:val="24"/>
          <w:szCs w:val="24"/>
        </w:rPr>
      </w:pP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Expert in architecting and delivering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scalable, secure, and high-performance applications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using Microsoft Azure (PaaS, IaaS, SaaS), DevOps, microservices, and distributed systems. Demonstrated ability to lead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cross-functional global teams</w:t>
      </w:r>
      <w:r w:rsidRPr="0081249F">
        <w:rPr>
          <w:rFonts w:ascii="Garamond" w:hAnsi="Garamond" w:cs="Times New Roman"/>
          <w:color w:val="404040"/>
          <w:sz w:val="24"/>
          <w:szCs w:val="24"/>
        </w:rPr>
        <w:t>, manage complex technical programs, and align technology with business goals.</w:t>
      </w:r>
    </w:p>
    <w:p w14:paraId="0AF00767" w14:textId="77777777" w:rsidR="0081249F" w:rsidRPr="0081249F" w:rsidRDefault="0081249F" w:rsidP="0081249F">
      <w:pPr>
        <w:spacing w:line="360" w:lineRule="auto"/>
        <w:ind w:right="-360"/>
        <w:rPr>
          <w:rFonts w:ascii="Garamond" w:hAnsi="Garamond" w:cs="Times New Roman"/>
          <w:color w:val="404040"/>
          <w:sz w:val="24"/>
          <w:szCs w:val="24"/>
        </w:rPr>
      </w:pP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Deep experience in building and modernizing legacy systems, integrating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Guidewire, Duck Creek, and Insurity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platforms. Passionate about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AI and ML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, with hands-on implementation of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ChatGPT and cognitive services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to drive intelligent automation, fraud detection, compliance, and personalized user engagement.</w:t>
      </w:r>
    </w:p>
    <w:p w14:paraId="3558BBE8" w14:textId="4C954771" w:rsidR="0081249F" w:rsidRPr="0081249F" w:rsidRDefault="0081249F" w:rsidP="0081249F">
      <w:pPr>
        <w:spacing w:line="360" w:lineRule="auto"/>
        <w:ind w:right="-360"/>
        <w:rPr>
          <w:rFonts w:ascii="Garamond" w:hAnsi="Garamond" w:cs="Times New Roman"/>
          <w:color w:val="404040"/>
          <w:sz w:val="24"/>
          <w:szCs w:val="24"/>
        </w:rPr>
      </w:pP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Recognized for authoring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technical books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, publishing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research papers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, and filing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patents</w:t>
      </w:r>
      <w:r w:rsidRPr="0081249F">
        <w:rPr>
          <w:rFonts w:ascii="Garamond" w:hAnsi="Garamond" w:cs="Times New Roman"/>
          <w:color w:val="404040"/>
          <w:sz w:val="24"/>
          <w:szCs w:val="24"/>
        </w:rPr>
        <w:t xml:space="preserve"> that showcase domain expertise and thought leadership in </w:t>
      </w:r>
      <w:r w:rsidRPr="0081249F">
        <w:rPr>
          <w:rFonts w:ascii="Garamond" w:hAnsi="Garamond" w:cs="Times New Roman"/>
          <w:b/>
          <w:bCs/>
          <w:color w:val="404040"/>
          <w:sz w:val="24"/>
          <w:szCs w:val="24"/>
        </w:rPr>
        <w:t>AI, insurance technology, and enterprise cloud systems</w:t>
      </w:r>
      <w:r w:rsidRPr="0081249F">
        <w:rPr>
          <w:rFonts w:ascii="Garamond" w:hAnsi="Garamond" w:cs="Times New Roman"/>
          <w:color w:val="404040"/>
          <w:sz w:val="24"/>
          <w:szCs w:val="24"/>
        </w:rPr>
        <w:t>.</w:t>
      </w:r>
    </w:p>
    <w:p w14:paraId="4A14C7B2" w14:textId="52400089" w:rsidR="00EB3627" w:rsidRPr="00B5379E" w:rsidRDefault="00EB3627" w:rsidP="00EB3627">
      <w:p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.</w:t>
      </w:r>
    </w:p>
    <w:p w14:paraId="1A3DD567" w14:textId="77777777" w:rsidR="00EB3627" w:rsidRPr="00CE6F26" w:rsidRDefault="00EB3627" w:rsidP="00322E4D">
      <w:pPr>
        <w:rPr>
          <w:rFonts w:ascii="Times New Roman" w:hAnsi="Times New Roman" w:cs="Times New Roman"/>
          <w:b/>
          <w:sz w:val="24"/>
          <w:szCs w:val="24"/>
        </w:rPr>
      </w:pPr>
    </w:p>
    <w:p w14:paraId="51308CCF" w14:textId="77777777" w:rsidR="00936245" w:rsidRPr="001F54B4" w:rsidRDefault="00EB3627" w:rsidP="001F54B4">
      <w:pPr>
        <w:pStyle w:val="Heading2"/>
      </w:pPr>
      <w:r w:rsidRPr="001F54B4">
        <w:t>CORE COMPETENCIES</w:t>
      </w:r>
      <w:r w:rsidR="00584CC6" w:rsidRPr="001F54B4">
        <w:t>:</w:t>
      </w:r>
    </w:p>
    <w:p w14:paraId="4E96CA79" w14:textId="77777777" w:rsidR="00C1271A" w:rsidRPr="00CE6F26" w:rsidRDefault="00C1271A" w:rsidP="00322E4D">
      <w:pPr>
        <w:rPr>
          <w:rStyle w:val="SubtleEmphasis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</w:p>
    <w:p w14:paraId="4B1FF2F3" w14:textId="41127287" w:rsidR="007E70B8" w:rsidRPr="00B5379E" w:rsidRDefault="00B5379E" w:rsidP="00A167BE">
      <w:pPr>
        <w:numPr>
          <w:ilvl w:val="0"/>
          <w:numId w:val="57"/>
        </w:numPr>
        <w:tabs>
          <w:tab w:val="left" w:pos="180"/>
        </w:tabs>
        <w:spacing w:line="360" w:lineRule="auto"/>
        <w:ind w:right="-360" w:hanging="270"/>
        <w:rPr>
          <w:rFonts w:ascii="Garamond" w:hAnsi="Garamond" w:cs="Times New Roman"/>
          <w:color w:val="404040"/>
          <w:sz w:val="24"/>
          <w:szCs w:val="24"/>
        </w:rPr>
      </w:pPr>
      <w:r>
        <w:rPr>
          <w:rFonts w:ascii="Garamond" w:hAnsi="Garamond" w:cs="Times New Roman"/>
          <w:b/>
          <w:bCs/>
          <w:color w:val="404040"/>
          <w:sz w:val="24"/>
          <w:szCs w:val="24"/>
        </w:rPr>
        <w:t xml:space="preserve">Over </w:t>
      </w:r>
      <w:r w:rsidR="007E70B8"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>22+ years of experience</w:t>
      </w:r>
      <w:r w:rsidR="007E70B8" w:rsidRPr="00B5379E">
        <w:rPr>
          <w:rFonts w:ascii="Garamond" w:hAnsi="Garamond" w:cs="Times New Roman"/>
          <w:color w:val="404040"/>
          <w:sz w:val="24"/>
          <w:szCs w:val="24"/>
        </w:rPr>
        <w:t xml:space="preserve"> in enterprise software architecture, application development, and IT solution delivery across insurance, healthcare, finance, and logistics domains.</w:t>
      </w:r>
    </w:p>
    <w:p w14:paraId="69E53C90" w14:textId="01EDBAEF" w:rsidR="00EB3627" w:rsidRPr="00B5379E" w:rsidRDefault="00EB3627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 xml:space="preserve">Cloud Architecture: 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Extensive experience in Azure services (</w:t>
      </w: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Functions, App Services, Active Directory, B2C, Cosmos DB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.</w:t>
      </w:r>
      <w:r w:rsidR="00DB11DC"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Extensive expertise in Azure architecture and cloud solutions, including SaaS, PaaS, and IaaS, with hands-on experience in designing, deploying, and managing cloud infrastructure.</w:t>
      </w:r>
    </w:p>
    <w:p w14:paraId="1A5155E1" w14:textId="0794863C" w:rsidR="00554616" w:rsidRPr="00B5379E" w:rsidRDefault="00554616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Strong experience with Azure</w:t>
      </w:r>
      <w:r w:rsidR="00B56167"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 xml:space="preserve">, AWS, Google Cloud </w:t>
      </w: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 xml:space="preserve">services, 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such as Azure Functions, App Services, Active Directory (AD), Azure B2C, Cosmos DB, Email Services, and API Management. </w:t>
      </w:r>
    </w:p>
    <w:p w14:paraId="68236858" w14:textId="52977C2C" w:rsidR="00CE6F26" w:rsidRPr="00B5379E" w:rsidRDefault="00CE6F26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lastRenderedPageBreak/>
        <w:t>AI &amp; Machine Learning Integration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: Developed </w:t>
      </w: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>AI-powered solutions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 using </w:t>
      </w: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>ChatGPT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, Azure OpenAI, ML algorithms, and </w:t>
      </w: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>predictive analytics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 for automation, fraud detection, user interaction, and intelligent decision support.</w:t>
      </w:r>
    </w:p>
    <w:p w14:paraId="61C762F9" w14:textId="789E2E48" w:rsidR="005E7061" w:rsidRPr="00B5379E" w:rsidRDefault="005E7061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 xml:space="preserve">Insurance Tools: 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Experienced with </w:t>
      </w: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 xml:space="preserve">Duck Creek 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platforms, </w:t>
      </w: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>Insurity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, </w:t>
      </w: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>Origami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, and </w:t>
      </w:r>
      <w:r w:rsidRPr="00B5379E">
        <w:rPr>
          <w:rFonts w:ascii="Garamond" w:hAnsi="Garamond" w:cs="Times New Roman"/>
          <w:b/>
          <w:bCs/>
          <w:color w:val="404040"/>
          <w:sz w:val="24"/>
          <w:szCs w:val="24"/>
        </w:rPr>
        <w:t>Guidewire</w:t>
      </w:r>
      <w:r w:rsidRPr="00B5379E">
        <w:rPr>
          <w:rFonts w:ascii="Garamond" w:hAnsi="Garamond" w:cs="Times New Roman"/>
          <w:color w:val="404040"/>
          <w:sz w:val="24"/>
          <w:szCs w:val="24"/>
        </w:rPr>
        <w:t xml:space="preserve"> for policy, billing, and claims management.</w:t>
      </w:r>
    </w:p>
    <w:p w14:paraId="3D584BFD" w14:textId="77777777" w:rsidR="00554616" w:rsidRPr="00B5379E" w:rsidRDefault="00554616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 xml:space="preserve">Security: 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Skilled in implementing API security and cloud security protocols, including OAuth 2.0 and Azure B2C, to ensure secure and scalable solutions. </w:t>
      </w:r>
    </w:p>
    <w:p w14:paraId="55A2C162" w14:textId="77777777" w:rsidR="00EB3627" w:rsidRPr="00B5379E" w:rsidRDefault="00EB3627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DevOps &amp; CI/CD: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Skilled in Azure DevOps and GitHub for continuous integration and deployment.</w:t>
      </w:r>
    </w:p>
    <w:p w14:paraId="5FE1C037" w14:textId="550B5908" w:rsidR="00EB3627" w:rsidRPr="00B5379E" w:rsidRDefault="00EB3627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Microservices &amp; SOA: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Expertise in designing microservices and service-oriented architecture for scalable applications. </w:t>
      </w:r>
      <w:r w:rsidR="00CE6F26"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SOA using Web Services, WCF, REST, Microservices, and Web API.</w:t>
      </w:r>
    </w:p>
    <w:p w14:paraId="55AAAADB" w14:textId="25EB861E" w:rsidR="00CE6F26" w:rsidRPr="00B5379E" w:rsidRDefault="00CE6F26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CMS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: Strong experience in CMS platforms like </w:t>
      </w:r>
      <w:r w:rsidRPr="004B7879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Sitecore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, SharePoint, DNN, Kentico, and Umbraco.</w:t>
      </w:r>
    </w:p>
    <w:p w14:paraId="7297E23B" w14:textId="77777777" w:rsidR="00EB3627" w:rsidRPr="00B5379E" w:rsidRDefault="00EB3627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Agile Methodologies: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Strong proponent of Agile and Scrum practices to ensure iterative development and delivery.</w:t>
      </w:r>
    </w:p>
    <w:p w14:paraId="694C89A2" w14:textId="77777777" w:rsidR="00D16506" w:rsidRPr="00B5379E" w:rsidRDefault="00D16506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Solid knowledge of </w:t>
      </w: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cloud-based architectural design patterns,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multi-tier systems, and cross-platform solutions tailored for mobility and high availability.</w:t>
      </w:r>
    </w:p>
    <w:p w14:paraId="60FC5953" w14:textId="4FC2BA39" w:rsidR="000837B9" w:rsidRPr="00B5379E" w:rsidRDefault="000837B9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Extensive knowledge in </w:t>
      </w:r>
      <w:r w:rsidR="00CE6F26"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OOPS, SOLID, 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Design </w:t>
      </w:r>
      <w:r w:rsidR="008371E9"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patterns</w:t>
      </w:r>
      <w:r w:rsidR="00CE6F26"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,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and </w:t>
      </w: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Architecture principles.</w:t>
      </w:r>
    </w:p>
    <w:p w14:paraId="1DF4891E" w14:textId="77777777" w:rsidR="00CE6F26" w:rsidRPr="00B5379E" w:rsidRDefault="00DB11DC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 xml:space="preserve">.Net Technologies: </w:t>
      </w:r>
      <w:r w:rsidR="003A323F"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Extensive experience in developing and implementing business software using .NET technologies, including .NET C# 4.5, .NET Core, .NET 7/8, .NET Standard, MVC 5.0, EF 6, LINQ, SQL Server, JSON, WCF, Microservices, and Web API.</w:t>
      </w:r>
    </w:p>
    <w:p w14:paraId="7159197F" w14:textId="0931C58E" w:rsidR="0018739E" w:rsidRPr="004B7879" w:rsidRDefault="003A323F" w:rsidP="0017363C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4B7879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9 years of experience in JavaScript-based web development frameworks such as </w:t>
      </w:r>
      <w:r w:rsidRPr="004B7879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ReactJS</w:t>
      </w:r>
      <w:r w:rsidR="007E70B8" w:rsidRPr="004B7879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, AngularJS</w:t>
      </w:r>
      <w:r w:rsidR="001F54B4" w:rsidRPr="004B7879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,</w:t>
      </w:r>
      <w:r w:rsidRPr="004B7879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and </w:t>
      </w:r>
      <w:r w:rsidRPr="004B7879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NodeJS</w:t>
      </w:r>
      <w:r w:rsidRPr="004B7879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.</w:t>
      </w:r>
      <w:r w:rsidR="004B7879" w:rsidRPr="004B7879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</w:t>
      </w:r>
      <w:r w:rsidR="0018739E" w:rsidRPr="004B7879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Native Mobile app development using Xamarin, </w:t>
      </w:r>
      <w:r w:rsidR="0018739E" w:rsidRPr="004B7879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React Native</w:t>
      </w:r>
      <w:r w:rsidR="0018739E" w:rsidRPr="004B7879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for both Android</w:t>
      </w:r>
      <w:r w:rsidR="008371E9" w:rsidRPr="004B7879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and iOS</w:t>
      </w:r>
    </w:p>
    <w:p w14:paraId="1FCD189A" w14:textId="77777777" w:rsidR="003A323F" w:rsidRPr="00B5379E" w:rsidRDefault="003A323F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Proficient in front-end development with HTML5, Bootstrap, CSS, and jQuery.</w:t>
      </w:r>
    </w:p>
    <w:p w14:paraId="14AAB547" w14:textId="77777777" w:rsidR="003A323F" w:rsidRPr="00B5379E" w:rsidRDefault="003A323F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Strong skills in SQL Server stored procedures, database design, UDF, and object-oriented programming.</w:t>
      </w:r>
    </w:p>
    <w:p w14:paraId="4D1EC8A5" w14:textId="77777777" w:rsidR="006640EB" w:rsidRPr="00B5379E" w:rsidRDefault="003A323F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Proficient with prototyping tools, including Figma, FigJam, and Information Architecture.</w:t>
      </w:r>
    </w:p>
    <w:p w14:paraId="31044FCA" w14:textId="77777777" w:rsidR="003A323F" w:rsidRPr="00B5379E" w:rsidRDefault="003A323F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5 years of experience in Informatica, Business Objects XI, Cognos, BizTalk, and MS Dynamics.</w:t>
      </w:r>
    </w:p>
    <w:p w14:paraId="0D75B6CD" w14:textId="77777777" w:rsidR="003A323F" w:rsidRPr="00B5379E" w:rsidRDefault="003A323F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b/>
          <w:bCs/>
          <w:i w:val="0"/>
          <w:iCs w:val="0"/>
          <w:sz w:val="24"/>
          <w:szCs w:val="24"/>
        </w:rPr>
        <w:t>Broad domain knowledge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in trading, healthcare, insurance, motor insurance, shipping, banking, vendor management, childcare, construction, and logistics.</w:t>
      </w:r>
    </w:p>
    <w:p w14:paraId="0DF68720" w14:textId="419E054B" w:rsidR="00C1684F" w:rsidRDefault="003A323F" w:rsidP="00A167BE">
      <w:pPr>
        <w:numPr>
          <w:ilvl w:val="0"/>
          <w:numId w:val="57"/>
        </w:numPr>
        <w:spacing w:line="360" w:lineRule="auto"/>
        <w:ind w:right="-360"/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</w:pP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Experience in RPA with </w:t>
      </w:r>
      <w:r w:rsidR="005C1A29"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>Work Fusion</w:t>
      </w:r>
      <w:r w:rsidRPr="00B5379E">
        <w:rPr>
          <w:rStyle w:val="SubtleEmphasis"/>
          <w:rFonts w:ascii="Garamond" w:hAnsi="Garamond" w:cs="Times New Roman"/>
          <w:i w:val="0"/>
          <w:iCs w:val="0"/>
          <w:sz w:val="24"/>
          <w:szCs w:val="24"/>
        </w:rPr>
        <w:t xml:space="preserve"> and machine learning.</w:t>
      </w:r>
    </w:p>
    <w:p w14:paraId="6D659977" w14:textId="77777777" w:rsidR="0081249F" w:rsidRDefault="0081249F">
      <w:pPr>
        <w:rPr>
          <w:rFonts w:asciiTheme="majorHAnsi" w:eastAsiaTheme="majorEastAsia" w:hAnsiTheme="majorHAnsi" w:cstheme="majorBidi"/>
          <w:b/>
          <w:bCs/>
          <w:iCs/>
          <w:sz w:val="28"/>
          <w:szCs w:val="28"/>
        </w:rPr>
      </w:pPr>
      <w:r>
        <w:br w:type="page"/>
      </w:r>
    </w:p>
    <w:p w14:paraId="2EFEB43C" w14:textId="7ADF8E5E" w:rsidR="00C1684F" w:rsidRPr="00F76967" w:rsidRDefault="00C1684F" w:rsidP="001F54B4">
      <w:pPr>
        <w:pStyle w:val="Heading2"/>
        <w:rPr>
          <w:rFonts w:ascii="Times New Roman" w:eastAsia="Times New Roman" w:hAnsi="Times New Roman"/>
        </w:rPr>
      </w:pPr>
      <w:r w:rsidRPr="00F76967">
        <w:lastRenderedPageBreak/>
        <w:t>EDUCATION</w:t>
      </w:r>
      <w:r>
        <w:rPr>
          <w:rFonts w:ascii="Times New Roman" w:eastAsia="Times New Roman" w:hAnsi="Times New Roman"/>
        </w:rPr>
        <w:t>/</w:t>
      </w:r>
      <w:r>
        <w:t>CERTIFICATIONS</w:t>
      </w:r>
    </w:p>
    <w:p w14:paraId="7C551DBC" w14:textId="77777777" w:rsidR="00C1684F" w:rsidRPr="00F76967" w:rsidRDefault="00C1684F" w:rsidP="00C1684F">
      <w:pPr>
        <w:tabs>
          <w:tab w:val="left" w:pos="360"/>
        </w:tabs>
        <w:spacing w:line="480" w:lineRule="auto"/>
        <w:ind w:right="-360"/>
        <w:rPr>
          <w:rStyle w:val="SubtleEmphasis"/>
          <w:i w:val="0"/>
          <w:iCs w:val="0"/>
          <w:sz w:val="22"/>
          <w:szCs w:val="22"/>
        </w:rPr>
      </w:pPr>
    </w:p>
    <w:p w14:paraId="6862C17C" w14:textId="77777777" w:rsidR="00C1684F" w:rsidRPr="00E45165" w:rsidRDefault="00C1684F" w:rsidP="00C1684F">
      <w:pPr>
        <w:tabs>
          <w:tab w:val="left" w:pos="360"/>
        </w:tabs>
        <w:spacing w:line="480" w:lineRule="auto"/>
        <w:ind w:right="-36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b/>
          <w:i w:val="0"/>
          <w:iCs w:val="0"/>
          <w:sz w:val="22"/>
          <w:szCs w:val="22"/>
        </w:rPr>
        <w:t>MCA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(Master of Computer Applications) from Alagappa University, Karaikudi.</w:t>
      </w:r>
    </w:p>
    <w:p w14:paraId="2FA5AC8E" w14:textId="77777777" w:rsidR="00C1684F" w:rsidRPr="00E45165" w:rsidRDefault="00C1684F" w:rsidP="00C1684F">
      <w:pPr>
        <w:tabs>
          <w:tab w:val="left" w:pos="360"/>
        </w:tabs>
        <w:spacing w:line="480" w:lineRule="auto"/>
        <w:ind w:right="-36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b/>
          <w:i w:val="0"/>
          <w:iCs w:val="0"/>
          <w:sz w:val="22"/>
          <w:szCs w:val="22"/>
        </w:rPr>
        <w:t>BSc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(Maths) from Sivanthi Adithanar College, affiliated to Manonmaniam Sundharanar University</w:t>
      </w:r>
    </w:p>
    <w:p w14:paraId="72CEB94D" w14:textId="77777777" w:rsidR="00C26B0B" w:rsidRPr="00E45165" w:rsidRDefault="00C1684F" w:rsidP="00C1684F">
      <w:pPr>
        <w:tabs>
          <w:tab w:val="left" w:pos="360"/>
        </w:tabs>
        <w:spacing w:line="480" w:lineRule="auto"/>
        <w:ind w:right="-360"/>
        <w:rPr>
          <w:rFonts w:ascii="Garamond" w:hAnsi="Garamond" w:cs="Times New Roman"/>
          <w:b/>
          <w:color w:val="404040"/>
          <w:sz w:val="22"/>
          <w:szCs w:val="22"/>
        </w:rPr>
      </w:pPr>
      <w:r w:rsidRPr="00E45165">
        <w:rPr>
          <w:rFonts w:ascii="Garamond" w:hAnsi="Garamond" w:cs="Times New Roman"/>
          <w:b/>
          <w:color w:val="404040"/>
          <w:sz w:val="22"/>
          <w:szCs w:val="22"/>
        </w:rPr>
        <w:t>Microsoft Certified</w:t>
      </w:r>
      <w:r w:rsidRPr="00E45165">
        <w:rPr>
          <w:rFonts w:ascii="Garamond" w:hAnsi="Garamond" w:cs="Times New Roman"/>
          <w:bCs/>
          <w:color w:val="404040"/>
          <w:sz w:val="22"/>
          <w:szCs w:val="22"/>
        </w:rPr>
        <w:t xml:space="preserve">: Azure Solutions Architect </w:t>
      </w:r>
      <w:r w:rsidR="00C26B0B" w:rsidRPr="00E45165">
        <w:rPr>
          <w:rFonts w:ascii="Garamond" w:hAnsi="Garamond" w:cs="Times New Roman"/>
          <w:bCs/>
          <w:color w:val="404040"/>
          <w:sz w:val="22"/>
          <w:szCs w:val="22"/>
        </w:rPr>
        <w:t>Expert</w:t>
      </w:r>
      <w:r w:rsidR="00C26B0B" w:rsidRPr="00E45165">
        <w:rPr>
          <w:rFonts w:ascii="Garamond" w:hAnsi="Garamond" w:cs="Times New Roman"/>
          <w:b/>
          <w:color w:val="404040"/>
          <w:sz w:val="22"/>
          <w:szCs w:val="22"/>
        </w:rPr>
        <w:t>,</w:t>
      </w:r>
      <w:r w:rsidRPr="00E45165">
        <w:rPr>
          <w:rFonts w:ascii="Garamond" w:hAnsi="Garamond" w:cs="Times New Roman"/>
          <w:b/>
          <w:color w:val="404040"/>
          <w:sz w:val="22"/>
          <w:szCs w:val="22"/>
        </w:rPr>
        <w:t xml:space="preserve"> </w:t>
      </w:r>
    </w:p>
    <w:p w14:paraId="145F5170" w14:textId="5C779652" w:rsidR="00C1684F" w:rsidRPr="00E45165" w:rsidRDefault="00C1684F" w:rsidP="00C1684F">
      <w:pPr>
        <w:tabs>
          <w:tab w:val="left" w:pos="360"/>
        </w:tabs>
        <w:spacing w:line="480" w:lineRule="auto"/>
        <w:ind w:right="-360"/>
        <w:rPr>
          <w:rFonts w:ascii="Garamond" w:hAnsi="Garamond" w:cs="Times New Roman"/>
          <w:b/>
          <w:bCs/>
          <w:color w:val="404040"/>
          <w:sz w:val="22"/>
          <w:szCs w:val="22"/>
        </w:rPr>
      </w:pPr>
      <w:r w:rsidRPr="00E45165">
        <w:rPr>
          <w:rFonts w:ascii="Garamond" w:hAnsi="Garamond" w:cs="Times New Roman"/>
          <w:b/>
          <w:bCs/>
          <w:color w:val="404040"/>
          <w:sz w:val="22"/>
          <w:szCs w:val="22"/>
        </w:rPr>
        <w:t xml:space="preserve">Microsoft Certified: </w:t>
      </w:r>
      <w:r w:rsidRPr="00E45165">
        <w:rPr>
          <w:rFonts w:ascii="Garamond" w:hAnsi="Garamond" w:cs="Times New Roman"/>
          <w:color w:val="404040"/>
          <w:sz w:val="22"/>
          <w:szCs w:val="22"/>
        </w:rPr>
        <w:t>Cyber Security Architect</w:t>
      </w:r>
    </w:p>
    <w:p w14:paraId="27C3E772" w14:textId="77777777" w:rsidR="00C1684F" w:rsidRPr="00E45165" w:rsidRDefault="00C1684F" w:rsidP="00C1684F">
      <w:pPr>
        <w:tabs>
          <w:tab w:val="left" w:pos="360"/>
        </w:tabs>
        <w:spacing w:line="480" w:lineRule="auto"/>
        <w:ind w:right="-360"/>
        <w:rPr>
          <w:rFonts w:ascii="Garamond" w:eastAsia="Times New Roman" w:hAnsi="Garamond" w:cs="Times New Roman"/>
          <w:b/>
          <w:bCs/>
          <w:sz w:val="19"/>
          <w:szCs w:val="19"/>
        </w:rPr>
      </w:pPr>
      <w:r w:rsidRPr="00E45165">
        <w:rPr>
          <w:rFonts w:ascii="Garamond" w:hAnsi="Garamond" w:cs="Times New Roman"/>
          <w:b/>
          <w:bCs/>
          <w:color w:val="404040"/>
          <w:sz w:val="22"/>
          <w:szCs w:val="22"/>
        </w:rPr>
        <w:t>TOGAF:</w:t>
      </w:r>
      <w:r w:rsidRPr="00E45165">
        <w:rPr>
          <w:rFonts w:ascii="Garamond" w:eastAsia="Times New Roman" w:hAnsi="Garamond" w:cs="Times New Roman"/>
          <w:b/>
          <w:bCs/>
          <w:sz w:val="19"/>
          <w:szCs w:val="19"/>
        </w:rPr>
        <w:t xml:space="preserve"> </w:t>
      </w:r>
      <w:r w:rsidRPr="00E45165">
        <w:rPr>
          <w:rFonts w:ascii="Garamond" w:hAnsi="Garamond" w:cs="Times New Roman"/>
          <w:color w:val="404040"/>
          <w:sz w:val="22"/>
          <w:szCs w:val="22"/>
        </w:rPr>
        <w:t>Enterprise Architect</w:t>
      </w:r>
      <w:r w:rsidRPr="00E45165">
        <w:rPr>
          <w:rFonts w:ascii="Garamond" w:eastAsia="Times New Roman" w:hAnsi="Garamond" w:cs="Times New Roman"/>
          <w:b/>
          <w:bCs/>
          <w:sz w:val="19"/>
          <w:szCs w:val="19"/>
        </w:rPr>
        <w:t xml:space="preserve"> </w:t>
      </w:r>
    </w:p>
    <w:p w14:paraId="7EC83ABB" w14:textId="6DBD6B08" w:rsidR="00E45165" w:rsidRDefault="00E45165">
      <w:p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</w:p>
    <w:p w14:paraId="27727373" w14:textId="582E2EDA" w:rsidR="00936245" w:rsidRPr="001F54B4" w:rsidRDefault="00731654" w:rsidP="001F54B4">
      <w:pPr>
        <w:pStyle w:val="Heading2"/>
      </w:pPr>
      <w:r w:rsidRPr="001F54B4">
        <w:t>PROFESSIONAL EXPERIENCE</w:t>
      </w:r>
    </w:p>
    <w:p w14:paraId="6CC3CB3B" w14:textId="77777777" w:rsidR="00731654" w:rsidRPr="009B6B51" w:rsidRDefault="00731654">
      <w:pPr>
        <w:spacing w:line="26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819C76" w14:textId="7777777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t>Principal Solution Architect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Anchor General Insurance Agency, California, USA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Sep 2018 – Present</w:t>
      </w:r>
    </w:p>
    <w:p w14:paraId="215C45CB" w14:textId="7777777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t>Technical Architect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HTC Global Services Pvt. Ltd., California, USA &amp; India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Nov 2015 – Aug 2018</w:t>
      </w:r>
    </w:p>
    <w:p w14:paraId="6BEE37F0" w14:textId="7777777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t>Technical Architect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Sphata Systems, India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Jul 2015 – Sep 2015</w:t>
      </w:r>
    </w:p>
    <w:p w14:paraId="2CE4DF0F" w14:textId="7777777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t>Technical Architect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Pride Technologies Pvt. Ltd., India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Nov 2013 – Jun 2015</w:t>
      </w:r>
    </w:p>
    <w:p w14:paraId="634E1970" w14:textId="7777777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t>Technical Lead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Interakt Digital Solutions Pvt. Ltd., India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Jul 2012 – May 2013</w:t>
      </w:r>
    </w:p>
    <w:p w14:paraId="4632D978" w14:textId="343DE48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lastRenderedPageBreak/>
        <w:t>Technical Lead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IBM India Pvt. Ltd., India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Nov 2009 – Oct 2011</w:t>
      </w:r>
      <w:r w:rsidR="00E45165">
        <w:rPr>
          <w:rStyle w:val="Strong"/>
          <w:rFonts w:ascii="Garamond" w:hAnsi="Garamond"/>
        </w:rPr>
        <w:t xml:space="preserve"> </w:t>
      </w:r>
      <w:r w:rsidRPr="00E45165">
        <w:rPr>
          <w:rStyle w:val="Emphasis"/>
          <w:rFonts w:ascii="Garamond" w:hAnsi="Garamond"/>
        </w:rPr>
        <w:t xml:space="preserve">(From Nov 2009 to Jul 2010, through </w:t>
      </w:r>
      <w:proofErr w:type="spellStart"/>
      <w:r w:rsidRPr="00E45165">
        <w:rPr>
          <w:rStyle w:val="Emphasis"/>
          <w:rFonts w:ascii="Garamond" w:hAnsi="Garamond"/>
        </w:rPr>
        <w:t>DynPro</w:t>
      </w:r>
      <w:proofErr w:type="spellEnd"/>
      <w:r w:rsidRPr="00E45165">
        <w:rPr>
          <w:rStyle w:val="Emphasis"/>
          <w:rFonts w:ascii="Garamond" w:hAnsi="Garamond"/>
        </w:rPr>
        <w:t xml:space="preserve"> India)</w:t>
      </w:r>
    </w:p>
    <w:p w14:paraId="27CDAD22" w14:textId="7777777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t>Senior Software Developer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COS India Pvt. Ltd.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Feb 2008 – Oct 2009</w:t>
      </w:r>
    </w:p>
    <w:p w14:paraId="1877B158" w14:textId="77777777" w:rsidR="00597B9E" w:rsidRPr="00E45165" w:rsidRDefault="00597B9E" w:rsidP="00597B9E">
      <w:pPr>
        <w:pStyle w:val="NormalWeb"/>
        <w:spacing w:line="360" w:lineRule="auto"/>
        <w:rPr>
          <w:rFonts w:ascii="Garamond" w:hAnsi="Garamond"/>
        </w:rPr>
      </w:pPr>
      <w:r w:rsidRPr="00E45165">
        <w:rPr>
          <w:rStyle w:val="Strong"/>
          <w:rFonts w:ascii="Garamond" w:hAnsi="Garamond"/>
        </w:rPr>
        <w:t>Software Developer</w:t>
      </w:r>
      <w:r w:rsidRPr="00E45165">
        <w:rPr>
          <w:rFonts w:ascii="Garamond" w:hAnsi="Garamond"/>
        </w:rPr>
        <w:br/>
      </w:r>
      <w:r w:rsidRPr="00E45165">
        <w:rPr>
          <w:rStyle w:val="Emphasis"/>
          <w:rFonts w:ascii="Garamond" w:hAnsi="Garamond"/>
        </w:rPr>
        <w:t>United Software Solutions, India</w:t>
      </w:r>
      <w:r w:rsidRPr="00E45165">
        <w:rPr>
          <w:rFonts w:ascii="Garamond" w:hAnsi="Garamond"/>
        </w:rPr>
        <w:br/>
      </w:r>
      <w:r w:rsidRPr="00E45165">
        <w:rPr>
          <w:rStyle w:val="Strong"/>
          <w:rFonts w:ascii="Garamond" w:hAnsi="Garamond"/>
        </w:rPr>
        <w:t>Jan 2003 – Jan 2008</w:t>
      </w:r>
    </w:p>
    <w:p w14:paraId="169EE401" w14:textId="77777777" w:rsidR="00936245" w:rsidRPr="001F54B4" w:rsidRDefault="00936245" w:rsidP="001F54B4">
      <w:pPr>
        <w:pStyle w:val="Heading2"/>
      </w:pPr>
      <w:r w:rsidRPr="001F54B4">
        <w:t>TECHNICAL SKILLS:</w:t>
      </w:r>
    </w:p>
    <w:p w14:paraId="689DA5D2" w14:textId="77777777" w:rsidR="00A83E41" w:rsidRPr="00BD2C70" w:rsidRDefault="00A83E41" w:rsidP="009E424F">
      <w:pPr>
        <w:tabs>
          <w:tab w:val="left" w:pos="360"/>
        </w:tabs>
        <w:spacing w:line="276" w:lineRule="auto"/>
        <w:ind w:left="360" w:right="1080"/>
        <w:rPr>
          <w:rFonts w:ascii="Times New Roman" w:eastAsia="Times New Roman" w:hAnsi="Times New Roman"/>
          <w:sz w:val="19"/>
          <w:szCs w:val="19"/>
        </w:rPr>
      </w:pPr>
    </w:p>
    <w:p w14:paraId="02EF509F" w14:textId="555C5B7C" w:rsidR="00770D47" w:rsidRPr="00E45165" w:rsidRDefault="005F42E6" w:rsidP="007F1C96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 xml:space="preserve">Microsoft </w:t>
      </w:r>
      <w:r w:rsidR="00770D47"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.N</w:t>
      </w:r>
      <w:r w:rsidR="00C1684F"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et</w:t>
      </w:r>
    </w:p>
    <w:p w14:paraId="31F48362" w14:textId="5DA01A44" w:rsidR="00770D47" w:rsidRPr="00E45165" w:rsidRDefault="00884009" w:rsidP="007F1C96">
      <w:pPr>
        <w:spacing w:line="360" w:lineRule="auto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C#, MVC 4,5, </w:t>
      </w:r>
      <w:r w:rsidR="00C1684F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.NET</w:t>
      </w:r>
      <w:r w:rsidR="00FD73C1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8,7, </w:t>
      </w:r>
      <w:r w:rsidR="00C1684F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.NET</w:t>
      </w:r>
      <w:r w:rsidR="00FD73C1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</w:t>
      </w:r>
      <w:r w:rsidR="006D756B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Standard,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</w:t>
      </w:r>
      <w:r w:rsidR="00C1684F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.NET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</w:t>
      </w:r>
      <w:r w:rsidR="00C1684F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Core, ASP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, ASP.NET 2.0/3.5/4.0, 4.5, 5.0, </w:t>
      </w:r>
      <w:r w:rsidR="00C1684F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ADO.NET</w:t>
      </w:r>
      <w:r w:rsidR="00770D47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, Ajax, Entity Framework</w:t>
      </w:r>
      <w:r w:rsidR="00FD73C1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, Web API, Imaging</w:t>
      </w:r>
    </w:p>
    <w:p w14:paraId="69340F4B" w14:textId="77777777" w:rsidR="00CE6F26" w:rsidRPr="00E45165" w:rsidRDefault="00CE6F26" w:rsidP="007F1C96">
      <w:pPr>
        <w:spacing w:line="360" w:lineRule="auto"/>
        <w:ind w:left="36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</w:p>
    <w:p w14:paraId="6AF62CAD" w14:textId="77777777" w:rsidR="00CE6F26" w:rsidRPr="00CE6F26" w:rsidRDefault="00CE6F26" w:rsidP="007F1C96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E6F26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AI &amp; ML Integration</w:t>
      </w:r>
    </w:p>
    <w:p w14:paraId="494E55B3" w14:textId="7CFCBE79" w:rsidR="00CE6F26" w:rsidRPr="00CE6F26" w:rsidRDefault="00CE6F26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E6F26">
        <w:rPr>
          <w:rFonts w:ascii="Garamond" w:hAnsi="Garamond" w:cs="Times New Roman"/>
          <w:color w:val="404040"/>
          <w:sz w:val="22"/>
          <w:szCs w:val="22"/>
        </w:rPr>
        <w:t>Azure OpenAI, ChatGPT API, Cognitive Services, ML.NET, Scikit-</w:t>
      </w:r>
      <w:r w:rsidR="00597B9E" w:rsidRPr="00E45165">
        <w:rPr>
          <w:rFonts w:ascii="Garamond" w:hAnsi="Garamond" w:cs="Times New Roman"/>
          <w:color w:val="404040"/>
          <w:sz w:val="22"/>
          <w:szCs w:val="22"/>
        </w:rPr>
        <w:t>learn, Integration</w:t>
      </w:r>
      <w:r w:rsidRPr="00CE6F26">
        <w:rPr>
          <w:rFonts w:ascii="Garamond" w:hAnsi="Garamond" w:cs="Times New Roman"/>
          <w:color w:val="404040"/>
          <w:sz w:val="22"/>
          <w:szCs w:val="22"/>
        </w:rPr>
        <w:t xml:space="preserve"> of AI/ML models into enterprise systems for fraud detection, intelligent automation, and predictive analytics</w:t>
      </w:r>
    </w:p>
    <w:p w14:paraId="5D3A8A58" w14:textId="77777777" w:rsidR="00CE6F26" w:rsidRPr="00CE6F26" w:rsidRDefault="00CE6F26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E6F26">
        <w:rPr>
          <w:rFonts w:ascii="Garamond" w:hAnsi="Garamond" w:cs="Times New Roman"/>
          <w:color w:val="404040"/>
          <w:sz w:val="22"/>
          <w:szCs w:val="22"/>
        </w:rPr>
        <w:t>Natural Language Processing (NLP), classification, and entity recognition for insurance/healthcare data</w:t>
      </w:r>
    </w:p>
    <w:p w14:paraId="42386820" w14:textId="77777777" w:rsidR="00CE6F26" w:rsidRPr="00E45165" w:rsidRDefault="00CE6F26" w:rsidP="007F1C96">
      <w:pPr>
        <w:spacing w:line="360" w:lineRule="auto"/>
        <w:ind w:left="36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</w:p>
    <w:p w14:paraId="32E69855" w14:textId="77777777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Insurance Products &amp; Platforms</w:t>
      </w:r>
    </w:p>
    <w:p w14:paraId="536EC7C0" w14:textId="1C4D9E07" w:rsidR="00C1684F" w:rsidRPr="00C1684F" w:rsidRDefault="00C1684F" w:rsidP="00C1684F">
      <w:pPr>
        <w:spacing w:line="360" w:lineRule="auto"/>
        <w:rPr>
          <w:rFonts w:ascii="Garamond" w:hAnsi="Garamond" w:cs="Times New Roman"/>
          <w:b/>
          <w:bCs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 xml:space="preserve">Core Systems: </w:t>
      </w: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Guidewire (PolicyCenter, </w:t>
      </w:r>
      <w:r w:rsidRPr="00E45165">
        <w:rPr>
          <w:rFonts w:ascii="Garamond" w:hAnsi="Garamond" w:cs="Times New Roman"/>
          <w:color w:val="404040"/>
          <w:sz w:val="22"/>
          <w:szCs w:val="22"/>
        </w:rPr>
        <w:t>Billing Center</w:t>
      </w: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, </w:t>
      </w:r>
      <w:r w:rsidRPr="00E45165">
        <w:rPr>
          <w:rFonts w:ascii="Garamond" w:hAnsi="Garamond" w:cs="Times New Roman"/>
          <w:color w:val="404040"/>
          <w:sz w:val="22"/>
          <w:szCs w:val="22"/>
        </w:rPr>
        <w:t>Claim Center</w:t>
      </w: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), Duck Creek (Policy, Billing, Claims), Insurity, </w:t>
      </w:r>
      <w:r w:rsidRPr="00E45165">
        <w:rPr>
          <w:rFonts w:ascii="Garamond" w:hAnsi="Garamond" w:cs="Times New Roman"/>
          <w:color w:val="404040"/>
          <w:sz w:val="22"/>
          <w:szCs w:val="22"/>
        </w:rPr>
        <w:t>InsureSoft</w:t>
      </w:r>
    </w:p>
    <w:p w14:paraId="5BF1E68B" w14:textId="77777777" w:rsidR="00C1684F" w:rsidRPr="00E45165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 xml:space="preserve">Rating Engines: </w:t>
      </w:r>
      <w:r w:rsidRPr="00C1684F">
        <w:rPr>
          <w:rFonts w:ascii="Garamond" w:hAnsi="Garamond" w:cs="Times New Roman"/>
          <w:color w:val="404040"/>
          <w:sz w:val="22"/>
          <w:szCs w:val="22"/>
        </w:rPr>
        <w:t>Verisk ISO ERC integration, ISO XML models, rule-driven rating logic</w:t>
      </w:r>
    </w:p>
    <w:p w14:paraId="5F3FF5FD" w14:textId="77777777" w:rsidR="00C1684F" w:rsidRPr="00E45165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</w:p>
    <w:p w14:paraId="11F0E661" w14:textId="77777777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Web &amp; Front-End Development</w:t>
      </w:r>
    </w:p>
    <w:p w14:paraId="61C2C82A" w14:textId="22E34EBF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Languages/Frameworks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JavaScript, jQuery, AngularJS, ReactJS, NodeJS, HTML5, Bootstrap, JSON, Ajax</w:t>
      </w:r>
    </w:p>
    <w:p w14:paraId="0885E48E" w14:textId="77777777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Mobile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Xamarin, React Native for native mobile app development (iOS &amp; Android)</w:t>
      </w:r>
    </w:p>
    <w:p w14:paraId="4919709E" w14:textId="77777777" w:rsidR="00C26B0B" w:rsidRPr="00E45165" w:rsidRDefault="00C26B0B" w:rsidP="00C1684F">
      <w:pPr>
        <w:spacing w:line="360" w:lineRule="auto"/>
        <w:rPr>
          <w:rFonts w:ascii="Garamond" w:hAnsi="Garamond" w:cs="Times New Roman"/>
          <w:b/>
          <w:bCs/>
          <w:color w:val="404040"/>
          <w:sz w:val="22"/>
          <w:szCs w:val="22"/>
        </w:rPr>
      </w:pPr>
    </w:p>
    <w:p w14:paraId="48AB22D6" w14:textId="6AA7F972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Cloud Platforms</w:t>
      </w:r>
    </w:p>
    <w:p w14:paraId="68643D90" w14:textId="2D201827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Microsoft Azure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Functions, App Services, Active Directory, Azure B2C, API</w:t>
      </w:r>
      <w:r w:rsidR="009B6B51" w:rsidRPr="00E45165">
        <w:rPr>
          <w:rFonts w:ascii="Garamond" w:hAnsi="Garamond" w:cs="Times New Roman"/>
          <w:color w:val="404040"/>
          <w:sz w:val="22"/>
          <w:szCs w:val="22"/>
        </w:rPr>
        <w:t>M</w:t>
      </w:r>
      <w:r w:rsidRPr="00C1684F">
        <w:rPr>
          <w:rFonts w:ascii="Garamond" w:hAnsi="Garamond" w:cs="Times New Roman"/>
          <w:color w:val="404040"/>
          <w:sz w:val="22"/>
          <w:szCs w:val="22"/>
        </w:rPr>
        <w:t>, Cosmos DB, Azure DevOps</w:t>
      </w:r>
    </w:p>
    <w:p w14:paraId="689AA4A3" w14:textId="77777777" w:rsidR="00C1684F" w:rsidRPr="00E45165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Deployment Models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SaaS, PaaS, IaaS, Hybrid Cloud</w:t>
      </w:r>
    </w:p>
    <w:p w14:paraId="2C68A5CA" w14:textId="77777777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lastRenderedPageBreak/>
        <w:t>Cloud Patterns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Retry, Circuit Breaker, Throttling, Queue-based Load Leveling</w:t>
      </w:r>
    </w:p>
    <w:p w14:paraId="45AD0788" w14:textId="77777777" w:rsidR="00C1684F" w:rsidRPr="00E45165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AWS (Basic Exposure)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EC2, S3, Lambda (for integration/multi-cloud strategies)</w:t>
      </w:r>
    </w:p>
    <w:p w14:paraId="6F586005" w14:textId="77777777" w:rsidR="00C1684F" w:rsidRPr="00E45165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</w:p>
    <w:p w14:paraId="2B19266D" w14:textId="1168832F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Databases &amp; ETL Tools</w:t>
      </w:r>
    </w:p>
    <w:p w14:paraId="7EE3F677" w14:textId="77777777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Relational DBs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SQL Server, Oracle, MySQL, SQLite, MS Access</w:t>
      </w:r>
    </w:p>
    <w:p w14:paraId="0A732F64" w14:textId="77777777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ETL &amp; Reporting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SSIS, DTS, SSRS, Informatica, Business Objects XI, Crystal Reports, COGNOS</w:t>
      </w:r>
    </w:p>
    <w:p w14:paraId="7FEDC20D" w14:textId="77777777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b/>
          <w:bCs/>
          <w:color w:val="404040"/>
          <w:sz w:val="22"/>
          <w:szCs w:val="22"/>
        </w:rPr>
        <w:t>Other</w:t>
      </w:r>
      <w:r w:rsidRPr="00C1684F">
        <w:rPr>
          <w:rFonts w:ascii="Garamond" w:hAnsi="Garamond" w:cs="Times New Roman"/>
          <w:color w:val="404040"/>
          <w:sz w:val="22"/>
          <w:szCs w:val="22"/>
        </w:rPr>
        <w:t>: UDFs, Triggers, Views, Functions, Stored Procedures</w:t>
      </w:r>
    </w:p>
    <w:p w14:paraId="5F3A6BCD" w14:textId="0FD21092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</w:p>
    <w:p w14:paraId="5F4673B5" w14:textId="77777777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DevOps, CI/CD &amp; Version Control</w:t>
      </w:r>
    </w:p>
    <w:p w14:paraId="0948D131" w14:textId="4559C031" w:rsidR="00C1684F" w:rsidRPr="00C1684F" w:rsidRDefault="00C1684F" w:rsidP="00C1684F">
      <w:pPr>
        <w:spacing w:line="360" w:lineRule="auto"/>
        <w:jc w:val="both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color w:val="404040"/>
          <w:sz w:val="22"/>
          <w:szCs w:val="22"/>
        </w:rPr>
        <w:t>Azure DevOps, GitHub, Git, TFS, VSTS, ClearCase, CVS, Atlassian JIRA</w:t>
      </w:r>
      <w:r w:rsidR="0081249F">
        <w:rPr>
          <w:rFonts w:ascii="Garamond" w:hAnsi="Garamond" w:cs="Times New Roman"/>
          <w:color w:val="404040"/>
          <w:sz w:val="22"/>
          <w:szCs w:val="22"/>
        </w:rPr>
        <w:t xml:space="preserve">, </w:t>
      </w: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ARM templates, Terraform, pipeline </w:t>
      </w:r>
    </w:p>
    <w:p w14:paraId="6688ECD1" w14:textId="77777777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Testing &amp; QA Tools</w:t>
      </w:r>
    </w:p>
    <w:p w14:paraId="2DF1F913" w14:textId="21AC6D50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NUnit, Selenium, JMeter, Dotrace, FxCop, </w:t>
      </w:r>
      <w:r w:rsidR="00B10ACF" w:rsidRPr="00E45165">
        <w:rPr>
          <w:rFonts w:ascii="Garamond" w:hAnsi="Garamond" w:cs="Times New Roman"/>
          <w:color w:val="404040"/>
          <w:sz w:val="22"/>
          <w:szCs w:val="22"/>
        </w:rPr>
        <w:t>Style Cop</w:t>
      </w:r>
      <w:r w:rsidRPr="00C1684F">
        <w:rPr>
          <w:rFonts w:ascii="Garamond" w:hAnsi="Garamond" w:cs="Times New Roman"/>
          <w:color w:val="404040"/>
          <w:sz w:val="22"/>
          <w:szCs w:val="22"/>
        </w:rPr>
        <w:t>, ReSharper, NCover</w:t>
      </w:r>
    </w:p>
    <w:p w14:paraId="36ED1E00" w14:textId="2A6FD5DF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color w:val="153D63" w:themeColor="text2" w:themeTint="E6"/>
          <w:sz w:val="22"/>
          <w:szCs w:val="22"/>
        </w:rPr>
      </w:pPr>
    </w:p>
    <w:p w14:paraId="41A4C682" w14:textId="77777777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Design Patterns &amp; Software Architecture</w:t>
      </w:r>
    </w:p>
    <w:p w14:paraId="69604144" w14:textId="77777777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color w:val="404040"/>
          <w:sz w:val="22"/>
          <w:szCs w:val="22"/>
        </w:rPr>
        <w:t>Singleton, Factory, Abstract Factory, Observer, Repository, Facade, POC, Prototype</w:t>
      </w:r>
    </w:p>
    <w:p w14:paraId="2CB4B7F4" w14:textId="2EFC3103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Cloud-native architecture, microservices, API gateway pattern, </w:t>
      </w:r>
      <w:r w:rsidR="009B6B51" w:rsidRPr="00E45165">
        <w:rPr>
          <w:rFonts w:ascii="Garamond" w:hAnsi="Garamond" w:cs="Times New Roman"/>
          <w:color w:val="404040"/>
          <w:sz w:val="22"/>
          <w:szCs w:val="22"/>
        </w:rPr>
        <w:t xml:space="preserve">and </w:t>
      </w:r>
      <w:r w:rsidRPr="00C1684F">
        <w:rPr>
          <w:rFonts w:ascii="Garamond" w:hAnsi="Garamond" w:cs="Times New Roman"/>
          <w:color w:val="404040"/>
          <w:sz w:val="22"/>
          <w:szCs w:val="22"/>
        </w:rPr>
        <w:t>domain-driven design</w:t>
      </w:r>
    </w:p>
    <w:p w14:paraId="2C01D4D9" w14:textId="5BF198C5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</w:p>
    <w:p w14:paraId="5D4F4E10" w14:textId="77777777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RPA, Automation &amp; BI</w:t>
      </w:r>
    </w:p>
    <w:p w14:paraId="39B241FD" w14:textId="6F3B38D9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RPA Tools: </w:t>
      </w:r>
      <w:r w:rsidR="0081249F" w:rsidRPr="00C1684F">
        <w:rPr>
          <w:rFonts w:ascii="Garamond" w:hAnsi="Garamond" w:cs="Times New Roman"/>
          <w:color w:val="404040"/>
          <w:sz w:val="22"/>
          <w:szCs w:val="22"/>
        </w:rPr>
        <w:t>Work Fusion</w:t>
      </w:r>
      <w:r w:rsidRPr="00C1684F">
        <w:rPr>
          <w:rFonts w:ascii="Garamond" w:hAnsi="Garamond" w:cs="Times New Roman"/>
          <w:color w:val="404040"/>
          <w:sz w:val="22"/>
          <w:szCs w:val="22"/>
        </w:rPr>
        <w:t>, Blue Prism</w:t>
      </w:r>
      <w:r w:rsidR="0081249F">
        <w:rPr>
          <w:rFonts w:ascii="Garamond" w:hAnsi="Garamond" w:cs="Times New Roman"/>
          <w:color w:val="404040"/>
          <w:sz w:val="22"/>
          <w:szCs w:val="22"/>
        </w:rPr>
        <w:t xml:space="preserve">, </w:t>
      </w:r>
      <w:r w:rsidRPr="00C1684F">
        <w:rPr>
          <w:rFonts w:ascii="Garamond" w:hAnsi="Garamond" w:cs="Times New Roman"/>
          <w:color w:val="404040"/>
          <w:sz w:val="22"/>
          <w:szCs w:val="22"/>
        </w:rPr>
        <w:t xml:space="preserve">BI Tools: Power BI (basic), </w:t>
      </w:r>
      <w:proofErr w:type="spellStart"/>
      <w:r w:rsidRPr="00C1684F">
        <w:rPr>
          <w:rFonts w:ascii="Garamond" w:hAnsi="Garamond" w:cs="Times New Roman"/>
          <w:color w:val="404040"/>
          <w:sz w:val="22"/>
          <w:szCs w:val="22"/>
        </w:rPr>
        <w:t>Stimulsoft</w:t>
      </w:r>
      <w:proofErr w:type="spellEnd"/>
      <w:r w:rsidRPr="00C1684F">
        <w:rPr>
          <w:rFonts w:ascii="Garamond" w:hAnsi="Garamond" w:cs="Times New Roman"/>
          <w:color w:val="404040"/>
          <w:sz w:val="22"/>
          <w:szCs w:val="22"/>
        </w:rPr>
        <w:t>, Cognos, Informatica</w:t>
      </w:r>
    </w:p>
    <w:p w14:paraId="069A6134" w14:textId="1669B17E" w:rsidR="00C1684F" w:rsidRPr="00C1684F" w:rsidRDefault="00C1684F" w:rsidP="00C1684F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</w:p>
    <w:p w14:paraId="6B8FB6A5" w14:textId="77777777" w:rsidR="00C1684F" w:rsidRPr="00C1684F" w:rsidRDefault="00C1684F" w:rsidP="00C1684F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C1684F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UI/UX &amp; Prototyping</w:t>
      </w:r>
    </w:p>
    <w:p w14:paraId="035EBEF9" w14:textId="77777777" w:rsidR="00C1684F" w:rsidRPr="00C1684F" w:rsidRDefault="00C1684F" w:rsidP="00C26B0B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color w:val="404040"/>
          <w:sz w:val="22"/>
          <w:szCs w:val="22"/>
        </w:rPr>
        <w:t>Figma, FigJam, Balsamiq (basic)</w:t>
      </w:r>
    </w:p>
    <w:p w14:paraId="64D100A4" w14:textId="77777777" w:rsidR="00C1684F" w:rsidRPr="00C1684F" w:rsidRDefault="00C1684F" w:rsidP="00C26B0B">
      <w:pPr>
        <w:spacing w:line="360" w:lineRule="auto"/>
        <w:rPr>
          <w:rFonts w:ascii="Garamond" w:hAnsi="Garamond" w:cs="Times New Roman"/>
          <w:color w:val="404040"/>
          <w:sz w:val="22"/>
          <w:szCs w:val="22"/>
        </w:rPr>
      </w:pPr>
      <w:r w:rsidRPr="00C1684F">
        <w:rPr>
          <w:rFonts w:ascii="Garamond" w:hAnsi="Garamond" w:cs="Times New Roman"/>
          <w:color w:val="404040"/>
          <w:sz w:val="22"/>
          <w:szCs w:val="22"/>
        </w:rPr>
        <w:t>Wireframes, information architecture, journey mapping</w:t>
      </w:r>
    </w:p>
    <w:p w14:paraId="6CAA33F4" w14:textId="77777777" w:rsidR="00C26B0B" w:rsidRPr="00E45165" w:rsidRDefault="00C26B0B" w:rsidP="00C26B0B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</w:p>
    <w:p w14:paraId="0D2252F6" w14:textId="52ED1778" w:rsidR="00C26B0B" w:rsidRPr="00E45165" w:rsidRDefault="00C26B0B" w:rsidP="00C26B0B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 xml:space="preserve">Version Control </w:t>
      </w:r>
    </w:p>
    <w:p w14:paraId="3C4E12FD" w14:textId="714D76F5" w:rsidR="00936245" w:rsidRPr="00E45165" w:rsidRDefault="006D4E6A" w:rsidP="00C26B0B">
      <w:pPr>
        <w:spacing w:line="360" w:lineRule="auto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VSTS, </w:t>
      </w:r>
      <w:r w:rsidR="00936245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CVS, </w:t>
      </w:r>
      <w:r w:rsidR="000446A0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VSS,</w:t>
      </w:r>
      <w:r w:rsidR="00936245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TFS,</w:t>
      </w:r>
      <w:r w:rsidR="00936245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Clear case, </w:t>
      </w:r>
      <w:r w:rsidR="002A1537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GitHub</w:t>
      </w:r>
      <w:r w:rsidR="00C66B2A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, </w:t>
      </w:r>
      <w:r w:rsidR="00C26B0B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DevOps</w:t>
      </w:r>
      <w:r w:rsidR="009725C6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, Atlassian JIRA</w:t>
      </w:r>
    </w:p>
    <w:p w14:paraId="1A3B4E6D" w14:textId="77777777" w:rsidR="00AB41C6" w:rsidRPr="00E45165" w:rsidRDefault="00AB41C6" w:rsidP="007F1C96">
      <w:pPr>
        <w:spacing w:line="360" w:lineRule="auto"/>
        <w:ind w:left="36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</w:p>
    <w:p w14:paraId="703C6F41" w14:textId="4E75E51B" w:rsidR="00936245" w:rsidRPr="00E45165" w:rsidRDefault="00936245" w:rsidP="00C26B0B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D</w:t>
      </w:r>
      <w:r w:rsidR="00C26B0B"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esign Patterns</w:t>
      </w:r>
    </w:p>
    <w:p w14:paraId="598511A3" w14:textId="77777777" w:rsidR="00936245" w:rsidRPr="00E45165" w:rsidRDefault="00936245" w:rsidP="00C26B0B">
      <w:pPr>
        <w:spacing w:line="360" w:lineRule="auto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Prototype, POC, </w:t>
      </w:r>
      <w:r w:rsidR="002A1537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Observer,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Singleton, Abstract Factory, Repository, Facade, Factory</w:t>
      </w:r>
      <w:r w:rsidR="00DE72F3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, Cloud Design patterns </w:t>
      </w:r>
    </w:p>
    <w:p w14:paraId="61029253" w14:textId="77777777" w:rsidR="00AB41C6" w:rsidRPr="00E45165" w:rsidRDefault="00AB41C6" w:rsidP="007F1C96">
      <w:pPr>
        <w:spacing w:line="360" w:lineRule="auto"/>
        <w:ind w:left="36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</w:p>
    <w:p w14:paraId="3AB45A83" w14:textId="0BAFA7D4" w:rsidR="00936245" w:rsidRPr="00E45165" w:rsidRDefault="00936245" w:rsidP="00C26B0B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A</w:t>
      </w:r>
      <w:r w:rsidR="00C26B0B"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rchitectures</w:t>
      </w:r>
    </w:p>
    <w:p w14:paraId="34011DB2" w14:textId="77777777" w:rsidR="00936245" w:rsidRPr="00E45165" w:rsidRDefault="00936245" w:rsidP="00C26B0B">
      <w:pPr>
        <w:spacing w:line="360" w:lineRule="auto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N-tier, 3Tier, MVC, M</w:t>
      </w:r>
      <w:r w:rsidR="00337220"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VV</w:t>
      </w: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M</w:t>
      </w:r>
    </w:p>
    <w:p w14:paraId="76D41046" w14:textId="77777777" w:rsidR="007C406A" w:rsidRPr="00E45165" w:rsidRDefault="007C406A" w:rsidP="00C26B0B">
      <w:pPr>
        <w:spacing w:line="360" w:lineRule="auto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</w:p>
    <w:p w14:paraId="6BD09C36" w14:textId="19737F4C" w:rsidR="007C406A" w:rsidRPr="00E45165" w:rsidRDefault="007C406A" w:rsidP="007C406A">
      <w:pPr>
        <w:spacing w:line="360" w:lineRule="auto"/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b/>
          <w:bCs/>
          <w:i w:val="0"/>
          <w:iCs w:val="0"/>
          <w:color w:val="153D63" w:themeColor="text2" w:themeTint="E6"/>
          <w:sz w:val="22"/>
          <w:szCs w:val="22"/>
        </w:rPr>
        <w:t>Compliance</w:t>
      </w:r>
    </w:p>
    <w:p w14:paraId="3D05B030" w14:textId="4F453538" w:rsidR="007C406A" w:rsidRPr="00E45165" w:rsidRDefault="007C406A" w:rsidP="007C406A">
      <w:pPr>
        <w:spacing w:line="360" w:lineRule="auto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E45165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HIPAA, FCRA, and DOI</w:t>
      </w:r>
    </w:p>
    <w:p w14:paraId="0C0B5F43" w14:textId="2E8E9523" w:rsidR="007671E4" w:rsidRPr="009B6B51" w:rsidRDefault="009B6B51" w:rsidP="001F54B4">
      <w:pPr>
        <w:pStyle w:val="Heading2"/>
        <w:rPr>
          <w:rFonts w:eastAsia="Times New Roman"/>
          <w:sz w:val="22"/>
          <w:szCs w:val="22"/>
        </w:rPr>
      </w:pPr>
      <w:bookmarkStart w:id="0" w:name="page3"/>
      <w:bookmarkEnd w:id="0"/>
      <w:r w:rsidRPr="009B6B51">
        <w:rPr>
          <w:sz w:val="22"/>
          <w:szCs w:val="22"/>
        </w:rPr>
        <w:br w:type="page"/>
      </w:r>
      <w:r w:rsidR="00A21F7C" w:rsidRPr="009B6B51">
        <w:lastRenderedPageBreak/>
        <w:t>COMPANY</w:t>
      </w:r>
      <w:r w:rsidR="00D77523" w:rsidRPr="009B6B51">
        <w:t xml:space="preserve"> DETAILS</w:t>
      </w:r>
      <w:r w:rsidR="00287286" w:rsidRPr="009B6B51">
        <w:t xml:space="preserve">: </w:t>
      </w:r>
    </w:p>
    <w:p w14:paraId="12EA7888" w14:textId="77777777" w:rsidR="009B6B51" w:rsidRPr="00D51477" w:rsidRDefault="00F47FB1" w:rsidP="00CF4608">
      <w:pPr>
        <w:pStyle w:val="NormalWeb"/>
        <w:rPr>
          <w:color w:val="000000" w:themeColor="text1"/>
          <w:sz w:val="22"/>
          <w:szCs w:val="22"/>
        </w:rPr>
      </w:pPr>
      <w:r w:rsidRPr="00D51477">
        <w:rPr>
          <w:rFonts w:ascii="Century Gothic" w:hAnsi="Century Gothic" w:cs="Arial"/>
          <w:b/>
          <w:color w:val="000000" w:themeColor="text1"/>
        </w:rPr>
        <w:t xml:space="preserve">Anchor </w:t>
      </w:r>
      <w:r w:rsidR="002D515C" w:rsidRPr="00D51477">
        <w:rPr>
          <w:rFonts w:ascii="Century Gothic" w:hAnsi="Century Gothic" w:cs="Arial"/>
          <w:b/>
          <w:color w:val="000000" w:themeColor="text1"/>
        </w:rPr>
        <w:t>G</w:t>
      </w:r>
      <w:r w:rsidRPr="00D51477">
        <w:rPr>
          <w:rFonts w:ascii="Century Gothic" w:hAnsi="Century Gothic" w:cs="Arial"/>
          <w:b/>
          <w:color w:val="000000" w:themeColor="text1"/>
        </w:rPr>
        <w:t xml:space="preserve">eneral Insurance </w:t>
      </w:r>
      <w:r w:rsidR="00E25023" w:rsidRPr="00D51477">
        <w:rPr>
          <w:rFonts w:ascii="Century Gothic" w:hAnsi="Century Gothic" w:cs="Arial"/>
          <w:b/>
          <w:color w:val="000000" w:themeColor="text1"/>
        </w:rPr>
        <w:t>A</w:t>
      </w:r>
      <w:r w:rsidR="002D515C" w:rsidRPr="00D51477">
        <w:rPr>
          <w:rFonts w:ascii="Century Gothic" w:hAnsi="Century Gothic" w:cs="Arial"/>
          <w:b/>
          <w:color w:val="000000" w:themeColor="text1"/>
        </w:rPr>
        <w:t>gency</w:t>
      </w:r>
      <w:r w:rsidR="008C2A87" w:rsidRPr="00D51477">
        <w:rPr>
          <w:rFonts w:ascii="Century Gothic" w:hAnsi="Century Gothic" w:cs="Arial"/>
          <w:b/>
          <w:color w:val="000000" w:themeColor="text1"/>
        </w:rPr>
        <w:t>,</w:t>
      </w:r>
      <w:r w:rsidR="008C2A87" w:rsidRPr="00D51477">
        <w:rPr>
          <w:color w:val="000000" w:themeColor="text1"/>
        </w:rPr>
        <w:t xml:space="preserve"> </w:t>
      </w:r>
      <w:r w:rsidR="0094105B" w:rsidRPr="00D51477">
        <w:rPr>
          <w:color w:val="000000" w:themeColor="text1"/>
          <w:sz w:val="22"/>
          <w:szCs w:val="22"/>
        </w:rPr>
        <w:t>San Diego, CA</w:t>
      </w:r>
      <w:r w:rsidR="008C2A87" w:rsidRPr="00D51477">
        <w:rPr>
          <w:color w:val="000000" w:themeColor="text1"/>
          <w:sz w:val="22"/>
          <w:szCs w:val="22"/>
        </w:rPr>
        <w:t>, USA</w:t>
      </w:r>
      <w:r w:rsidR="009B6B51" w:rsidRPr="00D51477">
        <w:rPr>
          <w:color w:val="000000" w:themeColor="text1"/>
          <w:sz w:val="22"/>
          <w:szCs w:val="22"/>
        </w:rPr>
        <w:t xml:space="preserve">, </w:t>
      </w:r>
    </w:p>
    <w:p w14:paraId="794AA794" w14:textId="1FE378F0" w:rsidR="00AF4BE0" w:rsidRPr="00D51477" w:rsidRDefault="009B6B51" w:rsidP="00CF4608">
      <w:pPr>
        <w:rPr>
          <w:rStyle w:val="SubtleEmphasis"/>
          <w:rFonts w:ascii="Times New Roman" w:hAnsi="Times New Roman" w:cs="Times New Roman"/>
          <w:color w:val="000000" w:themeColor="text1"/>
          <w:sz w:val="22"/>
          <w:szCs w:val="22"/>
        </w:rPr>
      </w:pPr>
      <w:r w:rsidRPr="00D51477">
        <w:rPr>
          <w:rFonts w:ascii="Century Gothic" w:eastAsia="Times New Roman" w:hAnsi="Century Gothic"/>
          <w:bCs/>
          <w:color w:val="000000" w:themeColor="text1"/>
          <w:sz w:val="22"/>
          <w:szCs w:val="22"/>
        </w:rPr>
        <w:t>Principal Software</w:t>
      </w:r>
      <w:r w:rsidR="008058FC" w:rsidRPr="00D51477">
        <w:rPr>
          <w:rFonts w:ascii="Century Gothic" w:eastAsia="Times New Roman" w:hAnsi="Century Gothic"/>
          <w:bCs/>
          <w:color w:val="000000" w:themeColor="text1"/>
          <w:sz w:val="22"/>
          <w:szCs w:val="22"/>
        </w:rPr>
        <w:t xml:space="preserve"> Architect</w:t>
      </w:r>
      <w:r w:rsidR="00AF4BE0" w:rsidRPr="00D51477">
        <w:rPr>
          <w:rFonts w:ascii="Century Gothic" w:hAnsi="Century Gothic"/>
          <w:bCs/>
          <w:color w:val="000000" w:themeColor="text1"/>
          <w:sz w:val="22"/>
          <w:szCs w:val="22"/>
        </w:rPr>
        <w:t xml:space="preserve"> </w:t>
      </w:r>
      <w:r w:rsidR="00AF4BE0" w:rsidRPr="00D5147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(</w:t>
      </w:r>
      <w:r w:rsidR="00AF4BE0" w:rsidRPr="00D51477">
        <w:rPr>
          <w:rStyle w:val="SubtleEmphasis"/>
          <w:rFonts w:ascii="Times New Roman" w:hAnsi="Times New Roman" w:cs="Times New Roman"/>
          <w:color w:val="000000" w:themeColor="text1"/>
          <w:sz w:val="22"/>
          <w:szCs w:val="22"/>
        </w:rPr>
        <w:t>Sep 2018 – Present)</w:t>
      </w:r>
    </w:p>
    <w:p w14:paraId="1F90539E" w14:textId="14AF4963" w:rsidR="009B6B51" w:rsidRPr="009B6B51" w:rsidRDefault="00CF4608" w:rsidP="00335AC0">
      <w:pPr>
        <w:pStyle w:val="Heading3"/>
        <w:rPr>
          <w:rFonts w:eastAsia="Times New Roman"/>
        </w:rPr>
      </w:pPr>
      <w:r>
        <w:t>Key</w:t>
      </w:r>
      <w:r w:rsidR="009B6B51" w:rsidRPr="009B6B51">
        <w:rPr>
          <w:rFonts w:eastAsia="Times New Roman"/>
        </w:rPr>
        <w:t xml:space="preserve"> </w:t>
      </w:r>
      <w:r>
        <w:rPr>
          <w:rFonts w:eastAsia="Times New Roman"/>
        </w:rPr>
        <w:t>Responsibilities</w:t>
      </w:r>
      <w:r w:rsidR="009B6B51" w:rsidRPr="009B6B51">
        <w:rPr>
          <w:rFonts w:eastAsia="Times New Roman"/>
        </w:rPr>
        <w:t>:</w:t>
      </w:r>
    </w:p>
    <w:p w14:paraId="02E96509" w14:textId="2E2BD60A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Led architecture, design, and delivery of over 60 mission-critical applications across car insurance domains, including claims processing, underwriting, fraud detection (AI-powered), rating systems, policy administration, and billing.</w:t>
      </w:r>
    </w:p>
    <w:p w14:paraId="7872BED8" w14:textId="21B51C31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Managed multiple architecture teams as Principal Architect across diverse geographies, overseeing full SDLC using .NET 8, Azure, AWS, and modern microservices-based architectures.</w:t>
      </w:r>
    </w:p>
    <w:p w14:paraId="3E6F0933" w14:textId="27F4831F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Pioneered AI/ML-based solutions for fraud detection and claims automation using Azure Cognitive Services, OpenAI integrations, and custom machine learning pipelines.</w:t>
      </w:r>
    </w:p>
    <w:p w14:paraId="3369CF6E" w14:textId="767154EE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Designed cloud-native and hybrid systems leveraging Azure (Functions, App Services, Cosmos DB, B2C, API Management), AWS (Lambda, RDS), and secure CI/CD pipelines through Azure DevOps and GitHub Actions.</w:t>
      </w:r>
    </w:p>
    <w:p w14:paraId="3D85C491" w14:textId="0891673B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Built scalable, API-first applications using .NET Core, C#, AngularJS, and MEAN stack (MongoDB, Express.js, AngularJS, Node.js); ensured responsive front-end design aligned with Figma/UX mockups.</w:t>
      </w:r>
    </w:p>
    <w:p w14:paraId="62B9D4C3" w14:textId="0306A015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Migrated legacy insurance systems to modern cloud platforms; integrated Duck Creek, Guidewire, and Insurity products with enterprise platforms and rating models (ISO, Verisk).</w:t>
      </w:r>
    </w:p>
    <w:p w14:paraId="1E9FE82C" w14:textId="1A221695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Established enterprise coding standards, conducted peer reviews, and set up DevSecOps governance for quality and security enforcement across teams.</w:t>
      </w:r>
    </w:p>
    <w:p w14:paraId="0159D90F" w14:textId="04B75C46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Led Agile transformations as </w:t>
      </w:r>
      <w:r w:rsidR="0071318A" w:rsidRPr="0071318A">
        <w:rPr>
          <w:rFonts w:ascii="Garamond" w:hAnsi="Garamond"/>
          <w:sz w:val="22"/>
          <w:szCs w:val="22"/>
        </w:rPr>
        <w:t xml:space="preserve">a </w:t>
      </w:r>
      <w:r w:rsidRPr="0071318A">
        <w:rPr>
          <w:rFonts w:ascii="Garamond" w:hAnsi="Garamond"/>
          <w:sz w:val="22"/>
          <w:szCs w:val="22"/>
        </w:rPr>
        <w:t>certified Scrum Master, mentoring cross-functional teams and aligning product delivery with business strategy.</w:t>
      </w:r>
    </w:p>
    <w:p w14:paraId="7311235B" w14:textId="4E47F7C6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Directed enterprise R&amp;D initiatives focused on AI, serverless computing, cognitive services, and cloud automation for innovation and performance improvement.</w:t>
      </w:r>
    </w:p>
    <w:p w14:paraId="0105B356" w14:textId="0130F767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Managed the Blue Prism RPA Control Room, orchestrating automation bots for repetitive processes in claims and customer service.</w:t>
      </w:r>
    </w:p>
    <w:p w14:paraId="4FF96646" w14:textId="2CE8B4D5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Produced comprehensive technical documentation</w:t>
      </w:r>
      <w:r w:rsidR="0071318A" w:rsidRPr="0071318A">
        <w:rPr>
          <w:rFonts w:ascii="Garamond" w:hAnsi="Garamond"/>
          <w:sz w:val="22"/>
          <w:szCs w:val="22"/>
        </w:rPr>
        <w:t>,</w:t>
      </w:r>
      <w:r w:rsidRPr="0071318A">
        <w:rPr>
          <w:rFonts w:ascii="Garamond" w:hAnsi="Garamond"/>
          <w:sz w:val="22"/>
          <w:szCs w:val="22"/>
        </w:rPr>
        <w:t xml:space="preserve"> including PDD, SDD, architecture diagrams, test plans, and release notes for enterprise audits and compliance.</w:t>
      </w:r>
    </w:p>
    <w:p w14:paraId="702A67C2" w14:textId="22157BA5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Architected secure, zero-trust frameworks implementing SSO, Identity Server, OAuth 2.0, and Azure AD B2C to protect multi-tenant systems.</w:t>
      </w:r>
    </w:p>
    <w:p w14:paraId="3321D119" w14:textId="25DB7FDB" w:rsidR="00CF4608" w:rsidRPr="0071318A" w:rsidRDefault="00CF4608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Acted as a cross-functional leader, working with product owners, executives, cybersecurity teams, QA engineers, and business stakeholders to align technology with strategic goals.</w:t>
      </w:r>
    </w:p>
    <w:p w14:paraId="7EE496A2" w14:textId="570342AD" w:rsidR="009B6B51" w:rsidRPr="009B6B51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9B6B51">
        <w:rPr>
          <w:rFonts w:ascii="Garamond" w:hAnsi="Garamond"/>
          <w:sz w:val="22"/>
          <w:szCs w:val="22"/>
        </w:rPr>
        <w:lastRenderedPageBreak/>
        <w:t>Architected solutions in .NET 8 and AngularJS; integrated with Azure Cloud, Cosmos DB, and DevOps pipelines.</w:t>
      </w:r>
    </w:p>
    <w:p w14:paraId="2273B492" w14:textId="77777777" w:rsidR="009B6B51" w:rsidRPr="009B6B51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9B6B51">
        <w:rPr>
          <w:rFonts w:ascii="Garamond" w:hAnsi="Garamond"/>
          <w:sz w:val="22"/>
          <w:szCs w:val="22"/>
        </w:rPr>
        <w:t>Translated UI/UX mockups into responsive Angular front ends.</w:t>
      </w:r>
    </w:p>
    <w:p w14:paraId="4BE31849" w14:textId="77777777" w:rsidR="009B6B51" w:rsidRPr="009B6B51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9B6B51">
        <w:rPr>
          <w:rFonts w:ascii="Garamond" w:hAnsi="Garamond"/>
          <w:sz w:val="22"/>
          <w:szCs w:val="22"/>
        </w:rPr>
        <w:t>Led Agile Scrum practices as Scrum Master and mentored cross-functional development teams.</w:t>
      </w:r>
    </w:p>
    <w:p w14:paraId="1EF40C27" w14:textId="03E4E83D" w:rsidR="009B6B51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9B6B51">
        <w:rPr>
          <w:rFonts w:ascii="Garamond" w:hAnsi="Garamond"/>
          <w:sz w:val="22"/>
          <w:szCs w:val="22"/>
        </w:rPr>
        <w:t xml:space="preserve">Developed Duck Creek and Guidewire integration modules; implemented microservices and Azure </w:t>
      </w:r>
    </w:p>
    <w:p w14:paraId="620072F5" w14:textId="4C06386C" w:rsidR="009B6B51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AngularJS integration with a MEAN back end (MongoDB, Express.js, AngularJS</w:t>
      </w:r>
      <w:r w:rsidR="00F82FBA" w:rsidRPr="0071318A">
        <w:rPr>
          <w:rFonts w:ascii="Garamond" w:hAnsi="Garamond"/>
          <w:sz w:val="22"/>
          <w:szCs w:val="22"/>
        </w:rPr>
        <w:t>,</w:t>
      </w:r>
      <w:r w:rsidRPr="0071318A">
        <w:rPr>
          <w:rFonts w:ascii="Garamond" w:hAnsi="Garamond"/>
          <w:sz w:val="22"/>
          <w:szCs w:val="22"/>
        </w:rPr>
        <w:t xml:space="preserve"> and Node.js)</w:t>
      </w:r>
    </w:p>
    <w:p w14:paraId="2E1E00A9" w14:textId="77777777" w:rsidR="00CF4608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Mentoring and motivating the development team on technical matters, including </w:t>
      </w:r>
      <w:r w:rsidR="00F82FBA" w:rsidRPr="0071318A">
        <w:rPr>
          <w:rFonts w:ascii="Garamond" w:hAnsi="Garamond"/>
          <w:sz w:val="22"/>
          <w:szCs w:val="22"/>
        </w:rPr>
        <w:t xml:space="preserve">the </w:t>
      </w:r>
      <w:r w:rsidRPr="0071318A">
        <w:rPr>
          <w:rFonts w:ascii="Garamond" w:hAnsi="Garamond"/>
          <w:sz w:val="22"/>
          <w:szCs w:val="22"/>
        </w:rPr>
        <w:t xml:space="preserve">application of modern technologies, </w:t>
      </w:r>
    </w:p>
    <w:p w14:paraId="32651412" w14:textId="7FC5DE93" w:rsidR="009B6B51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Deploying, building, and performing Release management in </w:t>
      </w:r>
      <w:r w:rsidR="00F82FBA" w:rsidRPr="0071318A">
        <w:rPr>
          <w:rFonts w:ascii="Garamond" w:hAnsi="Garamond"/>
          <w:sz w:val="22"/>
          <w:szCs w:val="22"/>
        </w:rPr>
        <w:t xml:space="preserve">the </w:t>
      </w:r>
      <w:r w:rsidRPr="0071318A">
        <w:rPr>
          <w:rFonts w:ascii="Garamond" w:hAnsi="Garamond"/>
          <w:sz w:val="22"/>
          <w:szCs w:val="22"/>
        </w:rPr>
        <w:t>Azure Cloud</w:t>
      </w:r>
    </w:p>
    <w:p w14:paraId="6ABFB840" w14:textId="77777777" w:rsidR="009B6B51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Security implementation</w:t>
      </w:r>
    </w:p>
    <w:p w14:paraId="0CB833B7" w14:textId="4745AD07" w:rsidR="009B6B51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Duck Creek Development Integrations with Legacy applications Involved in database designing and </w:t>
      </w:r>
      <w:r w:rsidR="00CF4608" w:rsidRPr="0071318A">
        <w:rPr>
          <w:rFonts w:ascii="Garamond" w:hAnsi="Garamond"/>
          <w:sz w:val="22"/>
          <w:szCs w:val="22"/>
        </w:rPr>
        <w:t>normalization Mentoring</w:t>
      </w:r>
      <w:r w:rsidRPr="0071318A">
        <w:rPr>
          <w:rFonts w:ascii="Garamond" w:hAnsi="Garamond"/>
          <w:sz w:val="22"/>
          <w:szCs w:val="22"/>
        </w:rPr>
        <w:t xml:space="preserve"> and motivating the development team on technical matters</w:t>
      </w:r>
      <w:r w:rsidR="00F82FBA" w:rsidRPr="0071318A">
        <w:rPr>
          <w:rFonts w:ascii="Garamond" w:hAnsi="Garamond"/>
          <w:sz w:val="22"/>
          <w:szCs w:val="22"/>
        </w:rPr>
        <w:t>,</w:t>
      </w:r>
      <w:r w:rsidRPr="0071318A">
        <w:rPr>
          <w:rFonts w:ascii="Garamond" w:hAnsi="Garamond"/>
          <w:sz w:val="22"/>
          <w:szCs w:val="22"/>
        </w:rPr>
        <w:t xml:space="preserve"> including application of modern technologies, agile methodologies, efficient developer tools, and best practices</w:t>
      </w:r>
    </w:p>
    <w:p w14:paraId="5B7CFF3F" w14:textId="77777777" w:rsidR="00CF4608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Establishing the departmental software development standards and </w:t>
      </w:r>
      <w:r w:rsidR="00F82FBA" w:rsidRPr="0071318A">
        <w:rPr>
          <w:rFonts w:ascii="Garamond" w:hAnsi="Garamond"/>
          <w:sz w:val="22"/>
          <w:szCs w:val="22"/>
        </w:rPr>
        <w:t>processes</w:t>
      </w:r>
      <w:r w:rsidRPr="0071318A">
        <w:rPr>
          <w:rFonts w:ascii="Garamond" w:hAnsi="Garamond"/>
          <w:sz w:val="22"/>
          <w:szCs w:val="22"/>
        </w:rPr>
        <w:t xml:space="preserve">, including C# coding standards and peer code review processes </w:t>
      </w:r>
    </w:p>
    <w:p w14:paraId="6AA430C2" w14:textId="77777777" w:rsidR="007C406A" w:rsidRPr="0071318A" w:rsidRDefault="009B6B51" w:rsidP="0071318A">
      <w:pPr>
        <w:pStyle w:val="NormalWeb"/>
        <w:numPr>
          <w:ilvl w:val="0"/>
          <w:numId w:val="59"/>
        </w:numPr>
        <w:spacing w:line="360" w:lineRule="auto"/>
        <w:jc w:val="both"/>
        <w:rPr>
          <w:rFonts w:ascii="Garamond" w:hAnsi="Garamond"/>
          <w:color w:val="404040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Code review and Credential and Environment configuration. </w:t>
      </w:r>
    </w:p>
    <w:p w14:paraId="2F352EF8" w14:textId="5BBFDD93" w:rsidR="00AF4BE0" w:rsidRPr="0071318A" w:rsidRDefault="007C406A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Implemented </w:t>
      </w:r>
      <w:r w:rsidRPr="0071318A">
        <w:rPr>
          <w:rFonts w:ascii="Garamond" w:hAnsi="Garamond"/>
          <w:b/>
          <w:bCs/>
          <w:sz w:val="22"/>
          <w:szCs w:val="22"/>
        </w:rPr>
        <w:t>Insurance Compliance modules</w:t>
      </w:r>
      <w:r w:rsidRPr="0071318A">
        <w:rPr>
          <w:rFonts w:ascii="Garamond" w:hAnsi="Garamond"/>
          <w:sz w:val="22"/>
          <w:szCs w:val="22"/>
        </w:rPr>
        <w:t>, ensuring systems adhered to regulatory standards, including rate filing, form management, and audit readiness.</w:t>
      </w:r>
    </w:p>
    <w:p w14:paraId="7EB9E851" w14:textId="77777777" w:rsidR="00F82FBA" w:rsidRPr="00F82FBA" w:rsidRDefault="00F82FBA" w:rsidP="00335AC0">
      <w:pPr>
        <w:pStyle w:val="Heading3"/>
      </w:pPr>
      <w:r w:rsidRPr="00F82FBA">
        <w:t xml:space="preserve">Environments: </w:t>
      </w:r>
    </w:p>
    <w:p w14:paraId="5F6B3419" w14:textId="3AFC6811" w:rsidR="009B6B51" w:rsidRPr="0071318A" w:rsidRDefault="00F82FBA" w:rsidP="003629EE">
      <w:pPr>
        <w:tabs>
          <w:tab w:val="left" w:pos="360"/>
        </w:tabs>
        <w:spacing w:line="276" w:lineRule="auto"/>
        <w:ind w:right="108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71318A">
        <w:rPr>
          <w:rFonts w:ascii="Garamond" w:eastAsia="Times New Roman" w:hAnsi="Garamond" w:cs="Times New Roman"/>
          <w:sz w:val="22"/>
          <w:szCs w:val="22"/>
        </w:rPr>
        <w:t>N</w:t>
      </w:r>
      <w:r w:rsidR="009B6B51" w:rsidRPr="009B6B51">
        <w:rPr>
          <w:rFonts w:ascii="Garamond" w:eastAsia="Times New Roman" w:hAnsi="Garamond" w:cs="Times New Roman"/>
          <w:sz w:val="22"/>
          <w:szCs w:val="22"/>
        </w:rPr>
        <w:t xml:space="preserve">ET 8, MVC 5, </w:t>
      </w:r>
      <w:r w:rsidR="00CF4608" w:rsidRPr="0071318A">
        <w:rPr>
          <w:rFonts w:ascii="Garamond" w:eastAsia="Times New Roman" w:hAnsi="Garamond" w:cs="Times New Roman"/>
          <w:sz w:val="22"/>
          <w:szCs w:val="22"/>
        </w:rPr>
        <w:t>ReactJS</w:t>
      </w:r>
      <w:r w:rsidR="009B6B51" w:rsidRPr="009B6B51">
        <w:rPr>
          <w:rFonts w:ascii="Garamond" w:eastAsia="Times New Roman" w:hAnsi="Garamond" w:cs="Times New Roman"/>
          <w:sz w:val="22"/>
          <w:szCs w:val="22"/>
        </w:rPr>
        <w:t xml:space="preserve">, Azure, Cosmos DB, Duck Creek, Guidewire, Sitecore, DevOps, SQL Server 2014, </w:t>
      </w:r>
      <w:r w:rsidR="00AF4BE0" w:rsidRPr="0071318A">
        <w:rPr>
          <w:rFonts w:ascii="Garamond" w:eastAsia="Times New Roman" w:hAnsi="Garamond" w:cs="Times New Roman"/>
          <w:sz w:val="22"/>
          <w:szCs w:val="22"/>
        </w:rPr>
        <w:t>JMeter</w:t>
      </w:r>
      <w:r w:rsidR="009B6B51" w:rsidRPr="0071318A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5, Asp.Net </w:t>
      </w:r>
      <w:r w:rsidR="00AF4BE0" w:rsidRPr="0071318A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Core, .NET</w:t>
      </w:r>
      <w:r w:rsidR="009B6B51" w:rsidRPr="0071318A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8, AngularJS, C#, Entity Framework 5.0, SQL Server 2014, jQuery, Bootstrap, WCF, Web API REST, JMeter, Guidewire, Policy, Billing and Claims, Sitecore, DevOPS, AWS, Azure Services, Cosmos DB</w:t>
      </w:r>
    </w:p>
    <w:p w14:paraId="6207755E" w14:textId="77777777" w:rsidR="008C2A87" w:rsidRPr="00DE72F3" w:rsidRDefault="008C2A87" w:rsidP="008C2A87">
      <w:pPr>
        <w:spacing w:line="276" w:lineRule="auto"/>
        <w:ind w:right="-90"/>
        <w:jc w:val="both"/>
        <w:rPr>
          <w:rStyle w:val="SubtleEmphasis"/>
          <w:i w:val="0"/>
          <w:iCs w:val="0"/>
          <w:sz w:val="22"/>
          <w:szCs w:val="22"/>
        </w:rPr>
      </w:pPr>
    </w:p>
    <w:p w14:paraId="21DE923D" w14:textId="77777777" w:rsidR="00825F54" w:rsidRPr="00BD2C70" w:rsidRDefault="00825F54" w:rsidP="00825F54">
      <w:pPr>
        <w:spacing w:line="0" w:lineRule="atLeast"/>
        <w:rPr>
          <w:rFonts w:ascii="Times New Roman" w:eastAsia="Times New Roman" w:hAnsi="Times New Roman"/>
          <w:b/>
          <w:sz w:val="22"/>
        </w:rPr>
      </w:pPr>
    </w:p>
    <w:p w14:paraId="0D123457" w14:textId="5335AE79" w:rsidR="00401D1F" w:rsidRPr="00976A3E" w:rsidRDefault="00825F54" w:rsidP="00F82FBA">
      <w:pPr>
        <w:pStyle w:val="NormalWeb"/>
        <w:rPr>
          <w:rFonts w:ascii="Segoe UI" w:hAnsi="Segoe UI" w:cs="Segoe UI"/>
          <w:bCs/>
          <w:lang w:val="es-ES"/>
        </w:rPr>
      </w:pPr>
      <w:r w:rsidRPr="00AF4BE0">
        <w:rPr>
          <w:rFonts w:ascii="Century Gothic" w:hAnsi="Century Gothic" w:cs="Arial"/>
          <w:b/>
          <w:lang w:val="es-ES"/>
        </w:rPr>
        <w:t xml:space="preserve">HTC Global Services </w:t>
      </w:r>
      <w:r w:rsidR="00AF4BE0" w:rsidRPr="00AF4BE0">
        <w:rPr>
          <w:rFonts w:ascii="Century Gothic" w:hAnsi="Century Gothic" w:cs="Arial"/>
          <w:b/>
          <w:lang w:val="es-ES"/>
        </w:rPr>
        <w:t>Inc.</w:t>
      </w:r>
      <w:r w:rsidRPr="00AF4BE0">
        <w:rPr>
          <w:rFonts w:ascii="Century Gothic" w:hAnsi="Century Gothic" w:cs="Arial"/>
          <w:b/>
          <w:lang w:val="es-ES"/>
        </w:rPr>
        <w:t xml:space="preserve">, </w:t>
      </w:r>
      <w:r w:rsidR="00D612D3" w:rsidRPr="00AF4BE0">
        <w:rPr>
          <w:rFonts w:ascii="Century Gothic" w:hAnsi="Century Gothic" w:cs="Arial"/>
          <w:b/>
          <w:lang w:val="es-ES"/>
        </w:rPr>
        <w:t>Troy, USA</w:t>
      </w:r>
      <w:r w:rsidR="00AF4BE0" w:rsidRPr="00AF4BE0">
        <w:rPr>
          <w:rFonts w:ascii="Century Gothic" w:hAnsi="Century Gothic" w:cs="Arial"/>
          <w:b/>
          <w:lang w:val="es-ES"/>
        </w:rPr>
        <w:t xml:space="preserve"> (</w:t>
      </w:r>
      <w:r w:rsidRPr="00AF4BE0">
        <w:rPr>
          <w:rFonts w:ascii="Century Gothic" w:hAnsi="Century Gothic"/>
          <w:b/>
          <w:bCs/>
          <w:sz w:val="20"/>
          <w:szCs w:val="20"/>
          <w:lang w:val="es-ES"/>
        </w:rPr>
        <w:t>Client</w:t>
      </w:r>
      <w:r w:rsidRPr="00AF4BE0">
        <w:rPr>
          <w:rFonts w:ascii="Century Gothic" w:hAnsi="Century Gothic"/>
          <w:sz w:val="20"/>
          <w:szCs w:val="20"/>
          <w:lang w:val="es-ES"/>
        </w:rPr>
        <w:t xml:space="preserve">: </w:t>
      </w:r>
      <w:r w:rsidR="008A24C9" w:rsidRPr="00AF4BE0">
        <w:rPr>
          <w:rFonts w:ascii="Century Gothic" w:hAnsi="Century Gothic"/>
          <w:sz w:val="20"/>
          <w:szCs w:val="20"/>
          <w:lang w:val="es-ES"/>
        </w:rPr>
        <w:t>A</w:t>
      </w:r>
      <w:r w:rsidR="009D4CAB" w:rsidRPr="00AF4BE0">
        <w:rPr>
          <w:rFonts w:ascii="Century Gothic" w:hAnsi="Century Gothic"/>
          <w:sz w:val="20"/>
          <w:szCs w:val="20"/>
          <w:lang w:val="es-ES"/>
        </w:rPr>
        <w:t>nchor General,</w:t>
      </w:r>
      <w:r w:rsidR="008A24C9" w:rsidRPr="00AF4BE0">
        <w:rPr>
          <w:rFonts w:ascii="Century Gothic" w:hAnsi="Century Gothic"/>
          <w:sz w:val="20"/>
          <w:szCs w:val="20"/>
          <w:lang w:val="es-ES"/>
        </w:rPr>
        <w:t xml:space="preserve"> San Diego, </w:t>
      </w:r>
      <w:r w:rsidR="00AF4BE0" w:rsidRPr="00AF4BE0">
        <w:rPr>
          <w:rFonts w:ascii="Century Gothic" w:hAnsi="Century Gothic"/>
          <w:sz w:val="20"/>
          <w:szCs w:val="20"/>
          <w:lang w:val="es-ES"/>
        </w:rPr>
        <w:t>CA</w:t>
      </w:r>
      <w:r w:rsidR="00AF4BE0" w:rsidRPr="00976A3E">
        <w:rPr>
          <w:rFonts w:ascii="Century Gothic" w:hAnsi="Century Gothic"/>
          <w:lang w:val="es-ES"/>
        </w:rPr>
        <w:t>)</w:t>
      </w:r>
    </w:p>
    <w:p w14:paraId="4B78AD4B" w14:textId="77777777" w:rsidR="00BA4CAF" w:rsidRDefault="005C078B" w:rsidP="00BA4CAF">
      <w:pPr>
        <w:rPr>
          <w:rStyle w:val="SubtleEmphasis"/>
          <w:rFonts w:ascii="Times New Roman" w:hAnsi="Times New Roman" w:cs="Times New Roman"/>
          <w:sz w:val="22"/>
          <w:szCs w:val="22"/>
        </w:rPr>
      </w:pPr>
      <w:r w:rsidRPr="00AF4BE0">
        <w:rPr>
          <w:rFonts w:ascii="Century Gothic" w:eastAsia="Times New Roman" w:hAnsi="Century Gothic"/>
          <w:bCs/>
          <w:sz w:val="22"/>
          <w:szCs w:val="22"/>
        </w:rPr>
        <w:t>Software</w:t>
      </w:r>
      <w:r w:rsidR="0013182F" w:rsidRPr="00AF4BE0">
        <w:rPr>
          <w:rFonts w:ascii="Century Gothic" w:eastAsia="Times New Roman" w:hAnsi="Century Gothic"/>
          <w:bCs/>
          <w:sz w:val="22"/>
          <w:szCs w:val="22"/>
        </w:rPr>
        <w:t xml:space="preserve"> </w:t>
      </w:r>
      <w:r w:rsidRPr="00AF4BE0">
        <w:rPr>
          <w:rFonts w:ascii="Century Gothic" w:eastAsia="Times New Roman" w:hAnsi="Century Gothic"/>
          <w:bCs/>
          <w:sz w:val="22"/>
          <w:szCs w:val="22"/>
        </w:rPr>
        <w:t>Architect</w:t>
      </w:r>
      <w:r w:rsidR="008A24C9" w:rsidRPr="00AF4BE0">
        <w:rPr>
          <w:rFonts w:ascii="Century Gothic" w:eastAsia="Times New Roman" w:hAnsi="Century Gothic"/>
          <w:bCs/>
          <w:sz w:val="22"/>
          <w:szCs w:val="22"/>
        </w:rPr>
        <w:t xml:space="preserve"> </w:t>
      </w:r>
      <w:r w:rsidR="00F82FBA">
        <w:rPr>
          <w:rFonts w:ascii="Century Gothic" w:hAnsi="Century Gothic"/>
          <w:bCs/>
          <w:sz w:val="22"/>
          <w:szCs w:val="22"/>
        </w:rPr>
        <w:t>(</w:t>
      </w:r>
      <w:r w:rsidR="00F82FBA" w:rsidRPr="009B6B51">
        <w:rPr>
          <w:rStyle w:val="SubtleEmphasis"/>
          <w:rFonts w:ascii="Times New Roman" w:hAnsi="Times New Roman" w:cs="Times New Roman"/>
          <w:sz w:val="22"/>
          <w:szCs w:val="22"/>
        </w:rPr>
        <w:t>Nov 2015 - Aug 2018</w:t>
      </w:r>
      <w:r w:rsidR="00F82FBA">
        <w:rPr>
          <w:rStyle w:val="SubtleEmphasis"/>
          <w:rFonts w:ascii="Times New Roman" w:hAnsi="Times New Roman" w:cs="Times New Roman"/>
          <w:sz w:val="22"/>
          <w:szCs w:val="22"/>
        </w:rPr>
        <w:t>)</w:t>
      </w:r>
    </w:p>
    <w:p w14:paraId="72996ED3" w14:textId="77777777" w:rsidR="00BA4CAF" w:rsidRDefault="00BA4CAF" w:rsidP="00BA4CAF">
      <w:pPr>
        <w:rPr>
          <w:rStyle w:val="SubtleEmphasis"/>
          <w:rFonts w:ascii="Times New Roman" w:hAnsi="Times New Roman" w:cs="Times New Roman"/>
          <w:sz w:val="22"/>
          <w:szCs w:val="22"/>
        </w:rPr>
      </w:pPr>
    </w:p>
    <w:p w14:paraId="1E402897" w14:textId="6F9CEF68" w:rsidR="00816AEA" w:rsidRPr="00BA4CAF" w:rsidRDefault="00F82FBA" w:rsidP="00335AC0">
      <w:pPr>
        <w:pStyle w:val="Heading3"/>
        <w:rPr>
          <w:rStyle w:val="SubtleEmphasis"/>
          <w:rFonts w:ascii="Times New Roman" w:hAnsi="Times New Roman" w:cs="Times New Roman"/>
          <w:sz w:val="22"/>
          <w:szCs w:val="22"/>
        </w:rPr>
      </w:pPr>
      <w:r w:rsidRPr="00F82FBA">
        <w:t>K</w:t>
      </w:r>
      <w:r w:rsidRPr="00F82FBA">
        <w:rPr>
          <w:rFonts w:eastAsia="Times New Roman"/>
        </w:rPr>
        <w:t>ey Contributions:</w:t>
      </w:r>
    </w:p>
    <w:p w14:paraId="1E61E759" w14:textId="435CB903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Coding based on requirements</w:t>
      </w:r>
      <w:r w:rsidR="00816AEA" w:rsidRPr="0071318A">
        <w:rPr>
          <w:rFonts w:ascii="Garamond" w:hAnsi="Garamond"/>
          <w:sz w:val="22"/>
          <w:szCs w:val="22"/>
        </w:rPr>
        <w:t xml:space="preserve">, </w:t>
      </w:r>
      <w:r w:rsidRPr="0071318A">
        <w:rPr>
          <w:rFonts w:ascii="Garamond" w:hAnsi="Garamond"/>
          <w:sz w:val="22"/>
          <w:szCs w:val="22"/>
        </w:rPr>
        <w:t xml:space="preserve">Gathered business </w:t>
      </w:r>
      <w:r w:rsidR="00F82FBA" w:rsidRPr="0071318A">
        <w:rPr>
          <w:rFonts w:ascii="Garamond" w:hAnsi="Garamond"/>
          <w:sz w:val="22"/>
          <w:szCs w:val="22"/>
        </w:rPr>
        <w:t>requirements</w:t>
      </w:r>
      <w:r w:rsidRPr="0071318A">
        <w:rPr>
          <w:rFonts w:ascii="Garamond" w:hAnsi="Garamond"/>
          <w:sz w:val="22"/>
          <w:szCs w:val="22"/>
        </w:rPr>
        <w:t xml:space="preserve"> </w:t>
      </w:r>
    </w:p>
    <w:p w14:paraId="2CF5078B" w14:textId="77777777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Employing Agile Scrum methodologies and playing the role of Scrum Master</w:t>
      </w:r>
    </w:p>
    <w:p w14:paraId="4F2F1A8A" w14:textId="31E9F2AA" w:rsidR="008F212D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Mentoring and motivating the development team on technical matters</w:t>
      </w:r>
      <w:r w:rsidR="00F82FBA" w:rsidRPr="0071318A">
        <w:rPr>
          <w:rFonts w:ascii="Garamond" w:hAnsi="Garamond"/>
          <w:sz w:val="22"/>
          <w:szCs w:val="22"/>
        </w:rPr>
        <w:t>,</w:t>
      </w:r>
      <w:r w:rsidRPr="0071318A">
        <w:rPr>
          <w:rFonts w:ascii="Garamond" w:hAnsi="Garamond"/>
          <w:sz w:val="22"/>
          <w:szCs w:val="22"/>
        </w:rPr>
        <w:t xml:space="preserve"> including </w:t>
      </w:r>
      <w:r w:rsidR="00F82FBA" w:rsidRPr="0071318A">
        <w:rPr>
          <w:rFonts w:ascii="Garamond" w:hAnsi="Garamond"/>
          <w:sz w:val="22"/>
          <w:szCs w:val="22"/>
        </w:rPr>
        <w:t xml:space="preserve">the </w:t>
      </w:r>
      <w:r w:rsidRPr="0071318A">
        <w:rPr>
          <w:rFonts w:ascii="Garamond" w:hAnsi="Garamond"/>
          <w:sz w:val="22"/>
          <w:szCs w:val="22"/>
        </w:rPr>
        <w:t xml:space="preserve">application of modern </w:t>
      </w:r>
    </w:p>
    <w:p w14:paraId="5D19FF11" w14:textId="77777777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technologies, agile methodologies, efficient developer tools, and best practices</w:t>
      </w:r>
    </w:p>
    <w:p w14:paraId="495B0E56" w14:textId="77777777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lastRenderedPageBreak/>
        <w:t>Performing researc</w:t>
      </w:r>
      <w:r w:rsidR="002418D8" w:rsidRPr="0071318A">
        <w:rPr>
          <w:rFonts w:ascii="Garamond" w:hAnsi="Garamond"/>
          <w:sz w:val="22"/>
          <w:szCs w:val="22"/>
        </w:rPr>
        <w:t>h and development</w:t>
      </w:r>
    </w:p>
    <w:p w14:paraId="4541C6F1" w14:textId="77777777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Deploying, </w:t>
      </w:r>
      <w:r w:rsidR="00EC19E4" w:rsidRPr="0071318A">
        <w:rPr>
          <w:rFonts w:ascii="Garamond" w:hAnsi="Garamond"/>
          <w:sz w:val="22"/>
          <w:szCs w:val="22"/>
        </w:rPr>
        <w:t>building,</w:t>
      </w:r>
      <w:r w:rsidRPr="0071318A">
        <w:rPr>
          <w:rFonts w:ascii="Garamond" w:hAnsi="Garamond"/>
          <w:sz w:val="22"/>
          <w:szCs w:val="22"/>
        </w:rPr>
        <w:t xml:space="preserve"> and performing Release management in Azure Cloud</w:t>
      </w:r>
      <w:r w:rsidR="00D80F31" w:rsidRPr="0071318A">
        <w:rPr>
          <w:rFonts w:ascii="Garamond" w:hAnsi="Garamond"/>
          <w:sz w:val="22"/>
          <w:szCs w:val="22"/>
        </w:rPr>
        <w:t xml:space="preserve"> </w:t>
      </w:r>
      <w:r w:rsidR="00816AEA" w:rsidRPr="0071318A">
        <w:rPr>
          <w:rFonts w:ascii="Garamond" w:hAnsi="Garamond"/>
          <w:sz w:val="22"/>
          <w:szCs w:val="22"/>
        </w:rPr>
        <w:t xml:space="preserve">Security </w:t>
      </w:r>
      <w:r w:rsidRPr="0071318A">
        <w:rPr>
          <w:rFonts w:ascii="Garamond" w:hAnsi="Garamond"/>
          <w:sz w:val="22"/>
          <w:szCs w:val="22"/>
        </w:rPr>
        <w:t>implementation</w:t>
      </w:r>
    </w:p>
    <w:p w14:paraId="0779F341" w14:textId="77777777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Duck Creek Integrations with Legacy applications </w:t>
      </w:r>
    </w:p>
    <w:p w14:paraId="6C75C713" w14:textId="77777777" w:rsidR="008A24C9" w:rsidRPr="0071318A" w:rsidRDefault="00EC19E4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Involved</w:t>
      </w:r>
      <w:r w:rsidR="008A24C9" w:rsidRPr="0071318A">
        <w:rPr>
          <w:rFonts w:ascii="Garamond" w:hAnsi="Garamond"/>
          <w:sz w:val="22"/>
          <w:szCs w:val="22"/>
        </w:rPr>
        <w:t xml:space="preserve"> in database designing and normalization</w:t>
      </w:r>
    </w:p>
    <w:p w14:paraId="7D630229" w14:textId="6D6713CB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Research and development on Azure, Microservice, Cognitive Services</w:t>
      </w:r>
      <w:r w:rsidR="003629EE" w:rsidRPr="0071318A">
        <w:rPr>
          <w:rFonts w:ascii="Garamond" w:hAnsi="Garamond"/>
          <w:sz w:val="22"/>
          <w:szCs w:val="22"/>
        </w:rPr>
        <w:t>,</w:t>
      </w:r>
      <w:r w:rsidRPr="0071318A">
        <w:rPr>
          <w:rFonts w:ascii="Garamond" w:hAnsi="Garamond"/>
          <w:sz w:val="22"/>
          <w:szCs w:val="22"/>
        </w:rPr>
        <w:t xml:space="preserve"> and Mobile development</w:t>
      </w:r>
    </w:p>
    <w:p w14:paraId="5A56CC37" w14:textId="24E1F9AF" w:rsidR="008F212D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Mentoring and motivating the development team on technical matters</w:t>
      </w:r>
      <w:r w:rsidR="003629EE" w:rsidRPr="0071318A">
        <w:rPr>
          <w:rFonts w:ascii="Garamond" w:hAnsi="Garamond"/>
          <w:sz w:val="22"/>
          <w:szCs w:val="22"/>
        </w:rPr>
        <w:t>,</w:t>
      </w:r>
      <w:r w:rsidRPr="0071318A">
        <w:rPr>
          <w:rFonts w:ascii="Garamond" w:hAnsi="Garamond"/>
          <w:sz w:val="22"/>
          <w:szCs w:val="22"/>
        </w:rPr>
        <w:t xml:space="preserve"> including </w:t>
      </w:r>
      <w:r w:rsidR="003629EE" w:rsidRPr="0071318A">
        <w:rPr>
          <w:rFonts w:ascii="Garamond" w:hAnsi="Garamond"/>
          <w:sz w:val="22"/>
          <w:szCs w:val="22"/>
        </w:rPr>
        <w:t xml:space="preserve">the </w:t>
      </w:r>
      <w:r w:rsidRPr="0071318A">
        <w:rPr>
          <w:rFonts w:ascii="Garamond" w:hAnsi="Garamond"/>
          <w:sz w:val="22"/>
          <w:szCs w:val="22"/>
        </w:rPr>
        <w:t xml:space="preserve">application of modern </w:t>
      </w:r>
    </w:p>
    <w:p w14:paraId="4EE5346B" w14:textId="77777777" w:rsidR="008A24C9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technologies, agile methodologies, efficient developer tools, and best practices</w:t>
      </w:r>
    </w:p>
    <w:p w14:paraId="4A18CFED" w14:textId="28621AC1" w:rsidR="008F212D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 xml:space="preserve">Establishing the departmental software development standards and </w:t>
      </w:r>
      <w:r w:rsidR="00F82FBA" w:rsidRPr="0071318A">
        <w:rPr>
          <w:rFonts w:ascii="Garamond" w:hAnsi="Garamond"/>
          <w:sz w:val="22"/>
          <w:szCs w:val="22"/>
        </w:rPr>
        <w:t>processes</w:t>
      </w:r>
      <w:r w:rsidRPr="0071318A">
        <w:rPr>
          <w:rFonts w:ascii="Garamond" w:hAnsi="Garamond"/>
          <w:sz w:val="22"/>
          <w:szCs w:val="22"/>
        </w:rPr>
        <w:t xml:space="preserve">, including C# coding standards </w:t>
      </w:r>
    </w:p>
    <w:p w14:paraId="34ED95E2" w14:textId="3F6A48C5" w:rsidR="00D80F31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and peer code review processes</w:t>
      </w:r>
      <w:r w:rsidR="00F82FBA" w:rsidRPr="0071318A">
        <w:rPr>
          <w:rFonts w:ascii="Garamond" w:hAnsi="Garamond"/>
          <w:sz w:val="22"/>
          <w:szCs w:val="22"/>
        </w:rPr>
        <w:t>, Code review, Credential,</w:t>
      </w:r>
      <w:r w:rsidRPr="0071318A">
        <w:rPr>
          <w:rFonts w:ascii="Garamond" w:hAnsi="Garamond"/>
          <w:sz w:val="22"/>
          <w:szCs w:val="22"/>
        </w:rPr>
        <w:t xml:space="preserve"> and Environment configuration. </w:t>
      </w:r>
    </w:p>
    <w:p w14:paraId="42D78D04" w14:textId="77777777" w:rsidR="00F82FBA" w:rsidRPr="0071318A" w:rsidRDefault="008A24C9" w:rsidP="0071318A">
      <w:pPr>
        <w:pStyle w:val="NormalWeb"/>
        <w:numPr>
          <w:ilvl w:val="0"/>
          <w:numId w:val="59"/>
        </w:numPr>
        <w:spacing w:line="360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PDD, SDD, Release Documentation</w:t>
      </w:r>
      <w:r w:rsidR="00F82FBA" w:rsidRPr="0071318A">
        <w:rPr>
          <w:rFonts w:ascii="Garamond" w:hAnsi="Garamond"/>
          <w:sz w:val="22"/>
          <w:szCs w:val="22"/>
        </w:rPr>
        <w:t>,</w:t>
      </w:r>
      <w:r w:rsidRPr="0071318A">
        <w:rPr>
          <w:rFonts w:ascii="Garamond" w:hAnsi="Garamond"/>
          <w:sz w:val="22"/>
          <w:szCs w:val="22"/>
        </w:rPr>
        <w:t xml:space="preserve"> and review.</w:t>
      </w:r>
    </w:p>
    <w:p w14:paraId="652389E3" w14:textId="70994421" w:rsidR="000869C2" w:rsidRPr="00F82FBA" w:rsidRDefault="008A24C9" w:rsidP="00335AC0">
      <w:pPr>
        <w:pStyle w:val="Heading3"/>
      </w:pPr>
      <w:r w:rsidRPr="00F82FBA">
        <w:t>Environment</w:t>
      </w:r>
      <w:r w:rsidR="00025923" w:rsidRPr="00F82FBA">
        <w:t>s</w:t>
      </w:r>
      <w:r w:rsidRPr="00F82FBA">
        <w:t xml:space="preserve">: </w:t>
      </w:r>
    </w:p>
    <w:p w14:paraId="4D23E459" w14:textId="72A17879" w:rsidR="00025923" w:rsidRPr="0071318A" w:rsidRDefault="008A24C9" w:rsidP="003629EE">
      <w:pPr>
        <w:pStyle w:val="NormalWeb"/>
        <w:spacing w:line="276" w:lineRule="auto"/>
        <w:rPr>
          <w:rFonts w:ascii="Garamond" w:hAnsi="Garamond"/>
          <w:sz w:val="22"/>
          <w:szCs w:val="22"/>
        </w:rPr>
      </w:pPr>
      <w:r w:rsidRPr="0071318A">
        <w:rPr>
          <w:rFonts w:ascii="Garamond" w:hAnsi="Garamond"/>
          <w:sz w:val="22"/>
          <w:szCs w:val="22"/>
        </w:rPr>
        <w:t>MVC 5, ASP.NET 2015, C#, Entity Framework 5.0, SQL Server 2014,</w:t>
      </w:r>
      <w:r w:rsidR="009B6B60" w:rsidRPr="0071318A">
        <w:rPr>
          <w:rFonts w:ascii="Garamond" w:hAnsi="Garamond"/>
          <w:sz w:val="22"/>
          <w:szCs w:val="22"/>
        </w:rPr>
        <w:t xml:space="preserve"> AngularJS, </w:t>
      </w:r>
      <w:r w:rsidR="00E16A82" w:rsidRPr="0071318A">
        <w:rPr>
          <w:rFonts w:ascii="Garamond" w:hAnsi="Garamond"/>
          <w:sz w:val="22"/>
          <w:szCs w:val="22"/>
        </w:rPr>
        <w:t>Typescript</w:t>
      </w:r>
      <w:r w:rsidR="00F82FBA" w:rsidRPr="0071318A">
        <w:rPr>
          <w:rFonts w:ascii="Garamond" w:hAnsi="Garamond"/>
          <w:sz w:val="22"/>
          <w:szCs w:val="22"/>
        </w:rPr>
        <w:t>,</w:t>
      </w:r>
      <w:r w:rsidR="00E16A82" w:rsidRPr="0071318A">
        <w:rPr>
          <w:rFonts w:ascii="Garamond" w:hAnsi="Garamond"/>
          <w:sz w:val="22"/>
          <w:szCs w:val="22"/>
        </w:rPr>
        <w:t xml:space="preserve"> jQuery</w:t>
      </w:r>
      <w:r w:rsidRPr="0071318A">
        <w:rPr>
          <w:rFonts w:ascii="Garamond" w:hAnsi="Garamond"/>
          <w:sz w:val="22"/>
          <w:szCs w:val="22"/>
        </w:rPr>
        <w:t>, Bootstrap, WCF, Web API REST, JMeter, Duck Creek</w:t>
      </w:r>
      <w:r w:rsidR="00A341A2" w:rsidRPr="0071318A">
        <w:rPr>
          <w:rFonts w:ascii="Garamond" w:hAnsi="Garamond"/>
          <w:sz w:val="22"/>
          <w:szCs w:val="22"/>
        </w:rPr>
        <w:t xml:space="preserve">, </w:t>
      </w:r>
      <w:r w:rsidR="00707458" w:rsidRPr="0071318A">
        <w:rPr>
          <w:rFonts w:ascii="Garamond" w:hAnsi="Garamond"/>
          <w:sz w:val="22"/>
          <w:szCs w:val="22"/>
        </w:rPr>
        <w:t>Policy Billing</w:t>
      </w:r>
      <w:r w:rsidR="00F82FBA" w:rsidRPr="0071318A">
        <w:rPr>
          <w:rFonts w:ascii="Garamond" w:hAnsi="Garamond"/>
          <w:sz w:val="22"/>
          <w:szCs w:val="22"/>
        </w:rPr>
        <w:t>,</w:t>
      </w:r>
      <w:r w:rsidR="00707458" w:rsidRPr="0071318A">
        <w:rPr>
          <w:rFonts w:ascii="Garamond" w:hAnsi="Garamond"/>
          <w:sz w:val="22"/>
          <w:szCs w:val="22"/>
        </w:rPr>
        <w:t xml:space="preserve"> and Claims </w:t>
      </w:r>
    </w:p>
    <w:p w14:paraId="74FBFC9A" w14:textId="77777777" w:rsidR="009C1846" w:rsidRPr="00BD2C70" w:rsidRDefault="009C1846" w:rsidP="00054E3C">
      <w:pPr>
        <w:spacing w:line="0" w:lineRule="atLeast"/>
        <w:rPr>
          <w:rFonts w:ascii="Times New Roman" w:eastAsia="Times New Roman" w:hAnsi="Times New Roman"/>
          <w:b/>
          <w:sz w:val="22"/>
        </w:rPr>
      </w:pPr>
    </w:p>
    <w:p w14:paraId="04B2B28A" w14:textId="77777777" w:rsidR="00CD7321" w:rsidRPr="003629EE" w:rsidRDefault="00CD7321" w:rsidP="00FD083E">
      <w:pPr>
        <w:pStyle w:val="NormalWeb"/>
        <w:rPr>
          <w:rFonts w:ascii="Century Gothic" w:hAnsi="Century Gothic" w:cs="Arial"/>
          <w:b/>
        </w:rPr>
      </w:pPr>
      <w:r w:rsidRPr="003629EE">
        <w:rPr>
          <w:rFonts w:ascii="Century Gothic" w:hAnsi="Century Gothic" w:cs="Arial"/>
          <w:b/>
        </w:rPr>
        <w:t xml:space="preserve">Sphata Systems Private Ltd, </w:t>
      </w:r>
      <w:r w:rsidR="000D5C8F" w:rsidRPr="003629EE">
        <w:rPr>
          <w:rFonts w:ascii="Century Gothic" w:hAnsi="Century Gothic" w:cs="Arial"/>
          <w:b/>
        </w:rPr>
        <w:t>Bangalore</w:t>
      </w:r>
      <w:r w:rsidRPr="003629EE">
        <w:rPr>
          <w:rFonts w:ascii="Century Gothic" w:hAnsi="Century Gothic" w:cs="Arial"/>
          <w:b/>
        </w:rPr>
        <w:t xml:space="preserve">, India </w:t>
      </w:r>
    </w:p>
    <w:p w14:paraId="56781353" w14:textId="3677C0EF" w:rsidR="00CD7321" w:rsidRPr="0081249F" w:rsidRDefault="00CD7321" w:rsidP="00FD083E">
      <w:pPr>
        <w:rPr>
          <w:rStyle w:val="SubtleEmphasis"/>
          <w:rFonts w:ascii="Times New Roman" w:hAnsi="Times New Roman" w:cs="Times New Roman"/>
        </w:rPr>
      </w:pPr>
      <w:r w:rsidRPr="00F82FBA">
        <w:rPr>
          <w:rFonts w:ascii="Century Gothic" w:eastAsia="Times New Roman" w:hAnsi="Century Gothic"/>
          <w:bCs/>
          <w:sz w:val="22"/>
          <w:szCs w:val="22"/>
        </w:rPr>
        <w:t xml:space="preserve">Technical Architect / Project Manager </w:t>
      </w:r>
      <w:r w:rsidR="0081249F" w:rsidRPr="0081249F">
        <w:rPr>
          <w:rStyle w:val="SubtleEmphasis"/>
          <w:rFonts w:ascii="Times New Roman" w:hAnsi="Times New Roman" w:cs="Times New Roman"/>
        </w:rPr>
        <w:t>(</w:t>
      </w:r>
      <w:r w:rsidR="0081249F" w:rsidRPr="0081249F">
        <w:rPr>
          <w:rStyle w:val="SubtleEmphasis"/>
          <w:rFonts w:ascii="Times New Roman" w:hAnsi="Times New Roman" w:cs="Times New Roman"/>
          <w:sz w:val="22"/>
          <w:szCs w:val="22"/>
        </w:rPr>
        <w:t>Jul 2015 – Sep 2015</w:t>
      </w:r>
      <w:r w:rsidR="0081249F" w:rsidRPr="0081249F">
        <w:rPr>
          <w:rStyle w:val="SubtleEmphasis"/>
          <w:rFonts w:ascii="Times New Roman" w:hAnsi="Times New Roman" w:cs="Times New Roman"/>
          <w:sz w:val="22"/>
          <w:szCs w:val="22"/>
        </w:rPr>
        <w:t>)</w:t>
      </w:r>
    </w:p>
    <w:p w14:paraId="009D96B7" w14:textId="77777777" w:rsidR="00BA4CAF" w:rsidRPr="00BA4CAF" w:rsidRDefault="00BA4CAF" w:rsidP="00BA4CAF">
      <w:pPr>
        <w:numPr>
          <w:ilvl w:val="0"/>
          <w:numId w:val="25"/>
        </w:numPr>
        <w:spacing w:after="60" w:line="276" w:lineRule="auto"/>
        <w:ind w:right="-540"/>
        <w:jc w:val="both"/>
      </w:pPr>
    </w:p>
    <w:p w14:paraId="72A6A447" w14:textId="20ABF9DF" w:rsidR="00CD7321" w:rsidRPr="00BA4CAF" w:rsidRDefault="00F82FBA" w:rsidP="00335AC0">
      <w:pPr>
        <w:pStyle w:val="Heading3"/>
        <w:rPr>
          <w:sz w:val="20"/>
          <w:szCs w:val="20"/>
        </w:rPr>
      </w:pPr>
      <w:r w:rsidRPr="00BA4CAF">
        <w:t>K</w:t>
      </w:r>
      <w:r w:rsidRPr="00BA4CAF">
        <w:rPr>
          <w:rFonts w:eastAsia="Times New Roman"/>
        </w:rPr>
        <w:t>ey Contributions:</w:t>
      </w:r>
      <w:r w:rsidR="00CD7321" w:rsidRPr="00BA4CAF">
        <w:t xml:space="preserve"> </w:t>
      </w:r>
    </w:p>
    <w:p w14:paraId="732B37E6" w14:textId="6AB3EDCD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>Acted as the primary liaison with clients, gathering and translating business requirements into scalable technical solutions.</w:t>
      </w:r>
    </w:p>
    <w:p w14:paraId="5C0C6352" w14:textId="13B6C012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Designed </w:t>
      </w:r>
      <w:r w:rsidRPr="004F77C7">
        <w:rPr>
          <w:rStyle w:val="Strong"/>
          <w:rFonts w:ascii="Garamond" w:hAnsi="Garamond"/>
          <w:sz w:val="22"/>
          <w:szCs w:val="22"/>
        </w:rPr>
        <w:t>application architecture</w:t>
      </w:r>
      <w:r w:rsidRPr="004F77C7">
        <w:rPr>
          <w:rFonts w:ascii="Garamond" w:hAnsi="Garamond"/>
          <w:sz w:val="22"/>
          <w:szCs w:val="22"/>
        </w:rPr>
        <w:t xml:space="preserve">, created detailed </w:t>
      </w:r>
      <w:r w:rsidRPr="004F77C7">
        <w:rPr>
          <w:rStyle w:val="Strong"/>
          <w:rFonts w:ascii="Garamond" w:hAnsi="Garamond"/>
          <w:sz w:val="22"/>
          <w:szCs w:val="22"/>
        </w:rPr>
        <w:t>technical and database designs</w:t>
      </w:r>
      <w:r w:rsidRPr="004F77C7">
        <w:rPr>
          <w:rFonts w:ascii="Garamond" w:hAnsi="Garamond"/>
          <w:sz w:val="22"/>
          <w:szCs w:val="22"/>
        </w:rPr>
        <w:t>, and ensured alignment with enterprise standards.</w:t>
      </w:r>
    </w:p>
    <w:p w14:paraId="624B28DD" w14:textId="64F329E9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Prepared </w:t>
      </w:r>
      <w:r w:rsidRPr="004F77C7">
        <w:rPr>
          <w:rStyle w:val="Strong"/>
          <w:rFonts w:ascii="Garamond" w:hAnsi="Garamond"/>
          <w:sz w:val="22"/>
          <w:szCs w:val="22"/>
        </w:rPr>
        <w:t>project estimations</w:t>
      </w:r>
      <w:r w:rsidRPr="004F77C7">
        <w:rPr>
          <w:rFonts w:ascii="Garamond" w:hAnsi="Garamond"/>
          <w:sz w:val="22"/>
          <w:szCs w:val="22"/>
        </w:rPr>
        <w:t xml:space="preserve"> and work plans to support delivery and resource allocation.</w:t>
      </w:r>
    </w:p>
    <w:p w14:paraId="786B8B96" w14:textId="5F9BB266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>Collaborated with customers throughout the lifecycle, ensuring all requests were addressed post proper approval processes.</w:t>
      </w:r>
    </w:p>
    <w:p w14:paraId="50D6E982" w14:textId="7317DC53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Led the implementation of </w:t>
      </w:r>
      <w:r w:rsidRPr="004F77C7">
        <w:rPr>
          <w:rStyle w:val="Strong"/>
          <w:rFonts w:ascii="Garamond" w:hAnsi="Garamond"/>
          <w:sz w:val="22"/>
          <w:szCs w:val="22"/>
        </w:rPr>
        <w:t>Agile Scrum methodologies</w:t>
      </w:r>
      <w:r w:rsidRPr="004F77C7">
        <w:rPr>
          <w:rFonts w:ascii="Garamond" w:hAnsi="Garamond"/>
          <w:sz w:val="22"/>
          <w:szCs w:val="22"/>
        </w:rPr>
        <w:t>, facilitating sprints, stand-ups, and retrospectives.</w:t>
      </w:r>
    </w:p>
    <w:p w14:paraId="5FC90F58" w14:textId="756C6438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Established </w:t>
      </w:r>
      <w:r w:rsidRPr="004F77C7">
        <w:rPr>
          <w:rStyle w:val="Strong"/>
          <w:rFonts w:ascii="Garamond" w:hAnsi="Garamond"/>
          <w:sz w:val="22"/>
          <w:szCs w:val="22"/>
        </w:rPr>
        <w:t>department-wide software development standards</w:t>
      </w:r>
      <w:r w:rsidRPr="004F77C7">
        <w:rPr>
          <w:rFonts w:ascii="Garamond" w:hAnsi="Garamond"/>
          <w:sz w:val="22"/>
          <w:szCs w:val="22"/>
        </w:rPr>
        <w:t xml:space="preserve">, including best practices for C# coding and structured </w:t>
      </w:r>
      <w:r w:rsidRPr="004F77C7">
        <w:rPr>
          <w:rStyle w:val="Strong"/>
          <w:rFonts w:ascii="Garamond" w:hAnsi="Garamond"/>
          <w:sz w:val="22"/>
          <w:szCs w:val="22"/>
        </w:rPr>
        <w:t>peer code review processes</w:t>
      </w:r>
      <w:r w:rsidRPr="004F77C7">
        <w:rPr>
          <w:rFonts w:ascii="Garamond" w:hAnsi="Garamond"/>
          <w:sz w:val="22"/>
          <w:szCs w:val="22"/>
        </w:rPr>
        <w:t>.</w:t>
      </w:r>
    </w:p>
    <w:p w14:paraId="3F5E8B1F" w14:textId="5A4DB326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lastRenderedPageBreak/>
        <w:t xml:space="preserve">Mentored development teams on </w:t>
      </w:r>
      <w:r w:rsidRPr="004F77C7">
        <w:rPr>
          <w:rStyle w:val="Strong"/>
          <w:rFonts w:ascii="Garamond" w:hAnsi="Garamond"/>
          <w:sz w:val="22"/>
          <w:szCs w:val="22"/>
        </w:rPr>
        <w:t>modern technology stacks</w:t>
      </w:r>
      <w:r w:rsidRPr="004F77C7">
        <w:rPr>
          <w:rFonts w:ascii="Garamond" w:hAnsi="Garamond"/>
          <w:sz w:val="22"/>
          <w:szCs w:val="22"/>
        </w:rPr>
        <w:t xml:space="preserve">, </w:t>
      </w:r>
      <w:r w:rsidRPr="004F77C7">
        <w:rPr>
          <w:rStyle w:val="Strong"/>
          <w:rFonts w:ascii="Garamond" w:hAnsi="Garamond"/>
          <w:sz w:val="22"/>
          <w:szCs w:val="22"/>
        </w:rPr>
        <w:t>agile practices</w:t>
      </w:r>
      <w:r w:rsidRPr="004F77C7">
        <w:rPr>
          <w:rFonts w:ascii="Garamond" w:hAnsi="Garamond"/>
          <w:sz w:val="22"/>
          <w:szCs w:val="22"/>
        </w:rPr>
        <w:t xml:space="preserve">, and efficient </w:t>
      </w:r>
      <w:r w:rsidRPr="004F77C7">
        <w:rPr>
          <w:rStyle w:val="Strong"/>
          <w:rFonts w:ascii="Garamond" w:hAnsi="Garamond"/>
          <w:sz w:val="22"/>
          <w:szCs w:val="22"/>
        </w:rPr>
        <w:t>developer tooling</w:t>
      </w:r>
      <w:r w:rsidRPr="004F77C7">
        <w:rPr>
          <w:rFonts w:ascii="Garamond" w:hAnsi="Garamond"/>
          <w:sz w:val="22"/>
          <w:szCs w:val="22"/>
        </w:rPr>
        <w:t>.</w:t>
      </w:r>
    </w:p>
    <w:p w14:paraId="290BEA2C" w14:textId="71DEADEA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Drove </w:t>
      </w:r>
      <w:r w:rsidRPr="004F77C7">
        <w:rPr>
          <w:rStyle w:val="Strong"/>
          <w:rFonts w:ascii="Garamond" w:hAnsi="Garamond"/>
          <w:sz w:val="22"/>
          <w:szCs w:val="22"/>
        </w:rPr>
        <w:t>research and development</w:t>
      </w:r>
      <w:r w:rsidRPr="004F77C7">
        <w:rPr>
          <w:rFonts w:ascii="Garamond" w:hAnsi="Garamond"/>
          <w:sz w:val="22"/>
          <w:szCs w:val="22"/>
        </w:rPr>
        <w:t xml:space="preserve"> efforts focused on solution innovation, architecture improvement, and emerging technologies.</w:t>
      </w:r>
    </w:p>
    <w:p w14:paraId="49235F85" w14:textId="06C2E68B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Directed </w:t>
      </w:r>
      <w:r w:rsidRPr="004F77C7">
        <w:rPr>
          <w:rStyle w:val="Strong"/>
          <w:rFonts w:ascii="Garamond" w:hAnsi="Garamond"/>
          <w:sz w:val="22"/>
          <w:szCs w:val="22"/>
        </w:rPr>
        <w:t>build, deployment, and release management</w:t>
      </w:r>
      <w:r w:rsidRPr="004F77C7">
        <w:rPr>
          <w:rFonts w:ascii="Garamond" w:hAnsi="Garamond"/>
          <w:sz w:val="22"/>
          <w:szCs w:val="22"/>
        </w:rPr>
        <w:t>, including production rollouts and rollback strategies.</w:t>
      </w:r>
    </w:p>
    <w:p w14:paraId="6D143A5E" w14:textId="7E1311C6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>Designed and normalized databases to optimize performance and ensure data integrity.</w:t>
      </w:r>
    </w:p>
    <w:p w14:paraId="3C102C2C" w14:textId="3C9DCA5F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Spearheaded </w:t>
      </w:r>
      <w:r w:rsidRPr="004F77C7">
        <w:rPr>
          <w:rStyle w:val="Strong"/>
          <w:rFonts w:ascii="Garamond" w:hAnsi="Garamond"/>
          <w:sz w:val="22"/>
          <w:szCs w:val="22"/>
        </w:rPr>
        <w:t>performance testing and tuning</w:t>
      </w:r>
      <w:r w:rsidRPr="004F77C7">
        <w:rPr>
          <w:rFonts w:ascii="Garamond" w:hAnsi="Garamond"/>
          <w:sz w:val="22"/>
          <w:szCs w:val="22"/>
        </w:rPr>
        <w:t>, identifying bottlenecks and applying corrective actions to improve efficiency.</w:t>
      </w:r>
    </w:p>
    <w:p w14:paraId="537B6FEC" w14:textId="0C6978A7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Played multiple roles including </w:t>
      </w:r>
      <w:r w:rsidRPr="004F77C7">
        <w:rPr>
          <w:rStyle w:val="Strong"/>
          <w:rFonts w:ascii="Garamond" w:hAnsi="Garamond"/>
          <w:sz w:val="22"/>
          <w:szCs w:val="22"/>
        </w:rPr>
        <w:t>Developer</w:t>
      </w:r>
      <w:r w:rsidRPr="004F77C7">
        <w:rPr>
          <w:rFonts w:ascii="Garamond" w:hAnsi="Garamond"/>
          <w:sz w:val="22"/>
          <w:szCs w:val="22"/>
        </w:rPr>
        <w:t xml:space="preserve">, </w:t>
      </w:r>
      <w:r w:rsidRPr="004F77C7">
        <w:rPr>
          <w:rStyle w:val="Strong"/>
          <w:rFonts w:ascii="Garamond" w:hAnsi="Garamond"/>
          <w:sz w:val="22"/>
          <w:szCs w:val="22"/>
        </w:rPr>
        <w:t>Controller</w:t>
      </w:r>
      <w:r w:rsidRPr="004F77C7">
        <w:rPr>
          <w:rFonts w:ascii="Garamond" w:hAnsi="Garamond"/>
          <w:sz w:val="22"/>
          <w:szCs w:val="22"/>
        </w:rPr>
        <w:t xml:space="preserve">, </w:t>
      </w:r>
      <w:r w:rsidRPr="004F77C7">
        <w:rPr>
          <w:rStyle w:val="Strong"/>
          <w:rFonts w:ascii="Garamond" w:hAnsi="Garamond"/>
          <w:sz w:val="22"/>
          <w:szCs w:val="22"/>
        </w:rPr>
        <w:t>Release Manager</w:t>
      </w:r>
      <w:r w:rsidRPr="004F77C7">
        <w:rPr>
          <w:rFonts w:ascii="Garamond" w:hAnsi="Garamond"/>
          <w:sz w:val="22"/>
          <w:szCs w:val="22"/>
        </w:rPr>
        <w:t xml:space="preserve">, and </w:t>
      </w:r>
      <w:r w:rsidRPr="004F77C7">
        <w:rPr>
          <w:rStyle w:val="Strong"/>
          <w:rFonts w:ascii="Garamond" w:hAnsi="Garamond"/>
          <w:sz w:val="22"/>
          <w:szCs w:val="22"/>
        </w:rPr>
        <w:t>System Administrator</w:t>
      </w:r>
      <w:r w:rsidRPr="004F77C7">
        <w:rPr>
          <w:rFonts w:ascii="Garamond" w:hAnsi="Garamond"/>
          <w:sz w:val="22"/>
          <w:szCs w:val="22"/>
        </w:rPr>
        <w:t>.</w:t>
      </w:r>
    </w:p>
    <w:p w14:paraId="418185B4" w14:textId="454665DA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Managed the </w:t>
      </w:r>
      <w:r w:rsidRPr="004F77C7">
        <w:rPr>
          <w:rStyle w:val="Strong"/>
          <w:rFonts w:ascii="Garamond" w:hAnsi="Garamond"/>
          <w:sz w:val="22"/>
          <w:szCs w:val="22"/>
        </w:rPr>
        <w:t>Blue Prism Control Room</w:t>
      </w:r>
      <w:r w:rsidRPr="004F77C7">
        <w:rPr>
          <w:rFonts w:ascii="Garamond" w:hAnsi="Garamond"/>
          <w:sz w:val="22"/>
          <w:szCs w:val="22"/>
        </w:rPr>
        <w:t xml:space="preserve"> and handled </w:t>
      </w:r>
      <w:r w:rsidRPr="004F77C7">
        <w:rPr>
          <w:rStyle w:val="Strong"/>
          <w:rFonts w:ascii="Garamond" w:hAnsi="Garamond"/>
          <w:sz w:val="22"/>
          <w:szCs w:val="22"/>
        </w:rPr>
        <w:t>credential and environment configurations</w:t>
      </w:r>
      <w:r w:rsidRPr="004F77C7">
        <w:rPr>
          <w:rFonts w:ascii="Garamond" w:hAnsi="Garamond"/>
          <w:sz w:val="22"/>
          <w:szCs w:val="22"/>
        </w:rPr>
        <w:t xml:space="preserve"> to support RPA operations.</w:t>
      </w:r>
    </w:p>
    <w:p w14:paraId="20F3237C" w14:textId="38BE251A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 xml:space="preserve">Created and reviewed comprehensive documentation, including </w:t>
      </w:r>
      <w:r w:rsidRPr="004F77C7">
        <w:rPr>
          <w:rStyle w:val="Strong"/>
          <w:rFonts w:ascii="Garamond" w:hAnsi="Garamond"/>
          <w:sz w:val="22"/>
          <w:szCs w:val="22"/>
        </w:rPr>
        <w:t>PDD (Process Definition Document)</w:t>
      </w:r>
      <w:r w:rsidRPr="004F77C7">
        <w:rPr>
          <w:rFonts w:ascii="Garamond" w:hAnsi="Garamond"/>
          <w:sz w:val="22"/>
          <w:szCs w:val="22"/>
        </w:rPr>
        <w:t xml:space="preserve">, </w:t>
      </w:r>
      <w:r w:rsidRPr="004F77C7">
        <w:rPr>
          <w:rStyle w:val="Strong"/>
          <w:rFonts w:ascii="Garamond" w:hAnsi="Garamond"/>
          <w:sz w:val="22"/>
          <w:szCs w:val="22"/>
        </w:rPr>
        <w:t>SDD (Solution Design Document)</w:t>
      </w:r>
      <w:r w:rsidRPr="004F77C7">
        <w:rPr>
          <w:rFonts w:ascii="Garamond" w:hAnsi="Garamond"/>
          <w:sz w:val="22"/>
          <w:szCs w:val="22"/>
        </w:rPr>
        <w:t xml:space="preserve">, and </w:t>
      </w:r>
      <w:r w:rsidRPr="004F77C7">
        <w:rPr>
          <w:rStyle w:val="Strong"/>
          <w:rFonts w:ascii="Garamond" w:hAnsi="Garamond"/>
          <w:sz w:val="22"/>
          <w:szCs w:val="22"/>
        </w:rPr>
        <w:t>Release Notes</w:t>
      </w:r>
      <w:r w:rsidRPr="004F77C7">
        <w:rPr>
          <w:rFonts w:ascii="Garamond" w:hAnsi="Garamond"/>
          <w:sz w:val="22"/>
          <w:szCs w:val="22"/>
        </w:rPr>
        <w:t>.</w:t>
      </w:r>
    </w:p>
    <w:p w14:paraId="2AA4FE66" w14:textId="71A2262B" w:rsidR="0029485D" w:rsidRPr="004F77C7" w:rsidRDefault="0029485D" w:rsidP="004F77C7">
      <w:pPr>
        <w:pStyle w:val="NormalWeb"/>
        <w:numPr>
          <w:ilvl w:val="0"/>
          <w:numId w:val="66"/>
        </w:numPr>
        <w:spacing w:line="360" w:lineRule="auto"/>
        <w:rPr>
          <w:rFonts w:ascii="Garamond" w:hAnsi="Garamond"/>
          <w:sz w:val="22"/>
          <w:szCs w:val="22"/>
        </w:rPr>
      </w:pPr>
      <w:r w:rsidRPr="004F77C7">
        <w:rPr>
          <w:rFonts w:ascii="Garamond" w:hAnsi="Garamond"/>
          <w:sz w:val="22"/>
          <w:szCs w:val="22"/>
        </w:rPr>
        <w:t>Consistently led the team in adopting cutting-edge practices in cloud, automation, and secure architecture design.</w:t>
      </w:r>
    </w:p>
    <w:p w14:paraId="51DE5FF7" w14:textId="027838F2" w:rsidR="00CD7321" w:rsidRPr="00335AC0" w:rsidRDefault="00CF4608" w:rsidP="00335AC0">
      <w:pPr>
        <w:pStyle w:val="Heading3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E</w:t>
      </w:r>
      <w:r w:rsidR="00CD7321" w:rsidRPr="00335AC0">
        <w:rPr>
          <w:rStyle w:val="Emphasis"/>
          <w:i w:val="0"/>
          <w:iCs w:val="0"/>
        </w:rPr>
        <w:t xml:space="preserve">nvironments: </w:t>
      </w:r>
    </w:p>
    <w:p w14:paraId="5B14563A" w14:textId="77777777" w:rsidR="007671E4" w:rsidRPr="00096EEF" w:rsidRDefault="007671E4" w:rsidP="00CD7321">
      <w:pPr>
        <w:spacing w:line="276" w:lineRule="auto"/>
        <w:ind w:right="-90"/>
        <w:jc w:val="both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363CE48F" w14:textId="7DA95F33" w:rsidR="00CD7321" w:rsidRPr="00096EEF" w:rsidRDefault="0071317E" w:rsidP="003629EE">
      <w:pPr>
        <w:tabs>
          <w:tab w:val="left" w:pos="360"/>
        </w:tabs>
        <w:spacing w:line="276" w:lineRule="auto"/>
        <w:ind w:right="1080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  <w:r w:rsidRPr="00096EEF"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  <w:t>MVC 5</w:t>
      </w:r>
      <w:r w:rsidR="00CD7321" w:rsidRPr="00096EEF"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  <w:t>, ASP.NET 2012, C#, Entity Framework 5.0, Sitecore MVC, SQL Server 2012, jQuery, Kendo</w:t>
      </w:r>
      <w:r w:rsidR="00BA4CAF"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  <w:t xml:space="preserve"> UI, AJAX</w:t>
      </w:r>
      <w:r w:rsidRPr="00096EEF"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  <w:t>.</w:t>
      </w:r>
    </w:p>
    <w:p w14:paraId="59191498" w14:textId="77777777" w:rsidR="00CD7321" w:rsidRPr="00BD2C70" w:rsidRDefault="00CD7321" w:rsidP="00EA31CF">
      <w:pPr>
        <w:spacing w:line="0" w:lineRule="atLeast"/>
        <w:rPr>
          <w:rFonts w:ascii="Times New Roman" w:eastAsia="Times New Roman" w:hAnsi="Times New Roman"/>
          <w:b/>
          <w:sz w:val="22"/>
        </w:rPr>
      </w:pPr>
    </w:p>
    <w:p w14:paraId="3237F279" w14:textId="77777777" w:rsidR="0071317E" w:rsidRPr="00BD2C70" w:rsidRDefault="0071317E" w:rsidP="00EA31CF">
      <w:pPr>
        <w:spacing w:line="0" w:lineRule="atLeast"/>
        <w:rPr>
          <w:rFonts w:ascii="Times New Roman" w:eastAsia="Times New Roman" w:hAnsi="Times New Roman"/>
          <w:b/>
          <w:sz w:val="22"/>
        </w:rPr>
      </w:pPr>
    </w:p>
    <w:p w14:paraId="01B1F25D" w14:textId="421FDBD0" w:rsidR="00EA31CF" w:rsidRPr="00096EEF" w:rsidRDefault="00EA31CF" w:rsidP="00096EEF">
      <w:pPr>
        <w:pStyle w:val="NormalWeb"/>
        <w:rPr>
          <w:rFonts w:ascii="Century Gothic" w:hAnsi="Century Gothic" w:cs="Arial"/>
          <w:b/>
          <w:lang w:val="fr-FR"/>
        </w:rPr>
      </w:pPr>
      <w:r w:rsidRPr="00096EEF">
        <w:rPr>
          <w:rFonts w:ascii="Century Gothic" w:hAnsi="Century Gothic" w:cs="Arial"/>
          <w:b/>
          <w:lang w:val="fr-FR"/>
        </w:rPr>
        <w:t xml:space="preserve">Pride Technologies </w:t>
      </w:r>
      <w:r w:rsidR="00096EEF">
        <w:rPr>
          <w:rFonts w:ascii="Century Gothic" w:hAnsi="Century Gothic" w:cs="Arial"/>
          <w:b/>
          <w:lang w:val="fr-FR"/>
        </w:rPr>
        <w:t>Private</w:t>
      </w:r>
      <w:r w:rsidRPr="00096EEF">
        <w:rPr>
          <w:rFonts w:ascii="Century Gothic" w:hAnsi="Century Gothic" w:cs="Arial"/>
          <w:b/>
          <w:lang w:val="fr-FR"/>
        </w:rPr>
        <w:t xml:space="preserve"> Ltd, Chennai, India</w:t>
      </w:r>
    </w:p>
    <w:p w14:paraId="22AB81E0" w14:textId="057E6935" w:rsidR="008A24C9" w:rsidRPr="00096EEF" w:rsidRDefault="00EA31CF" w:rsidP="00096EEF">
      <w:pPr>
        <w:rPr>
          <w:rFonts w:ascii="Century Gothic" w:eastAsia="Times New Roman" w:hAnsi="Century Gothic"/>
          <w:bCs/>
          <w:sz w:val="22"/>
          <w:szCs w:val="22"/>
        </w:rPr>
      </w:pPr>
      <w:r w:rsidRPr="00096EEF">
        <w:rPr>
          <w:rFonts w:ascii="Century Gothic" w:eastAsia="Times New Roman" w:hAnsi="Century Gothic"/>
          <w:bCs/>
          <w:sz w:val="22"/>
          <w:szCs w:val="22"/>
        </w:rPr>
        <w:t xml:space="preserve">Technical Architect / </w:t>
      </w:r>
      <w:r w:rsidR="00C47C67" w:rsidRPr="00096EEF">
        <w:rPr>
          <w:rFonts w:ascii="Century Gothic" w:eastAsia="Times New Roman" w:hAnsi="Century Gothic"/>
          <w:bCs/>
          <w:sz w:val="22"/>
          <w:szCs w:val="22"/>
        </w:rPr>
        <w:t>Project Manager</w:t>
      </w:r>
      <w:r w:rsidRPr="00096EEF">
        <w:rPr>
          <w:rFonts w:ascii="Century Gothic" w:eastAsia="Times New Roman" w:hAnsi="Century Gothic"/>
          <w:bCs/>
          <w:sz w:val="22"/>
          <w:szCs w:val="22"/>
        </w:rPr>
        <w:t xml:space="preserve"> </w:t>
      </w:r>
      <w:r w:rsidR="0081249F">
        <w:rPr>
          <w:rFonts w:ascii="Century Gothic" w:eastAsia="Times New Roman" w:hAnsi="Century Gothic"/>
          <w:bCs/>
          <w:sz w:val="22"/>
          <w:szCs w:val="22"/>
        </w:rPr>
        <w:t>(</w:t>
      </w:r>
      <w:r w:rsidR="0081249F" w:rsidRPr="00E45165">
        <w:rPr>
          <w:rStyle w:val="Strong"/>
          <w:rFonts w:ascii="Garamond" w:hAnsi="Garamond"/>
        </w:rPr>
        <w:t>Nov 2013 – Jun 2015</w:t>
      </w:r>
      <w:r w:rsidR="0081249F">
        <w:rPr>
          <w:rStyle w:val="Strong"/>
          <w:rFonts w:ascii="Garamond" w:hAnsi="Garamond"/>
        </w:rPr>
        <w:t>)</w:t>
      </w:r>
    </w:p>
    <w:p w14:paraId="499AFFB3" w14:textId="77777777" w:rsidR="00BA4CAF" w:rsidRPr="00BA4CAF" w:rsidRDefault="00BA4CAF" w:rsidP="00BA4CAF">
      <w:pPr>
        <w:numPr>
          <w:ilvl w:val="0"/>
          <w:numId w:val="25"/>
        </w:numPr>
        <w:spacing w:after="60" w:line="276" w:lineRule="auto"/>
        <w:ind w:right="-540"/>
        <w:jc w:val="both"/>
        <w:rPr>
          <w:rFonts w:cs="Calibri"/>
          <w:b/>
          <w:bCs/>
          <w:sz w:val="22"/>
          <w:szCs w:val="22"/>
          <w:u w:val="single"/>
        </w:rPr>
      </w:pPr>
    </w:p>
    <w:p w14:paraId="590AEF83" w14:textId="2AEC62E7" w:rsidR="00BA4CAF" w:rsidRPr="00BA4CAF" w:rsidRDefault="00BA4CAF" w:rsidP="00335AC0">
      <w:pPr>
        <w:pStyle w:val="Heading3"/>
        <w:rPr>
          <w:rStyle w:val="SubtleEmphasis"/>
          <w:rFonts w:cs="Calibri"/>
          <w:i w:val="0"/>
          <w:iCs w:val="0"/>
          <w:color w:val="auto"/>
          <w:sz w:val="22"/>
          <w:szCs w:val="22"/>
          <w:u w:val="single"/>
        </w:rPr>
      </w:pPr>
      <w:r w:rsidRPr="00BA4CAF">
        <w:t>K</w:t>
      </w:r>
      <w:r w:rsidRPr="00BA4CAF">
        <w:rPr>
          <w:rFonts w:eastAsia="Times New Roman"/>
        </w:rPr>
        <w:t>ey Contributions:</w:t>
      </w:r>
    </w:p>
    <w:p w14:paraId="56DABA51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Interacted with the client and gathered business requirements </w:t>
      </w:r>
    </w:p>
    <w:p w14:paraId="202A9FAD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Designed the architecture, detailed technical design, and DB design</w:t>
      </w:r>
    </w:p>
    <w:p w14:paraId="1E3C790E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Prepared the estimation</w:t>
      </w:r>
    </w:p>
    <w:p w14:paraId="10FCD353" w14:textId="16E3BD4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Discussed with the customer and served their requests</w:t>
      </w:r>
      <w:r w:rsidR="00BA4CAF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and got the work done after </w:t>
      </w:r>
      <w:r w:rsidR="00BA4CAF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the 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proper approval process</w:t>
      </w:r>
    </w:p>
    <w:p w14:paraId="4E43C455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Employed Agile Scrum methodologies</w:t>
      </w:r>
    </w:p>
    <w:p w14:paraId="18CFDF07" w14:textId="26C38CA9" w:rsidR="008F212D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Established departmental software development standards and processes</w:t>
      </w:r>
      <w:r w:rsidR="00BA4CAF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including C# coding standards and </w:t>
      </w:r>
    </w:p>
    <w:p w14:paraId="79ABC377" w14:textId="77777777" w:rsidR="008A24C9" w:rsidRPr="001655E1" w:rsidRDefault="008A24C9" w:rsidP="001655E1">
      <w:pPr>
        <w:spacing w:line="360" w:lineRule="auto"/>
        <w:ind w:left="360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lastRenderedPageBreak/>
        <w:t>peer code review processes</w:t>
      </w:r>
    </w:p>
    <w:p w14:paraId="4D76A7B6" w14:textId="49CE495E" w:rsidR="008F212D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Mentored and motivated the development team on technical matters</w:t>
      </w:r>
      <w:r w:rsidR="00335AC0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including </w:t>
      </w:r>
      <w:r w:rsidR="003629EE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the 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application of modern technologies, </w:t>
      </w:r>
    </w:p>
    <w:p w14:paraId="5C0CD824" w14:textId="77777777" w:rsidR="008A24C9" w:rsidRPr="001655E1" w:rsidRDefault="008A24C9" w:rsidP="001655E1">
      <w:pPr>
        <w:spacing w:line="360" w:lineRule="auto"/>
        <w:ind w:left="360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agile methodologies, efficient developer tools, and best practices</w:t>
      </w:r>
    </w:p>
    <w:p w14:paraId="73CCD3E9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Performed the research and development</w:t>
      </w:r>
    </w:p>
    <w:p w14:paraId="13EA94FF" w14:textId="77777777" w:rsidR="008A24C9" w:rsidRPr="001655E1" w:rsidRDefault="00061B77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Involved</w:t>
      </w:r>
      <w:r w:rsidR="008A24C9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in the deployment, build, and release management process</w:t>
      </w:r>
    </w:p>
    <w:p w14:paraId="2962BE26" w14:textId="022C062B" w:rsidR="008A24C9" w:rsidRPr="001655E1" w:rsidRDefault="00335AC0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Involved</w:t>
      </w:r>
      <w:r w:rsidR="008A24C9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in database designing and normalization</w:t>
      </w:r>
    </w:p>
    <w:p w14:paraId="4C258488" w14:textId="7EC9C8E2" w:rsidR="008F212D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Mentoring and motivating the development team on technical matters</w:t>
      </w:r>
      <w:r w:rsidR="00335AC0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including </w:t>
      </w:r>
      <w:r w:rsidR="003629EE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the 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application of modern technologies, </w:t>
      </w:r>
    </w:p>
    <w:p w14:paraId="565A2F3F" w14:textId="77777777" w:rsidR="008A24C9" w:rsidRPr="001655E1" w:rsidRDefault="008A24C9" w:rsidP="001655E1">
      <w:pPr>
        <w:spacing w:line="360" w:lineRule="auto"/>
        <w:ind w:left="360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agile methodologies, efficient developer tools, and best practices</w:t>
      </w:r>
    </w:p>
    <w:p w14:paraId="5CD3558F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Performance Testing and Tuning</w:t>
      </w:r>
    </w:p>
    <w:p w14:paraId="32862857" w14:textId="7905DADE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Establishing the departmental software development standards and </w:t>
      </w:r>
      <w:r w:rsidR="00335AC0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processes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 including C# coding standards and peer code review processes</w:t>
      </w:r>
    </w:p>
    <w:p w14:paraId="5FC65FD4" w14:textId="156896D5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Supporting multiple roles like Developer, Controller, Release </w:t>
      </w:r>
      <w:r w:rsidR="00335AC0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Manager,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and Admin. </w:t>
      </w:r>
    </w:p>
    <w:p w14:paraId="58573A21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Manage the Blue Prism Control Room.</w:t>
      </w:r>
    </w:p>
    <w:p w14:paraId="255DF655" w14:textId="77777777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Code review and Credential and Environment configuration. </w:t>
      </w:r>
    </w:p>
    <w:p w14:paraId="20BFD566" w14:textId="244F69C4" w:rsidR="008A24C9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PDD, SDD, Release Documentation</w:t>
      </w:r>
      <w:r w:rsidR="00BA4CAF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and review.</w:t>
      </w:r>
    </w:p>
    <w:p w14:paraId="7A6A7E92" w14:textId="60FB7403" w:rsidR="008F212D" w:rsidRPr="001655E1" w:rsidRDefault="008A24C9" w:rsidP="001655E1">
      <w:pPr>
        <w:numPr>
          <w:ilvl w:val="0"/>
          <w:numId w:val="40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Mentored and motivated the development team on technical matters</w:t>
      </w:r>
      <w:r w:rsidR="00BA4CAF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including </w:t>
      </w:r>
      <w:r w:rsidR="003629EE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the </w:t>
      </w: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application of modern technologies, </w:t>
      </w:r>
    </w:p>
    <w:p w14:paraId="6286A30B" w14:textId="6631A5C9" w:rsidR="008A24C9" w:rsidRPr="001655E1" w:rsidRDefault="008A24C9" w:rsidP="001655E1">
      <w:pPr>
        <w:spacing w:line="360" w:lineRule="auto"/>
        <w:ind w:left="360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agile methodologies, efficient developer tools, and best </w:t>
      </w:r>
      <w:r w:rsidR="00BA4CAF" w:rsidRPr="001655E1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practices</w:t>
      </w:r>
    </w:p>
    <w:p w14:paraId="6229CE83" w14:textId="77777777" w:rsidR="008A24C9" w:rsidRPr="005F2E9D" w:rsidRDefault="008A24C9" w:rsidP="008A24C9">
      <w:pPr>
        <w:spacing w:line="276" w:lineRule="auto"/>
        <w:ind w:left="360"/>
        <w:jc w:val="both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78E4588B" w14:textId="77777777" w:rsidR="008A24C9" w:rsidRPr="00335AC0" w:rsidRDefault="008A24C9" w:rsidP="00335AC0">
      <w:pPr>
        <w:pStyle w:val="Heading3"/>
        <w:rPr>
          <w:rStyle w:val="Emphasis"/>
          <w:i w:val="0"/>
          <w:iCs w:val="0"/>
        </w:rPr>
      </w:pPr>
      <w:r w:rsidRPr="00335AC0">
        <w:rPr>
          <w:rStyle w:val="Emphasis"/>
          <w:i w:val="0"/>
          <w:iCs w:val="0"/>
        </w:rPr>
        <w:t>Environment</w:t>
      </w:r>
      <w:r w:rsidR="00567958" w:rsidRPr="00335AC0">
        <w:rPr>
          <w:rStyle w:val="Emphasis"/>
          <w:i w:val="0"/>
          <w:iCs w:val="0"/>
        </w:rPr>
        <w:t>s</w:t>
      </w:r>
      <w:r w:rsidRPr="00335AC0">
        <w:rPr>
          <w:rStyle w:val="Emphasis"/>
          <w:i w:val="0"/>
          <w:iCs w:val="0"/>
        </w:rPr>
        <w:t xml:space="preserve">: </w:t>
      </w:r>
    </w:p>
    <w:p w14:paraId="6B25CE58" w14:textId="77777777" w:rsidR="00A230D7" w:rsidRPr="005F2E9D" w:rsidRDefault="00A230D7" w:rsidP="008A24C9">
      <w:pPr>
        <w:spacing w:line="276" w:lineRule="auto"/>
        <w:ind w:right="-90"/>
        <w:jc w:val="both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519EF05D" w14:textId="77777777" w:rsidR="00A167BE" w:rsidRPr="00FC7706" w:rsidRDefault="008A24C9" w:rsidP="00A167BE">
      <w:pPr>
        <w:tabs>
          <w:tab w:val="left" w:pos="360"/>
        </w:tabs>
        <w:spacing w:line="276" w:lineRule="auto"/>
        <w:ind w:right="1080"/>
        <w:rPr>
          <w:rFonts w:ascii="Garamond" w:hAnsi="Garamond"/>
          <w:b/>
        </w:rPr>
      </w:pPr>
      <w:r w:rsidRPr="00FC7706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MVC 4, ASP.NET 2012, C#, Entity Framework 5.0, </w:t>
      </w:r>
      <w:r w:rsidR="00C57F15" w:rsidRPr="00FC7706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Sitecore</w:t>
      </w:r>
      <w:r w:rsidRPr="00FC7706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MVC, SQL Server 2012, </w:t>
      </w:r>
      <w:r w:rsidR="00C57F15" w:rsidRPr="00FC7706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jQuery</w:t>
      </w:r>
      <w:r w:rsidRPr="00FC7706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 Kendo, Ajax, Dot Net Nuke, and Umbraco</w:t>
      </w:r>
    </w:p>
    <w:p w14:paraId="6D11A561" w14:textId="77777777" w:rsidR="00A167BE" w:rsidRDefault="00A167BE" w:rsidP="00A167BE">
      <w:pPr>
        <w:tabs>
          <w:tab w:val="left" w:pos="360"/>
        </w:tabs>
        <w:spacing w:line="276" w:lineRule="auto"/>
        <w:ind w:right="1080"/>
        <w:rPr>
          <w:rFonts w:ascii="Century Gothic" w:hAnsi="Century Gothic"/>
          <w:b/>
        </w:rPr>
      </w:pPr>
    </w:p>
    <w:p w14:paraId="4A9C86C9" w14:textId="77777777" w:rsidR="00A167BE" w:rsidRDefault="00A167BE" w:rsidP="00A167BE">
      <w:pPr>
        <w:tabs>
          <w:tab w:val="left" w:pos="360"/>
        </w:tabs>
        <w:spacing w:line="276" w:lineRule="auto"/>
        <w:ind w:right="1080"/>
        <w:rPr>
          <w:rFonts w:ascii="Century Gothic" w:hAnsi="Century Gothic"/>
          <w:b/>
        </w:rPr>
      </w:pPr>
    </w:p>
    <w:p w14:paraId="151D1405" w14:textId="4E00C881" w:rsidR="00396D66" w:rsidRPr="00A167BE" w:rsidRDefault="001B7C8B" w:rsidP="00A167BE">
      <w:pPr>
        <w:tabs>
          <w:tab w:val="left" w:pos="360"/>
        </w:tabs>
        <w:spacing w:line="276" w:lineRule="auto"/>
        <w:ind w:right="1080"/>
        <w:rPr>
          <w:rFonts w:cs="Calibri"/>
          <w:bCs/>
          <w:sz w:val="22"/>
          <w:szCs w:val="22"/>
          <w:lang w:val="fr-FR"/>
        </w:rPr>
      </w:pPr>
      <w:r w:rsidRPr="00A167BE">
        <w:rPr>
          <w:rFonts w:ascii="Century Gothic" w:eastAsia="Times New Roman" w:hAnsi="Century Gothic"/>
          <w:b/>
          <w:sz w:val="24"/>
          <w:szCs w:val="24"/>
          <w:lang w:val="fr-FR"/>
        </w:rPr>
        <w:t>Interakt Digital Solution</w:t>
      </w:r>
      <w:r w:rsidR="00396D66" w:rsidRPr="00A167BE">
        <w:rPr>
          <w:rFonts w:ascii="Century Gothic" w:eastAsia="Times New Roman" w:hAnsi="Century Gothic"/>
          <w:b/>
          <w:sz w:val="24"/>
          <w:szCs w:val="24"/>
          <w:lang w:val="fr-FR"/>
        </w:rPr>
        <w:t xml:space="preserve"> </w:t>
      </w:r>
      <w:r w:rsidR="007B3F22" w:rsidRPr="00A167BE">
        <w:rPr>
          <w:rFonts w:ascii="Century Gothic" w:eastAsia="Times New Roman" w:hAnsi="Century Gothic"/>
          <w:b/>
          <w:sz w:val="24"/>
          <w:szCs w:val="24"/>
          <w:lang w:val="fr-FR"/>
        </w:rPr>
        <w:t>Private</w:t>
      </w:r>
      <w:r w:rsidR="00396D66" w:rsidRPr="00A167BE">
        <w:rPr>
          <w:rFonts w:ascii="Century Gothic" w:eastAsia="Times New Roman" w:hAnsi="Century Gothic"/>
          <w:b/>
          <w:sz w:val="24"/>
          <w:szCs w:val="24"/>
          <w:lang w:val="fr-FR"/>
        </w:rPr>
        <w:t xml:space="preserve"> Ltd, Chennai, </w:t>
      </w:r>
      <w:r w:rsidR="005F2E9D" w:rsidRPr="00A167BE">
        <w:rPr>
          <w:rFonts w:ascii="Century Gothic" w:hAnsi="Century Gothic"/>
          <w:b/>
          <w:lang w:val="fr-FR"/>
        </w:rPr>
        <w:t>India</w:t>
      </w:r>
      <w:r w:rsidR="005F2E9D" w:rsidRPr="00A167BE">
        <w:rPr>
          <w:rFonts w:ascii="Century Gothic" w:hAnsi="Century Gothic"/>
          <w:bCs/>
          <w:lang w:val="fr-FR"/>
        </w:rPr>
        <w:t xml:space="preserve"> (</w:t>
      </w:r>
      <w:proofErr w:type="gramStart"/>
      <w:r w:rsidR="0029485D" w:rsidRPr="00A167BE">
        <w:rPr>
          <w:rFonts w:cs="Calibri"/>
          <w:bCs/>
          <w:sz w:val="22"/>
          <w:szCs w:val="22"/>
          <w:lang w:val="fr-FR"/>
        </w:rPr>
        <w:t>Client:</w:t>
      </w:r>
      <w:proofErr w:type="gramEnd"/>
      <w:r w:rsidR="00396D66" w:rsidRPr="00A167BE">
        <w:rPr>
          <w:rFonts w:cs="Calibri"/>
          <w:bCs/>
          <w:sz w:val="22"/>
          <w:szCs w:val="22"/>
          <w:lang w:val="fr-FR"/>
        </w:rPr>
        <w:t xml:space="preserve"> </w:t>
      </w:r>
      <w:r w:rsidR="005F2E9D" w:rsidRPr="00A167BE">
        <w:rPr>
          <w:rFonts w:cs="Calibri"/>
          <w:bCs/>
          <w:sz w:val="22"/>
          <w:szCs w:val="22"/>
          <w:lang w:val="fr-FR"/>
        </w:rPr>
        <w:t>Nalco)</w:t>
      </w:r>
    </w:p>
    <w:p w14:paraId="1795D0C5" w14:textId="2449F193" w:rsidR="008A24C9" w:rsidRDefault="00B46977" w:rsidP="005F2E9D">
      <w:pPr>
        <w:rPr>
          <w:rFonts w:ascii="Century Gothic" w:eastAsia="Times New Roman" w:hAnsi="Century Gothic"/>
          <w:bCs/>
          <w:sz w:val="22"/>
          <w:szCs w:val="22"/>
        </w:rPr>
      </w:pPr>
      <w:r w:rsidRPr="005F2E9D">
        <w:rPr>
          <w:rFonts w:ascii="Century Gothic" w:eastAsia="Times New Roman" w:hAnsi="Century Gothic"/>
          <w:bCs/>
          <w:sz w:val="22"/>
          <w:szCs w:val="22"/>
        </w:rPr>
        <w:t xml:space="preserve">Technical </w:t>
      </w:r>
      <w:r w:rsidR="00622601" w:rsidRPr="005F2E9D">
        <w:rPr>
          <w:rFonts w:ascii="Century Gothic" w:eastAsia="Times New Roman" w:hAnsi="Century Gothic"/>
          <w:bCs/>
          <w:sz w:val="22"/>
          <w:szCs w:val="22"/>
        </w:rPr>
        <w:t>Lead</w:t>
      </w:r>
      <w:r w:rsidRPr="005F2E9D">
        <w:rPr>
          <w:rFonts w:ascii="Century Gothic" w:eastAsia="Times New Roman" w:hAnsi="Century Gothic"/>
          <w:bCs/>
          <w:sz w:val="22"/>
          <w:szCs w:val="22"/>
        </w:rPr>
        <w:t xml:space="preserve"> </w:t>
      </w:r>
      <w:r w:rsidR="0081249F">
        <w:rPr>
          <w:rFonts w:ascii="Century Gothic" w:eastAsia="Times New Roman" w:hAnsi="Century Gothic"/>
          <w:bCs/>
          <w:sz w:val="22"/>
          <w:szCs w:val="22"/>
        </w:rPr>
        <w:t>(</w:t>
      </w:r>
      <w:r w:rsidR="0081249F" w:rsidRPr="00E45165">
        <w:rPr>
          <w:rStyle w:val="Strong"/>
          <w:rFonts w:ascii="Garamond" w:hAnsi="Garamond"/>
        </w:rPr>
        <w:t>Jul 2012 – May 2013</w:t>
      </w:r>
      <w:r w:rsidR="0081249F">
        <w:rPr>
          <w:rStyle w:val="Strong"/>
          <w:rFonts w:ascii="Garamond" w:hAnsi="Garamond"/>
        </w:rPr>
        <w:t>)</w:t>
      </w:r>
    </w:p>
    <w:p w14:paraId="3D072607" w14:textId="77777777" w:rsidR="00BA4CAF" w:rsidRDefault="00BA4CAF" w:rsidP="005F2E9D">
      <w:pPr>
        <w:rPr>
          <w:rFonts w:ascii="Century Gothic" w:eastAsia="Times New Roman" w:hAnsi="Century Gothic"/>
          <w:bCs/>
          <w:sz w:val="22"/>
          <w:szCs w:val="22"/>
        </w:rPr>
      </w:pPr>
    </w:p>
    <w:p w14:paraId="08450451" w14:textId="578B9D1E" w:rsidR="00BA4CAF" w:rsidRPr="00BA4CAF" w:rsidRDefault="00BA4CAF" w:rsidP="00335AC0">
      <w:pPr>
        <w:pStyle w:val="Heading3"/>
        <w:rPr>
          <w:rFonts w:ascii="Century Gothic" w:eastAsia="Times New Roman" w:hAnsi="Century Gothic" w:cs="Arial"/>
          <w:sz w:val="22"/>
          <w:szCs w:val="22"/>
        </w:rPr>
      </w:pPr>
      <w:r w:rsidRPr="00BA4CAF">
        <w:t>K</w:t>
      </w:r>
      <w:r w:rsidRPr="00BA4CAF">
        <w:rPr>
          <w:rFonts w:eastAsia="Times New Roman"/>
        </w:rPr>
        <w:t>ey Contributions:</w:t>
      </w:r>
    </w:p>
    <w:p w14:paraId="2F15F499" w14:textId="381930CC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>Led requirements gathering sessions and translated business needs into scalable software solutions.</w:t>
      </w:r>
    </w:p>
    <w:p w14:paraId="78555504" w14:textId="211F6B7F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Prepared detailed project estimations and actively participated in </w:t>
      </w:r>
      <w:r w:rsidRPr="00DA36C2">
        <w:rPr>
          <w:rFonts w:ascii="Garamond" w:hAnsi="Garamond" w:cs="Times New Roman"/>
          <w:b/>
          <w:bCs/>
          <w:sz w:val="22"/>
          <w:szCs w:val="22"/>
        </w:rPr>
        <w:t>pre-sales technical activities</w:t>
      </w:r>
      <w:r w:rsidRPr="00DA36C2">
        <w:rPr>
          <w:rFonts w:ascii="Garamond" w:hAnsi="Garamond" w:cs="Times New Roman"/>
          <w:sz w:val="22"/>
          <w:szCs w:val="22"/>
        </w:rPr>
        <w:t>, contributing to business growth.</w:t>
      </w:r>
    </w:p>
    <w:p w14:paraId="7CAB6692" w14:textId="09B19E10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lastRenderedPageBreak/>
        <w:t xml:space="preserve">Architected and designed complex modules with </w:t>
      </w:r>
      <w:r w:rsidRPr="00DA36C2">
        <w:rPr>
          <w:rFonts w:ascii="Garamond" w:hAnsi="Garamond" w:cs="Times New Roman"/>
          <w:b/>
          <w:bCs/>
          <w:sz w:val="22"/>
          <w:szCs w:val="22"/>
        </w:rPr>
        <w:t>FFD, DFD, and architectural diagrams</w:t>
      </w:r>
      <w:r w:rsidRPr="00DA36C2">
        <w:rPr>
          <w:rFonts w:ascii="Garamond" w:hAnsi="Garamond" w:cs="Times New Roman"/>
          <w:sz w:val="22"/>
          <w:szCs w:val="22"/>
        </w:rPr>
        <w:t>, ensuring alignment with enterprise standards.</w:t>
      </w:r>
    </w:p>
    <w:p w14:paraId="568AF370" w14:textId="7115755E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Designed and implemented </w:t>
      </w:r>
      <w:r w:rsidRPr="00DA36C2">
        <w:rPr>
          <w:rFonts w:ascii="Garamond" w:hAnsi="Garamond" w:cs="Times New Roman"/>
          <w:b/>
          <w:bCs/>
          <w:sz w:val="22"/>
          <w:szCs w:val="22"/>
        </w:rPr>
        <w:t>Service-Oriented Architecture (SOA)</w:t>
      </w:r>
      <w:r w:rsidRPr="00DA36C2">
        <w:rPr>
          <w:rFonts w:ascii="Garamond" w:hAnsi="Garamond" w:cs="Times New Roman"/>
          <w:sz w:val="22"/>
          <w:szCs w:val="22"/>
        </w:rPr>
        <w:t xml:space="preserve"> for secure, high-performance, and reliable system integration.</w:t>
      </w:r>
    </w:p>
    <w:p w14:paraId="2BA9E808" w14:textId="492B5944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Developed prototypes and reverse-engineered legacy components with the </w:t>
      </w:r>
      <w:r w:rsidRPr="00DA36C2">
        <w:rPr>
          <w:rFonts w:ascii="Garamond" w:hAnsi="Garamond" w:cs="Times New Roman"/>
          <w:b/>
          <w:bCs/>
          <w:sz w:val="22"/>
          <w:szCs w:val="22"/>
        </w:rPr>
        <w:t>Business Analyst</w:t>
      </w:r>
      <w:r w:rsidRPr="00DA36C2">
        <w:rPr>
          <w:rFonts w:ascii="Garamond" w:hAnsi="Garamond" w:cs="Times New Roman"/>
          <w:sz w:val="22"/>
          <w:szCs w:val="22"/>
        </w:rPr>
        <w:t xml:space="preserve"> to accelerate delivery.</w:t>
      </w:r>
    </w:p>
    <w:p w14:paraId="3037344D" w14:textId="606581E8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Spearheaded </w:t>
      </w:r>
      <w:r w:rsidRPr="00DA36C2">
        <w:rPr>
          <w:rFonts w:ascii="Garamond" w:hAnsi="Garamond" w:cs="Times New Roman"/>
          <w:b/>
          <w:bCs/>
          <w:sz w:val="22"/>
          <w:szCs w:val="22"/>
        </w:rPr>
        <w:t>performance optimization and tuning</w:t>
      </w:r>
      <w:r w:rsidRPr="00DA36C2">
        <w:rPr>
          <w:rFonts w:ascii="Garamond" w:hAnsi="Garamond" w:cs="Times New Roman"/>
          <w:sz w:val="22"/>
          <w:szCs w:val="22"/>
        </w:rPr>
        <w:t xml:space="preserve"> to enhance application responsiveness and resource efficiency.</w:t>
      </w:r>
    </w:p>
    <w:p w14:paraId="50DE4D0E" w14:textId="77BED7E1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Ensured all development followed </w:t>
      </w:r>
      <w:r w:rsidRPr="00DA36C2">
        <w:rPr>
          <w:rFonts w:ascii="Garamond" w:hAnsi="Garamond" w:cs="Times New Roman"/>
          <w:b/>
          <w:bCs/>
          <w:sz w:val="22"/>
          <w:szCs w:val="22"/>
        </w:rPr>
        <w:t>best practices</w:t>
      </w:r>
      <w:r w:rsidRPr="00DA36C2">
        <w:rPr>
          <w:rFonts w:ascii="Garamond" w:hAnsi="Garamond" w:cs="Times New Roman"/>
          <w:sz w:val="22"/>
          <w:szCs w:val="22"/>
        </w:rPr>
        <w:t xml:space="preserve"> by establishing </w:t>
      </w:r>
      <w:r w:rsidRPr="00DA36C2">
        <w:rPr>
          <w:rFonts w:ascii="Garamond" w:hAnsi="Garamond" w:cs="Times New Roman"/>
          <w:b/>
          <w:bCs/>
          <w:sz w:val="22"/>
          <w:szCs w:val="22"/>
        </w:rPr>
        <w:t>department-wide coding standards</w:t>
      </w:r>
      <w:r w:rsidRPr="00DA36C2">
        <w:rPr>
          <w:rFonts w:ascii="Garamond" w:hAnsi="Garamond" w:cs="Times New Roman"/>
          <w:sz w:val="22"/>
          <w:szCs w:val="22"/>
        </w:rPr>
        <w:t>, including peer code reviews and C# guidelines.</w:t>
      </w:r>
    </w:p>
    <w:p w14:paraId="7B3EFF2E" w14:textId="348FAA0B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Oversaw </w:t>
      </w:r>
      <w:r w:rsidRPr="00DA36C2">
        <w:rPr>
          <w:rFonts w:ascii="Garamond" w:hAnsi="Garamond" w:cs="Times New Roman"/>
          <w:b/>
          <w:bCs/>
          <w:sz w:val="22"/>
          <w:szCs w:val="22"/>
        </w:rPr>
        <w:t>Agile/Scrum practices</w:t>
      </w:r>
      <w:r w:rsidRPr="00DA36C2">
        <w:rPr>
          <w:rFonts w:ascii="Garamond" w:hAnsi="Garamond" w:cs="Times New Roman"/>
          <w:sz w:val="22"/>
          <w:szCs w:val="22"/>
        </w:rPr>
        <w:t>, effectively mentoring cross-functional teams and promoting a collaborative development culture.</w:t>
      </w:r>
    </w:p>
    <w:p w14:paraId="3AD07389" w14:textId="3FFF44BA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Directed </w:t>
      </w:r>
      <w:r w:rsidRPr="00DA36C2">
        <w:rPr>
          <w:rFonts w:ascii="Garamond" w:hAnsi="Garamond" w:cs="Times New Roman"/>
          <w:b/>
          <w:bCs/>
          <w:sz w:val="22"/>
          <w:szCs w:val="22"/>
        </w:rPr>
        <w:t>database design and normalization</w:t>
      </w:r>
      <w:r w:rsidRPr="00DA36C2">
        <w:rPr>
          <w:rFonts w:ascii="Garamond" w:hAnsi="Garamond" w:cs="Times New Roman"/>
          <w:sz w:val="22"/>
          <w:szCs w:val="22"/>
        </w:rPr>
        <w:t xml:space="preserve"> to support data integrity and scalability.</w:t>
      </w:r>
    </w:p>
    <w:p w14:paraId="69ED10EE" w14:textId="2A8A0D7E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Managed </w:t>
      </w:r>
      <w:r w:rsidRPr="00DA36C2">
        <w:rPr>
          <w:rFonts w:ascii="Garamond" w:hAnsi="Garamond" w:cs="Times New Roman"/>
          <w:b/>
          <w:bCs/>
          <w:sz w:val="22"/>
          <w:szCs w:val="22"/>
        </w:rPr>
        <w:t>build, deployment, and release processes</w:t>
      </w:r>
      <w:r w:rsidRPr="00DA36C2">
        <w:rPr>
          <w:rFonts w:ascii="Garamond" w:hAnsi="Garamond" w:cs="Times New Roman"/>
          <w:sz w:val="22"/>
          <w:szCs w:val="22"/>
        </w:rPr>
        <w:t>, ensuring smooth transitions from development to production.</w:t>
      </w:r>
    </w:p>
    <w:p w14:paraId="46AF6336" w14:textId="0A31B6D2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>Championed a strong R&amp;D culture, driving innovation in architecture, tools, and development workflows.</w:t>
      </w:r>
    </w:p>
    <w:p w14:paraId="517DE5E8" w14:textId="12BA7C05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Delivered </w:t>
      </w:r>
      <w:r w:rsidRPr="00DA36C2">
        <w:rPr>
          <w:rFonts w:ascii="Garamond" w:hAnsi="Garamond" w:cs="Times New Roman"/>
          <w:b/>
          <w:bCs/>
          <w:sz w:val="22"/>
          <w:szCs w:val="22"/>
        </w:rPr>
        <w:t>high-quality code</w:t>
      </w:r>
      <w:r w:rsidRPr="00DA36C2">
        <w:rPr>
          <w:rFonts w:ascii="Garamond" w:hAnsi="Garamond" w:cs="Times New Roman"/>
          <w:sz w:val="22"/>
          <w:szCs w:val="22"/>
        </w:rPr>
        <w:t xml:space="preserve"> with emphasis on testability, reusability, and long-term maintainability.</w:t>
      </w:r>
    </w:p>
    <w:p w14:paraId="65E9E692" w14:textId="6BF76254" w:rsidR="0029485D" w:rsidRPr="00DA36C2" w:rsidRDefault="0029485D" w:rsidP="00DA36C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A36C2">
        <w:rPr>
          <w:rFonts w:ascii="Garamond" w:hAnsi="Garamond" w:cs="Times New Roman"/>
          <w:sz w:val="22"/>
          <w:szCs w:val="22"/>
        </w:rPr>
        <w:t xml:space="preserve">Led </w:t>
      </w:r>
      <w:r w:rsidRPr="00DA36C2">
        <w:rPr>
          <w:rFonts w:ascii="Garamond" w:hAnsi="Garamond" w:cs="Times New Roman"/>
          <w:b/>
          <w:bCs/>
          <w:sz w:val="22"/>
          <w:szCs w:val="22"/>
        </w:rPr>
        <w:t>performance testing and tuning</w:t>
      </w:r>
      <w:r w:rsidRPr="00DA36C2">
        <w:rPr>
          <w:rFonts w:ascii="Garamond" w:hAnsi="Garamond" w:cs="Times New Roman"/>
          <w:sz w:val="22"/>
          <w:szCs w:val="22"/>
        </w:rPr>
        <w:t xml:space="preserve"> efforts to identify and eliminate bottlenecks in production.</w:t>
      </w:r>
    </w:p>
    <w:p w14:paraId="5EA88812" w14:textId="77777777" w:rsidR="008A24C9" w:rsidRPr="00DE72F3" w:rsidRDefault="008A24C9" w:rsidP="008A24C9">
      <w:pPr>
        <w:spacing w:line="276" w:lineRule="auto"/>
        <w:ind w:left="720"/>
        <w:jc w:val="both"/>
        <w:rPr>
          <w:rStyle w:val="Emphasis"/>
          <w:rFonts w:cs="Calibri"/>
          <w:i w:val="0"/>
          <w:iCs w:val="0"/>
          <w:sz w:val="22"/>
          <w:szCs w:val="22"/>
        </w:rPr>
      </w:pPr>
    </w:p>
    <w:p w14:paraId="02790B63" w14:textId="77777777" w:rsidR="008A24C9" w:rsidRPr="00BA4CAF" w:rsidRDefault="008A24C9" w:rsidP="008A24C9">
      <w:pPr>
        <w:spacing w:line="276" w:lineRule="auto"/>
        <w:ind w:right="-90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r w:rsidRPr="00BA4CAF">
        <w:rPr>
          <w:rStyle w:val="Emphasis"/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Environment</w:t>
      </w:r>
      <w:r w:rsidR="00A230D7" w:rsidRPr="00BA4CAF">
        <w:rPr>
          <w:rStyle w:val="Emphasis"/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s</w:t>
      </w:r>
      <w:r w:rsidRPr="00BA4CAF">
        <w:rPr>
          <w:rStyle w:val="Emphasis"/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 xml:space="preserve">: </w:t>
      </w:r>
    </w:p>
    <w:p w14:paraId="78B68597" w14:textId="77777777" w:rsidR="00A230D7" w:rsidRPr="00BA4CAF" w:rsidRDefault="00A230D7" w:rsidP="008A24C9">
      <w:pPr>
        <w:spacing w:line="276" w:lineRule="auto"/>
        <w:ind w:right="-90"/>
        <w:jc w:val="both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0D2FEDA5" w14:textId="77777777" w:rsidR="008A24C9" w:rsidRPr="00DA36C2" w:rsidRDefault="008A24C9" w:rsidP="00DA36C2">
      <w:pPr>
        <w:tabs>
          <w:tab w:val="left" w:pos="360"/>
        </w:tabs>
        <w:spacing w:line="360" w:lineRule="auto"/>
        <w:ind w:right="1080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DA36C2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MVC, ASP.NET C# 2012, Entity Framework 5.0, </w:t>
      </w:r>
      <w:r w:rsidR="00CF37EB" w:rsidRPr="00DA36C2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Sitecore</w:t>
      </w:r>
      <w:r w:rsidRPr="00DA36C2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MVC, Kendo, Android 4.2, XAMARIN, IOS, Objective C, </w:t>
      </w:r>
      <w:r w:rsidR="00CF37EB" w:rsidRPr="00DA36C2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jQuery</w:t>
      </w:r>
      <w:r w:rsidRPr="00DA36C2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 Bootstrap, JSON, and Angular JS</w:t>
      </w:r>
    </w:p>
    <w:p w14:paraId="129A7100" w14:textId="77777777" w:rsidR="00CF4608" w:rsidRDefault="00CF4608" w:rsidP="00A167BE">
      <w:pPr>
        <w:tabs>
          <w:tab w:val="left" w:pos="360"/>
        </w:tabs>
        <w:spacing w:line="276" w:lineRule="auto"/>
        <w:ind w:right="1080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42D264EA" w14:textId="77777777" w:rsidR="00CF4608" w:rsidRDefault="00CF4608" w:rsidP="00A167BE">
      <w:pPr>
        <w:tabs>
          <w:tab w:val="left" w:pos="360"/>
        </w:tabs>
        <w:spacing w:line="276" w:lineRule="auto"/>
        <w:ind w:right="1080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244CC5C4" w14:textId="77777777" w:rsidR="0029485D" w:rsidRDefault="0029485D" w:rsidP="00A167BE">
      <w:pPr>
        <w:tabs>
          <w:tab w:val="left" w:pos="360"/>
        </w:tabs>
        <w:spacing w:line="276" w:lineRule="auto"/>
        <w:ind w:right="1080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6206AE0B" w14:textId="77777777" w:rsidR="0029485D" w:rsidRDefault="0029485D" w:rsidP="00A167BE">
      <w:pPr>
        <w:tabs>
          <w:tab w:val="left" w:pos="360"/>
        </w:tabs>
        <w:spacing w:line="276" w:lineRule="auto"/>
        <w:ind w:right="1080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50D6E3B2" w14:textId="77777777" w:rsidR="0029485D" w:rsidRPr="00BA4CAF" w:rsidRDefault="0029485D" w:rsidP="00A167BE">
      <w:pPr>
        <w:tabs>
          <w:tab w:val="left" w:pos="360"/>
        </w:tabs>
        <w:spacing w:line="276" w:lineRule="auto"/>
        <w:ind w:right="1080"/>
        <w:rPr>
          <w:rStyle w:val="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604A9959" w14:textId="77777777" w:rsidR="00DA36C2" w:rsidRPr="009F1B58" w:rsidRDefault="00DA36C2">
      <w:pPr>
        <w:rPr>
          <w:rFonts w:ascii="Century Gothic" w:eastAsia="Times New Roman" w:hAnsi="Century Gothic"/>
          <w:b/>
          <w:sz w:val="24"/>
          <w:szCs w:val="24"/>
        </w:rPr>
      </w:pPr>
      <w:r w:rsidRPr="009F1B58">
        <w:rPr>
          <w:rFonts w:ascii="Century Gothic" w:hAnsi="Century Gothic"/>
          <w:b/>
        </w:rPr>
        <w:br w:type="page"/>
      </w:r>
    </w:p>
    <w:p w14:paraId="0395C738" w14:textId="55901687" w:rsidR="00A230D7" w:rsidRPr="005F2E9D" w:rsidRDefault="003072A0" w:rsidP="005F2E9D">
      <w:pPr>
        <w:pStyle w:val="NormalWeb"/>
        <w:rPr>
          <w:rFonts w:cs="Calibri"/>
          <w:sz w:val="22"/>
          <w:szCs w:val="22"/>
          <w:lang w:val="fr-FR"/>
        </w:rPr>
      </w:pPr>
      <w:r w:rsidRPr="005F2E9D">
        <w:rPr>
          <w:rFonts w:ascii="Century Gothic" w:hAnsi="Century Gothic" w:cs="Arial"/>
          <w:b/>
          <w:lang w:val="fr-FR"/>
        </w:rPr>
        <w:lastRenderedPageBreak/>
        <w:t>IBM India Private Ltd, Chennai, India</w:t>
      </w:r>
      <w:r w:rsidR="005F2E9D" w:rsidRPr="005F2E9D">
        <w:rPr>
          <w:rFonts w:ascii="Century Gothic" w:hAnsi="Century Gothic" w:cs="Arial"/>
          <w:bCs/>
          <w:lang w:val="fr-FR"/>
        </w:rPr>
        <w:t xml:space="preserve"> (</w:t>
      </w:r>
      <w:r w:rsidR="00DF7511" w:rsidRPr="005F2E9D">
        <w:rPr>
          <w:rFonts w:cs="Calibri"/>
          <w:bCs/>
          <w:sz w:val="22"/>
          <w:szCs w:val="22"/>
          <w:lang w:val="fr-FR"/>
        </w:rPr>
        <w:t>Client :</w:t>
      </w:r>
      <w:r w:rsidRPr="005F2E9D">
        <w:rPr>
          <w:rFonts w:cs="Calibri"/>
          <w:bCs/>
          <w:sz w:val="22"/>
          <w:szCs w:val="22"/>
          <w:lang w:val="fr-FR"/>
        </w:rPr>
        <w:t xml:space="preserve"> </w:t>
      </w:r>
      <w:r w:rsidR="00597B9E" w:rsidRPr="005F2E9D">
        <w:rPr>
          <w:rFonts w:cs="Calibri"/>
          <w:bCs/>
          <w:sz w:val="22"/>
          <w:szCs w:val="22"/>
          <w:lang w:val="fr-FR"/>
        </w:rPr>
        <w:t>Xerox)</w:t>
      </w:r>
    </w:p>
    <w:p w14:paraId="240873D5" w14:textId="1627793F" w:rsidR="008A24C9" w:rsidRPr="005F2E9D" w:rsidRDefault="003072A0" w:rsidP="005F2E9D">
      <w:pPr>
        <w:rPr>
          <w:rFonts w:ascii="Century Gothic" w:eastAsia="Times New Roman" w:hAnsi="Century Gothic"/>
          <w:bCs/>
          <w:sz w:val="22"/>
          <w:szCs w:val="22"/>
        </w:rPr>
      </w:pPr>
      <w:r w:rsidRPr="005F2E9D">
        <w:rPr>
          <w:rFonts w:ascii="Century Gothic" w:eastAsia="Times New Roman" w:hAnsi="Century Gothic"/>
          <w:bCs/>
          <w:sz w:val="22"/>
          <w:szCs w:val="22"/>
        </w:rPr>
        <w:t xml:space="preserve">Technical </w:t>
      </w:r>
      <w:r w:rsidR="00DF7511" w:rsidRPr="005F2E9D">
        <w:rPr>
          <w:rFonts w:ascii="Century Gothic" w:eastAsia="Times New Roman" w:hAnsi="Century Gothic"/>
          <w:bCs/>
          <w:sz w:val="22"/>
          <w:szCs w:val="22"/>
        </w:rPr>
        <w:t>Lead</w:t>
      </w:r>
      <w:r w:rsidR="00DF7511">
        <w:rPr>
          <w:rFonts w:ascii="Century Gothic" w:eastAsia="Times New Roman" w:hAnsi="Century Gothic"/>
          <w:bCs/>
          <w:sz w:val="22"/>
          <w:szCs w:val="22"/>
        </w:rPr>
        <w:t xml:space="preserve"> (</w:t>
      </w:r>
      <w:r w:rsidR="0081249F" w:rsidRPr="00E45165">
        <w:rPr>
          <w:rStyle w:val="Strong"/>
          <w:rFonts w:ascii="Garamond" w:hAnsi="Garamond"/>
        </w:rPr>
        <w:t>Nov 2009 – Oct 2011</w:t>
      </w:r>
      <w:r w:rsidR="0081249F">
        <w:rPr>
          <w:rStyle w:val="Strong"/>
          <w:rFonts w:ascii="Garamond" w:hAnsi="Garamond"/>
        </w:rPr>
        <w:t xml:space="preserve"> </w:t>
      </w:r>
      <w:r w:rsidR="0081249F">
        <w:rPr>
          <w:rStyle w:val="Emphasis"/>
          <w:rFonts w:ascii="Garamond" w:hAnsi="Garamond"/>
        </w:rPr>
        <w:t>(</w:t>
      </w:r>
      <w:r w:rsidR="0081249F" w:rsidRPr="00E45165">
        <w:rPr>
          <w:rStyle w:val="Emphasis"/>
          <w:rFonts w:ascii="Garamond" w:hAnsi="Garamond"/>
        </w:rPr>
        <w:t xml:space="preserve">From Nov 2009 to Jul 2010, through </w:t>
      </w:r>
      <w:r w:rsidR="0081249F" w:rsidRPr="00E45165">
        <w:rPr>
          <w:rStyle w:val="Emphasis"/>
          <w:rFonts w:ascii="Garamond" w:hAnsi="Garamond"/>
        </w:rPr>
        <w:t>Dynpro</w:t>
      </w:r>
      <w:r w:rsidR="0081249F" w:rsidRPr="00E45165">
        <w:rPr>
          <w:rStyle w:val="Emphasis"/>
          <w:rFonts w:ascii="Garamond" w:hAnsi="Garamond"/>
        </w:rPr>
        <w:t xml:space="preserve"> India)</w:t>
      </w:r>
      <w:r w:rsidR="0081249F">
        <w:rPr>
          <w:rStyle w:val="Emphasis"/>
          <w:rFonts w:ascii="Garamond" w:hAnsi="Garamond"/>
        </w:rPr>
        <w:t>)</w:t>
      </w:r>
    </w:p>
    <w:p w14:paraId="7350669A" w14:textId="77777777" w:rsidR="003072A0" w:rsidRPr="00DE72F3" w:rsidRDefault="003072A0" w:rsidP="003072A0">
      <w:pPr>
        <w:numPr>
          <w:ilvl w:val="0"/>
          <w:numId w:val="25"/>
        </w:numPr>
        <w:spacing w:after="60" w:line="276" w:lineRule="auto"/>
        <w:ind w:right="-540"/>
        <w:jc w:val="both"/>
        <w:rPr>
          <w:rStyle w:val="SubtleEmphasis"/>
          <w:rFonts w:cs="Calibri"/>
          <w:i w:val="0"/>
          <w:iCs w:val="0"/>
          <w:sz w:val="22"/>
          <w:szCs w:val="22"/>
        </w:rPr>
      </w:pPr>
    </w:p>
    <w:p w14:paraId="590E1740" w14:textId="458A952B" w:rsidR="008A24C9" w:rsidRPr="00DE72F3" w:rsidRDefault="00597B9E" w:rsidP="00335AC0">
      <w:pPr>
        <w:pStyle w:val="Heading3"/>
        <w:rPr>
          <w:rStyle w:val="SubtleEmphasis"/>
          <w:rFonts w:cs="Calibri"/>
          <w:i w:val="0"/>
          <w:iCs w:val="0"/>
          <w:sz w:val="22"/>
          <w:szCs w:val="22"/>
        </w:rPr>
      </w:pPr>
      <w:r w:rsidRPr="00BA4CAF">
        <w:t>K</w:t>
      </w:r>
      <w:r w:rsidRPr="00BA4CAF">
        <w:rPr>
          <w:rFonts w:eastAsia="Times New Roman"/>
        </w:rPr>
        <w:t>ey Contributions</w:t>
      </w:r>
      <w:r w:rsidR="008A24C9" w:rsidRPr="00DE72F3">
        <w:rPr>
          <w:rStyle w:val="SubtleEmphasis"/>
          <w:rFonts w:cs="Calibri"/>
          <w:i w:val="0"/>
          <w:iCs w:val="0"/>
          <w:sz w:val="22"/>
          <w:szCs w:val="22"/>
        </w:rPr>
        <w:t xml:space="preserve">:  </w:t>
      </w:r>
    </w:p>
    <w:p w14:paraId="5FA07D3D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Spearheaded </w:t>
      </w:r>
      <w:r w:rsidRPr="00DA36C2">
        <w:rPr>
          <w:rStyle w:val="Strong"/>
          <w:rFonts w:ascii="Garamond" w:hAnsi="Garamond"/>
          <w:sz w:val="22"/>
          <w:szCs w:val="22"/>
        </w:rPr>
        <w:t>enterprise system architecture</w:t>
      </w:r>
      <w:r w:rsidRPr="00DA36C2">
        <w:rPr>
          <w:rFonts w:ascii="Garamond" w:hAnsi="Garamond"/>
          <w:sz w:val="22"/>
          <w:szCs w:val="22"/>
        </w:rPr>
        <w:t xml:space="preserve"> and designed high-performance, scalable, and secure solutions aligned with business goals and technology best practices.</w:t>
      </w:r>
    </w:p>
    <w:p w14:paraId="2AF16BCC" w14:textId="58219DEC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Authored comprehensive </w:t>
      </w:r>
      <w:r w:rsidRPr="00DA36C2">
        <w:rPr>
          <w:rStyle w:val="Strong"/>
          <w:rFonts w:ascii="Garamond" w:hAnsi="Garamond"/>
          <w:sz w:val="22"/>
          <w:szCs w:val="22"/>
        </w:rPr>
        <w:t>technical specifications, user manuals, and architectural artifacts,</w:t>
      </w:r>
      <w:r w:rsidRPr="00DA36C2">
        <w:rPr>
          <w:rFonts w:ascii="Garamond" w:hAnsi="Garamond"/>
          <w:sz w:val="22"/>
          <w:szCs w:val="22"/>
        </w:rPr>
        <w:t xml:space="preserve"> including AID, ASCP, FFD, DFD, and component diagrams to guide development and stakeholder communication.</w:t>
      </w:r>
    </w:p>
    <w:p w14:paraId="0AC13466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Led </w:t>
      </w:r>
      <w:r w:rsidRPr="00DA36C2">
        <w:rPr>
          <w:rStyle w:val="Strong"/>
          <w:rFonts w:ascii="Garamond" w:hAnsi="Garamond"/>
          <w:sz w:val="22"/>
          <w:szCs w:val="22"/>
        </w:rPr>
        <w:t>detailed technical design</w:t>
      </w:r>
      <w:r w:rsidRPr="00DA36C2">
        <w:rPr>
          <w:rFonts w:ascii="Garamond" w:hAnsi="Garamond"/>
          <w:sz w:val="22"/>
          <w:szCs w:val="22"/>
        </w:rPr>
        <w:t xml:space="preserve"> of complex functional modules, ensuring alignment with functional requirements and enterprise standards.</w:t>
      </w:r>
    </w:p>
    <w:p w14:paraId="3103E4E1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Conducted </w:t>
      </w:r>
      <w:r w:rsidRPr="00DA36C2">
        <w:rPr>
          <w:rStyle w:val="Strong"/>
          <w:rFonts w:ascii="Garamond" w:hAnsi="Garamond"/>
          <w:sz w:val="22"/>
          <w:szCs w:val="22"/>
        </w:rPr>
        <w:t>prototyping and reverse engineering</w:t>
      </w:r>
      <w:r w:rsidRPr="00DA36C2">
        <w:rPr>
          <w:rFonts w:ascii="Garamond" w:hAnsi="Garamond"/>
          <w:sz w:val="22"/>
          <w:szCs w:val="22"/>
        </w:rPr>
        <w:t xml:space="preserve"> in collaboration with business analysts to validate requirements and drive solution innovation.</w:t>
      </w:r>
    </w:p>
    <w:p w14:paraId="58103D50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Developed </w:t>
      </w:r>
      <w:r w:rsidRPr="00DA36C2">
        <w:rPr>
          <w:rStyle w:val="Strong"/>
          <w:rFonts w:ascii="Garamond" w:hAnsi="Garamond"/>
          <w:sz w:val="22"/>
          <w:szCs w:val="22"/>
        </w:rPr>
        <w:t>standard operating procedures and procedural documentation</w:t>
      </w:r>
      <w:r w:rsidRPr="00DA36C2">
        <w:rPr>
          <w:rFonts w:ascii="Garamond" w:hAnsi="Garamond"/>
          <w:sz w:val="22"/>
          <w:szCs w:val="22"/>
        </w:rPr>
        <w:t xml:space="preserve"> to streamline support, maintenance, and user training.</w:t>
      </w:r>
    </w:p>
    <w:p w14:paraId="020D0A19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Conducted </w:t>
      </w:r>
      <w:r w:rsidRPr="00DA36C2">
        <w:rPr>
          <w:rStyle w:val="Strong"/>
          <w:rFonts w:ascii="Garamond" w:hAnsi="Garamond"/>
          <w:sz w:val="22"/>
          <w:szCs w:val="22"/>
        </w:rPr>
        <w:t>root cause analysis and permanent fixes</w:t>
      </w:r>
      <w:r w:rsidRPr="00DA36C2">
        <w:rPr>
          <w:rFonts w:ascii="Garamond" w:hAnsi="Garamond"/>
          <w:sz w:val="22"/>
          <w:szCs w:val="22"/>
        </w:rPr>
        <w:t xml:space="preserve"> for critical issues, ensuring long-term system stability.</w:t>
      </w:r>
    </w:p>
    <w:p w14:paraId="49490100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Acted as a primary liaison between technical teams and business stakeholders, </w:t>
      </w:r>
      <w:r w:rsidRPr="00DA36C2">
        <w:rPr>
          <w:rStyle w:val="Strong"/>
          <w:rFonts w:ascii="Garamond" w:hAnsi="Garamond"/>
          <w:sz w:val="22"/>
          <w:szCs w:val="22"/>
        </w:rPr>
        <w:t>facilitating cross-functional collaboration</w:t>
      </w:r>
      <w:r w:rsidRPr="00DA36C2">
        <w:rPr>
          <w:rFonts w:ascii="Garamond" w:hAnsi="Garamond"/>
          <w:sz w:val="22"/>
          <w:szCs w:val="22"/>
        </w:rPr>
        <w:t xml:space="preserve"> to meet project goals efficiently.</w:t>
      </w:r>
    </w:p>
    <w:p w14:paraId="10B84561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Designed and implemented </w:t>
      </w:r>
      <w:r w:rsidRPr="00DA36C2">
        <w:rPr>
          <w:rStyle w:val="Strong"/>
          <w:rFonts w:ascii="Garamond" w:hAnsi="Garamond"/>
          <w:sz w:val="22"/>
          <w:szCs w:val="22"/>
        </w:rPr>
        <w:t>Service-Oriented Architecture (SOA)</w:t>
      </w:r>
      <w:r w:rsidRPr="00DA36C2">
        <w:rPr>
          <w:rFonts w:ascii="Garamond" w:hAnsi="Garamond"/>
          <w:sz w:val="22"/>
          <w:szCs w:val="22"/>
        </w:rPr>
        <w:t xml:space="preserve"> for enterprise-grade applications, focusing on modularity, reusability, and security.</w:t>
      </w:r>
    </w:p>
    <w:p w14:paraId="084A65B2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Championed </w:t>
      </w:r>
      <w:r w:rsidRPr="00DA36C2">
        <w:rPr>
          <w:rStyle w:val="Strong"/>
          <w:rFonts w:ascii="Garamond" w:hAnsi="Garamond"/>
          <w:sz w:val="22"/>
          <w:szCs w:val="22"/>
        </w:rPr>
        <w:t>Agile methodologies</w:t>
      </w:r>
      <w:r w:rsidRPr="00DA36C2">
        <w:rPr>
          <w:rFonts w:ascii="Garamond" w:hAnsi="Garamond"/>
          <w:sz w:val="22"/>
          <w:szCs w:val="22"/>
        </w:rPr>
        <w:t>, facilitating sprint planning, backlog grooming, and continuous delivery cycles to accelerate value delivery.</w:t>
      </w:r>
    </w:p>
    <w:p w14:paraId="292C0DC5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Fonts w:ascii="Garamond" w:hAnsi="Garamond"/>
          <w:sz w:val="22"/>
          <w:szCs w:val="22"/>
        </w:rPr>
        <w:t xml:space="preserve">Established and enforced </w:t>
      </w:r>
      <w:r w:rsidRPr="00DA36C2">
        <w:rPr>
          <w:rStyle w:val="Strong"/>
          <w:rFonts w:ascii="Garamond" w:hAnsi="Garamond"/>
          <w:sz w:val="22"/>
          <w:szCs w:val="22"/>
        </w:rPr>
        <w:t>development standards</w:t>
      </w:r>
      <w:r w:rsidRPr="00DA36C2">
        <w:rPr>
          <w:rFonts w:ascii="Garamond" w:hAnsi="Garamond"/>
          <w:sz w:val="22"/>
          <w:szCs w:val="22"/>
        </w:rPr>
        <w:t xml:space="preserve">, including C# coding guidelines, design principles, and structured </w:t>
      </w:r>
      <w:r w:rsidRPr="00DA36C2">
        <w:rPr>
          <w:rStyle w:val="Strong"/>
          <w:rFonts w:ascii="Garamond" w:hAnsi="Garamond"/>
          <w:sz w:val="22"/>
          <w:szCs w:val="22"/>
        </w:rPr>
        <w:t>peer code review</w:t>
      </w:r>
      <w:r w:rsidRPr="00DA36C2">
        <w:rPr>
          <w:rFonts w:ascii="Garamond" w:hAnsi="Garamond"/>
          <w:sz w:val="22"/>
          <w:szCs w:val="22"/>
        </w:rPr>
        <w:t xml:space="preserve"> practices.</w:t>
      </w:r>
    </w:p>
    <w:p w14:paraId="1A190993" w14:textId="77777777" w:rsidR="00CF4608" w:rsidRPr="00DA36C2" w:rsidRDefault="00CF4608" w:rsidP="00DA36C2">
      <w:pPr>
        <w:pStyle w:val="NormalWeb"/>
        <w:numPr>
          <w:ilvl w:val="0"/>
          <w:numId w:val="30"/>
        </w:numPr>
        <w:spacing w:line="360" w:lineRule="auto"/>
        <w:rPr>
          <w:rFonts w:ascii="Garamond" w:hAnsi="Garamond"/>
          <w:sz w:val="22"/>
          <w:szCs w:val="22"/>
        </w:rPr>
      </w:pPr>
      <w:r w:rsidRPr="00DA36C2">
        <w:rPr>
          <w:rStyle w:val="Strong"/>
          <w:rFonts w:ascii="Garamond" w:hAnsi="Garamond"/>
          <w:sz w:val="22"/>
          <w:szCs w:val="22"/>
        </w:rPr>
        <w:t>Mentored junior architects and development teams</w:t>
      </w:r>
      <w:r w:rsidRPr="00DA36C2">
        <w:rPr>
          <w:rFonts w:ascii="Garamond" w:hAnsi="Garamond"/>
          <w:sz w:val="22"/>
          <w:szCs w:val="22"/>
        </w:rPr>
        <w:t>, fostering a culture of innovation, accountability, and technical excellence.</w:t>
      </w:r>
    </w:p>
    <w:p w14:paraId="59D7772C" w14:textId="77777777" w:rsidR="00C04ED1" w:rsidRPr="00DA36C2" w:rsidRDefault="00C04ED1" w:rsidP="00DA36C2">
      <w:pPr>
        <w:numPr>
          <w:ilvl w:val="0"/>
          <w:numId w:val="30"/>
        </w:numPr>
        <w:spacing w:line="360" w:lineRule="auto"/>
        <w:jc w:val="both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DA36C2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Responsible for the system architecture</w:t>
      </w:r>
    </w:p>
    <w:p w14:paraId="3A03A8C7" w14:textId="77777777" w:rsidR="00C04ED1" w:rsidRPr="00DA36C2" w:rsidRDefault="00C04ED1" w:rsidP="00DA36C2">
      <w:pPr>
        <w:numPr>
          <w:ilvl w:val="0"/>
          <w:numId w:val="30"/>
        </w:numPr>
        <w:spacing w:line="360" w:lineRule="auto"/>
        <w:jc w:val="both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DA36C2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Created specification documents and user manuals</w:t>
      </w:r>
    </w:p>
    <w:p w14:paraId="396EB34F" w14:textId="77777777" w:rsidR="00C04ED1" w:rsidRPr="00DA36C2" w:rsidRDefault="00C04ED1" w:rsidP="00DA36C2">
      <w:pPr>
        <w:numPr>
          <w:ilvl w:val="0"/>
          <w:numId w:val="30"/>
        </w:numPr>
        <w:spacing w:line="360" w:lineRule="auto"/>
        <w:jc w:val="both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DA36C2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Architect and prepared the detailed technical design of key/complex functional requirements</w:t>
      </w:r>
    </w:p>
    <w:p w14:paraId="66E1AF72" w14:textId="77777777" w:rsidR="00C04ED1" w:rsidRPr="00DA36C2" w:rsidRDefault="00C04ED1" w:rsidP="00DA36C2">
      <w:pPr>
        <w:numPr>
          <w:ilvl w:val="0"/>
          <w:numId w:val="30"/>
        </w:numPr>
        <w:spacing w:line="360" w:lineRule="auto"/>
        <w:jc w:val="both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DA36C2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Worked with the production team, assisted with the rollout of product releases, and resolved customer issues. </w:t>
      </w:r>
    </w:p>
    <w:p w14:paraId="7B1488C5" w14:textId="77777777" w:rsidR="00C04ED1" w:rsidRPr="00DA36C2" w:rsidRDefault="00C04ED1" w:rsidP="00DA36C2">
      <w:pPr>
        <w:numPr>
          <w:ilvl w:val="0"/>
          <w:numId w:val="30"/>
        </w:numPr>
        <w:spacing w:line="360" w:lineRule="auto"/>
        <w:jc w:val="both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DA36C2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Established departmental software development standards and processes, including C# coding standards and peer code review processes</w:t>
      </w:r>
    </w:p>
    <w:p w14:paraId="79DA58C6" w14:textId="278615DF" w:rsidR="00CF4608" w:rsidRPr="00DA36C2" w:rsidRDefault="00C04ED1" w:rsidP="00DA36C2">
      <w:pPr>
        <w:numPr>
          <w:ilvl w:val="0"/>
          <w:numId w:val="30"/>
        </w:numPr>
        <w:spacing w:line="360" w:lineRule="auto"/>
        <w:jc w:val="both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DA36C2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lastRenderedPageBreak/>
        <w:t>Mentored and motivated the development team on technical matters, including application of modern technologies, agile methodologies, efficient developer tools, and best practices</w:t>
      </w:r>
    </w:p>
    <w:p w14:paraId="49E61C0C" w14:textId="77777777" w:rsidR="008A24C9" w:rsidRPr="00BA4CAF" w:rsidRDefault="008A24C9" w:rsidP="00335AC0">
      <w:pPr>
        <w:pStyle w:val="Heading3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Environment</w:t>
      </w:r>
      <w:r w:rsidR="007671E4"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s</w:t>
      </w: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: </w:t>
      </w:r>
    </w:p>
    <w:p w14:paraId="1BCEDA4B" w14:textId="77777777" w:rsidR="007671E4" w:rsidRPr="00BA4CAF" w:rsidRDefault="007671E4" w:rsidP="008A24C9">
      <w:pPr>
        <w:spacing w:line="276" w:lineRule="auto"/>
        <w:ind w:right="-90"/>
        <w:jc w:val="both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6999323B" w14:textId="77777777" w:rsidR="008A24C9" w:rsidRPr="00BA4CAF" w:rsidRDefault="008A24C9" w:rsidP="00BA4CAF">
      <w:pPr>
        <w:tabs>
          <w:tab w:val="left" w:pos="360"/>
        </w:tabs>
        <w:spacing w:line="276" w:lineRule="auto"/>
        <w:ind w:right="1080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ASP.NET </w:t>
      </w:r>
      <w:r w:rsidR="00A41AB5"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3.5</w:t>
      </w: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, </w:t>
      </w:r>
      <w:r w:rsidR="00CF37EB"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jQuery</w:t>
      </w:r>
      <w:r w:rsidR="00A41AB5"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, MOSS 2010</w:t>
      </w: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, SQL Server 2008, WCF, </w:t>
      </w:r>
      <w:r w:rsidR="00A41AB5"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Business Objects UI, Cognos</w:t>
      </w:r>
    </w:p>
    <w:p w14:paraId="199218E4" w14:textId="77777777" w:rsidR="00D51477" w:rsidRDefault="00D51477" w:rsidP="00BA4CAF">
      <w:pPr>
        <w:pStyle w:val="NormalWeb"/>
        <w:rPr>
          <w:rFonts w:ascii="Century Gothic" w:hAnsi="Century Gothic" w:cs="Arial"/>
          <w:b/>
        </w:rPr>
      </w:pPr>
    </w:p>
    <w:p w14:paraId="5B003C30" w14:textId="4B1FAF3A" w:rsidR="006137DB" w:rsidRPr="00597B9E" w:rsidRDefault="006137DB" w:rsidP="00BA4CAF">
      <w:pPr>
        <w:pStyle w:val="NormalWeb"/>
        <w:rPr>
          <w:rFonts w:ascii="Century Gothic" w:hAnsi="Century Gothic" w:cs="Arial"/>
          <w:b/>
        </w:rPr>
      </w:pPr>
      <w:r w:rsidRPr="00597B9E">
        <w:rPr>
          <w:rFonts w:ascii="Century Gothic" w:hAnsi="Century Gothic" w:cs="Arial"/>
          <w:b/>
        </w:rPr>
        <w:t>COS India Private Ltd, Chennai, India</w:t>
      </w:r>
    </w:p>
    <w:p w14:paraId="522B660C" w14:textId="1C933FD7" w:rsidR="006137DB" w:rsidRPr="00BA4CAF" w:rsidRDefault="006137DB" w:rsidP="00BA4CAF">
      <w:pPr>
        <w:rPr>
          <w:rFonts w:ascii="Century Gothic" w:eastAsia="Times New Roman" w:hAnsi="Century Gothic"/>
          <w:bCs/>
          <w:sz w:val="22"/>
          <w:szCs w:val="22"/>
        </w:rPr>
      </w:pPr>
      <w:r w:rsidRPr="00BA4CAF">
        <w:rPr>
          <w:rFonts w:ascii="Century Gothic" w:eastAsia="Times New Roman" w:hAnsi="Century Gothic"/>
          <w:bCs/>
          <w:sz w:val="22"/>
          <w:szCs w:val="22"/>
        </w:rPr>
        <w:t>Module Lead</w:t>
      </w:r>
      <w:r w:rsidR="00EF19ED" w:rsidRPr="00BA4CAF">
        <w:rPr>
          <w:rFonts w:ascii="Century Gothic" w:eastAsia="Times New Roman" w:hAnsi="Century Gothic"/>
          <w:bCs/>
          <w:sz w:val="22"/>
          <w:szCs w:val="22"/>
        </w:rPr>
        <w:t>/ Sr. Developer</w:t>
      </w:r>
      <w:r w:rsidR="0081249F">
        <w:rPr>
          <w:rFonts w:ascii="Century Gothic" w:eastAsia="Times New Roman" w:hAnsi="Century Gothic"/>
          <w:bCs/>
          <w:sz w:val="22"/>
          <w:szCs w:val="22"/>
        </w:rPr>
        <w:t xml:space="preserve"> (</w:t>
      </w:r>
      <w:r w:rsidR="0081249F" w:rsidRPr="00E45165">
        <w:rPr>
          <w:rStyle w:val="Strong"/>
          <w:rFonts w:ascii="Garamond" w:hAnsi="Garamond"/>
        </w:rPr>
        <w:t>Feb 2008 – Oct 2009</w:t>
      </w:r>
      <w:r w:rsidR="0081249F">
        <w:rPr>
          <w:rStyle w:val="Strong"/>
          <w:rFonts w:ascii="Garamond" w:hAnsi="Garamond"/>
        </w:rPr>
        <w:t>)</w:t>
      </w:r>
    </w:p>
    <w:p w14:paraId="65F6AAC1" w14:textId="3689E65B" w:rsidR="006137DB" w:rsidRPr="00DE72F3" w:rsidRDefault="00CF4608" w:rsidP="00CF4608">
      <w:pPr>
        <w:pStyle w:val="Heading3"/>
        <w:rPr>
          <w:rStyle w:val="Emphasis"/>
          <w:rFonts w:cs="Calibri"/>
          <w:i w:val="0"/>
          <w:iCs w:val="0"/>
          <w:sz w:val="22"/>
          <w:szCs w:val="22"/>
        </w:rPr>
      </w:pPr>
      <w:r w:rsidRPr="00BA4CAF">
        <w:t>K</w:t>
      </w:r>
      <w:r w:rsidRPr="00BA4CAF">
        <w:rPr>
          <w:rFonts w:eastAsia="Times New Roman"/>
        </w:rPr>
        <w:t>ey Contributions</w:t>
      </w:r>
      <w:r w:rsidRPr="00DE72F3">
        <w:rPr>
          <w:rStyle w:val="SubtleEmphasis"/>
          <w:rFonts w:cs="Calibri"/>
          <w:i w:val="0"/>
          <w:iCs w:val="0"/>
          <w:sz w:val="22"/>
          <w:szCs w:val="22"/>
        </w:rPr>
        <w:t xml:space="preserve">:  </w:t>
      </w:r>
    </w:p>
    <w:p w14:paraId="4C4DBDF3" w14:textId="569F7819" w:rsidR="00CF4608" w:rsidRPr="00D51477" w:rsidRDefault="00CF4608" w:rsidP="00D51477">
      <w:pPr>
        <w:pStyle w:val="NormalWeb"/>
        <w:numPr>
          <w:ilvl w:val="0"/>
          <w:numId w:val="42"/>
        </w:numPr>
        <w:spacing w:line="360" w:lineRule="auto"/>
        <w:rPr>
          <w:rFonts w:ascii="Garamond" w:hAnsi="Garamond"/>
          <w:sz w:val="22"/>
          <w:szCs w:val="22"/>
        </w:rPr>
      </w:pPr>
      <w:r w:rsidRPr="00D51477">
        <w:rPr>
          <w:rFonts w:ascii="Garamond" w:hAnsi="Garamond"/>
          <w:sz w:val="22"/>
          <w:szCs w:val="22"/>
        </w:rPr>
        <w:t xml:space="preserve">Developed critical software modules in </w:t>
      </w:r>
      <w:r w:rsidRPr="00D51477">
        <w:rPr>
          <w:rStyle w:val="Strong"/>
          <w:rFonts w:ascii="Garamond" w:hAnsi="Garamond"/>
          <w:sz w:val="22"/>
          <w:szCs w:val="22"/>
        </w:rPr>
        <w:t>ASP.NET 3.5</w:t>
      </w:r>
      <w:r w:rsidRPr="00D51477">
        <w:rPr>
          <w:rFonts w:ascii="Garamond" w:hAnsi="Garamond"/>
          <w:sz w:val="22"/>
          <w:szCs w:val="22"/>
        </w:rPr>
        <w:t xml:space="preserve"> and </w:t>
      </w:r>
      <w:r w:rsidRPr="00D51477">
        <w:rPr>
          <w:rStyle w:val="Strong"/>
          <w:rFonts w:ascii="Garamond" w:hAnsi="Garamond"/>
          <w:sz w:val="22"/>
          <w:szCs w:val="22"/>
        </w:rPr>
        <w:t>WCF</w:t>
      </w:r>
      <w:r w:rsidRPr="00D51477">
        <w:rPr>
          <w:rFonts w:ascii="Garamond" w:hAnsi="Garamond"/>
          <w:sz w:val="22"/>
          <w:szCs w:val="22"/>
        </w:rPr>
        <w:t>, contributing to the successful delivery of enterprise applications in a fast-paced client environment.</w:t>
      </w:r>
    </w:p>
    <w:p w14:paraId="5D7CEFF6" w14:textId="3ECF42C1" w:rsidR="00CF4608" w:rsidRPr="00D51477" w:rsidRDefault="00CF4608" w:rsidP="00D51477">
      <w:pPr>
        <w:pStyle w:val="NormalWeb"/>
        <w:numPr>
          <w:ilvl w:val="0"/>
          <w:numId w:val="42"/>
        </w:numPr>
        <w:spacing w:line="360" w:lineRule="auto"/>
        <w:rPr>
          <w:rFonts w:ascii="Garamond" w:hAnsi="Garamond"/>
          <w:sz w:val="22"/>
          <w:szCs w:val="22"/>
        </w:rPr>
      </w:pPr>
      <w:r w:rsidRPr="00D51477">
        <w:rPr>
          <w:rFonts w:ascii="Garamond" w:hAnsi="Garamond"/>
          <w:sz w:val="22"/>
          <w:szCs w:val="22"/>
        </w:rPr>
        <w:t xml:space="preserve">Oversaw </w:t>
      </w:r>
      <w:r w:rsidRPr="00D51477">
        <w:rPr>
          <w:rStyle w:val="Strong"/>
          <w:rFonts w:ascii="Garamond" w:hAnsi="Garamond"/>
          <w:sz w:val="22"/>
          <w:szCs w:val="22"/>
        </w:rPr>
        <w:t>task assignment and coordination</w:t>
      </w:r>
      <w:r w:rsidRPr="00D51477">
        <w:rPr>
          <w:rFonts w:ascii="Garamond" w:hAnsi="Garamond"/>
          <w:sz w:val="22"/>
          <w:szCs w:val="22"/>
        </w:rPr>
        <w:t xml:space="preserve"> for the development team, ensuring optimal resource utilization and timely completion of deliverables.</w:t>
      </w:r>
    </w:p>
    <w:p w14:paraId="1D0EA4A9" w14:textId="3040C0A1" w:rsidR="00CF4608" w:rsidRPr="00D51477" w:rsidRDefault="00CF4608" w:rsidP="00D51477">
      <w:pPr>
        <w:pStyle w:val="NormalWeb"/>
        <w:numPr>
          <w:ilvl w:val="0"/>
          <w:numId w:val="42"/>
        </w:numPr>
        <w:spacing w:line="360" w:lineRule="auto"/>
        <w:rPr>
          <w:rFonts w:ascii="Garamond" w:hAnsi="Garamond"/>
          <w:sz w:val="22"/>
          <w:szCs w:val="22"/>
        </w:rPr>
      </w:pPr>
      <w:r w:rsidRPr="00D51477">
        <w:rPr>
          <w:rFonts w:ascii="Garamond" w:hAnsi="Garamond"/>
          <w:sz w:val="22"/>
          <w:szCs w:val="22"/>
        </w:rPr>
        <w:t xml:space="preserve">Monitored project progress, conducted </w:t>
      </w:r>
      <w:r w:rsidRPr="00D51477">
        <w:rPr>
          <w:rStyle w:val="Strong"/>
          <w:rFonts w:ascii="Garamond" w:hAnsi="Garamond"/>
          <w:sz w:val="22"/>
          <w:szCs w:val="22"/>
        </w:rPr>
        <w:t>status reporting</w:t>
      </w:r>
      <w:r w:rsidRPr="00D51477">
        <w:rPr>
          <w:rFonts w:ascii="Garamond" w:hAnsi="Garamond"/>
          <w:sz w:val="22"/>
          <w:szCs w:val="22"/>
        </w:rPr>
        <w:t xml:space="preserve">, and led </w:t>
      </w:r>
      <w:r w:rsidRPr="00D51477">
        <w:rPr>
          <w:rStyle w:val="Strong"/>
          <w:rFonts w:ascii="Garamond" w:hAnsi="Garamond"/>
          <w:sz w:val="22"/>
          <w:szCs w:val="22"/>
        </w:rPr>
        <w:t>weekly client and team meetings</w:t>
      </w:r>
      <w:r w:rsidRPr="00D51477">
        <w:rPr>
          <w:rFonts w:ascii="Garamond" w:hAnsi="Garamond"/>
          <w:sz w:val="22"/>
          <w:szCs w:val="22"/>
        </w:rPr>
        <w:t xml:space="preserve"> to align expectations and resolve blockers.</w:t>
      </w:r>
    </w:p>
    <w:p w14:paraId="0B1B3723" w14:textId="60D70751" w:rsidR="00CF4608" w:rsidRPr="00D51477" w:rsidRDefault="00CF4608" w:rsidP="00D51477">
      <w:pPr>
        <w:pStyle w:val="NormalWeb"/>
        <w:numPr>
          <w:ilvl w:val="0"/>
          <w:numId w:val="42"/>
        </w:numPr>
        <w:spacing w:line="360" w:lineRule="auto"/>
        <w:jc w:val="both"/>
        <w:rPr>
          <w:rStyle w:val="Emphasis"/>
          <w:rFonts w:ascii="Garamond" w:hAnsi="Garamond"/>
          <w:i w:val="0"/>
          <w:iCs w:val="0"/>
          <w:sz w:val="22"/>
          <w:szCs w:val="22"/>
        </w:rPr>
      </w:pPr>
      <w:r w:rsidRPr="00D51477">
        <w:rPr>
          <w:rFonts w:ascii="Garamond" w:hAnsi="Garamond"/>
          <w:sz w:val="22"/>
          <w:szCs w:val="22"/>
        </w:rPr>
        <w:t xml:space="preserve">Executed </w:t>
      </w:r>
      <w:r w:rsidRPr="00D51477">
        <w:rPr>
          <w:rStyle w:val="Strong"/>
          <w:rFonts w:ascii="Garamond" w:hAnsi="Garamond"/>
          <w:sz w:val="22"/>
          <w:szCs w:val="22"/>
        </w:rPr>
        <w:t>unit testing</w:t>
      </w:r>
      <w:r w:rsidRPr="00D51477">
        <w:rPr>
          <w:rFonts w:ascii="Garamond" w:hAnsi="Garamond"/>
          <w:sz w:val="22"/>
          <w:szCs w:val="22"/>
        </w:rPr>
        <w:t xml:space="preserve"> and ensured code quality before integration, following QA protocols.</w:t>
      </w:r>
    </w:p>
    <w:p w14:paraId="03E1CDFC" w14:textId="77777777" w:rsidR="008A24C9" w:rsidRPr="00D51477" w:rsidRDefault="008A24C9" w:rsidP="00D51477">
      <w:pPr>
        <w:numPr>
          <w:ilvl w:val="0"/>
          <w:numId w:val="42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Allocated tasks to the team members</w:t>
      </w:r>
    </w:p>
    <w:p w14:paraId="08A7F1C0" w14:textId="2CA5AD40" w:rsidR="008A24C9" w:rsidRPr="00D51477" w:rsidRDefault="008A24C9" w:rsidP="00D51477">
      <w:pPr>
        <w:numPr>
          <w:ilvl w:val="0"/>
          <w:numId w:val="42"/>
        </w:numPr>
        <w:spacing w:line="360" w:lineRule="auto"/>
        <w:jc w:val="both"/>
        <w:rPr>
          <w:rStyle w:val="Emphasis"/>
          <w:rFonts w:ascii="Garamond" w:hAnsi="Garamond" w:cs="Times New Roman"/>
          <w:i w:val="0"/>
          <w:iCs w:val="0"/>
          <w:sz w:val="22"/>
          <w:szCs w:val="22"/>
        </w:rPr>
      </w:pPr>
      <w:r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Responsible for status monitoring</w:t>
      </w:r>
      <w:r w:rsidR="004816F6"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reporting</w:t>
      </w:r>
      <w:r w:rsidR="004816F6"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,</w:t>
      </w:r>
      <w:r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and </w:t>
      </w:r>
      <w:r w:rsidR="00927188"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>handling</w:t>
      </w:r>
      <w:r w:rsidRPr="00D51477">
        <w:rPr>
          <w:rStyle w:val="Emphasis"/>
          <w:rFonts w:ascii="Garamond" w:hAnsi="Garamond" w:cs="Times New Roman"/>
          <w:i w:val="0"/>
          <w:iCs w:val="0"/>
          <w:sz w:val="22"/>
          <w:szCs w:val="22"/>
        </w:rPr>
        <w:t xml:space="preserve"> weekly meetings</w:t>
      </w:r>
    </w:p>
    <w:p w14:paraId="63E47DB4" w14:textId="77777777" w:rsidR="00CF4608" w:rsidRPr="00BA4CAF" w:rsidRDefault="00CF4608" w:rsidP="00CF4608">
      <w:pPr>
        <w:pStyle w:val="Heading3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Environments: </w:t>
      </w:r>
    </w:p>
    <w:p w14:paraId="4FB7510F" w14:textId="77777777" w:rsidR="00CF4608" w:rsidRPr="00BA4CAF" w:rsidRDefault="00CF4608" w:rsidP="00CF4608">
      <w:pPr>
        <w:spacing w:line="276" w:lineRule="auto"/>
        <w:ind w:right="-90"/>
        <w:jc w:val="both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46AD9127" w14:textId="77777777" w:rsidR="00CF4608" w:rsidRPr="00BA4CAF" w:rsidRDefault="00CF4608" w:rsidP="00CF4608">
      <w:pPr>
        <w:tabs>
          <w:tab w:val="left" w:pos="360"/>
        </w:tabs>
        <w:spacing w:line="276" w:lineRule="auto"/>
        <w:ind w:right="1080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ASP.NET 3.5, jQuery, MOSS 2010, SQL Server 2008, WCF, Business Objects UI, Cognos</w:t>
      </w:r>
    </w:p>
    <w:p w14:paraId="38B1F312" w14:textId="77777777" w:rsidR="007671E4" w:rsidRPr="00DE72F3" w:rsidRDefault="007671E4" w:rsidP="00AA27F3">
      <w:pPr>
        <w:spacing w:line="276" w:lineRule="auto"/>
        <w:jc w:val="both"/>
        <w:rPr>
          <w:rStyle w:val="Emphasis"/>
          <w:rFonts w:cs="Calibri"/>
          <w:i w:val="0"/>
          <w:iCs w:val="0"/>
          <w:sz w:val="22"/>
          <w:szCs w:val="22"/>
        </w:rPr>
      </w:pPr>
    </w:p>
    <w:p w14:paraId="1DC6D062" w14:textId="77777777" w:rsidR="00936245" w:rsidRPr="00DE72F3" w:rsidRDefault="00936245">
      <w:pPr>
        <w:spacing w:line="200" w:lineRule="exact"/>
        <w:rPr>
          <w:rStyle w:val="Emphasis"/>
          <w:rFonts w:cs="Calibri"/>
          <w:i w:val="0"/>
          <w:iCs w:val="0"/>
          <w:sz w:val="22"/>
          <w:szCs w:val="22"/>
        </w:rPr>
      </w:pPr>
    </w:p>
    <w:p w14:paraId="6F350715" w14:textId="77777777" w:rsidR="00AA27F3" w:rsidRPr="00CF4608" w:rsidRDefault="003603D3" w:rsidP="00BA4CAF">
      <w:pPr>
        <w:pStyle w:val="NormalWeb"/>
        <w:rPr>
          <w:rFonts w:ascii="Century Gothic" w:hAnsi="Century Gothic" w:cs="Arial"/>
          <w:b/>
        </w:rPr>
      </w:pPr>
      <w:r w:rsidRPr="00CF4608">
        <w:rPr>
          <w:rFonts w:ascii="Century Gothic" w:hAnsi="Century Gothic" w:cs="Arial"/>
          <w:b/>
        </w:rPr>
        <w:t xml:space="preserve">United Software Solutions, </w:t>
      </w:r>
      <w:r w:rsidR="00FE3CEE" w:rsidRPr="00CF4608">
        <w:rPr>
          <w:rFonts w:ascii="Century Gothic" w:hAnsi="Century Gothic" w:cs="Arial"/>
          <w:b/>
        </w:rPr>
        <w:t>Nagercoil</w:t>
      </w:r>
      <w:r w:rsidRPr="00CF4608">
        <w:rPr>
          <w:rFonts w:ascii="Century Gothic" w:hAnsi="Century Gothic" w:cs="Arial"/>
          <w:b/>
        </w:rPr>
        <w:t>, India</w:t>
      </w:r>
    </w:p>
    <w:p w14:paraId="605D9568" w14:textId="6CD5ECC9" w:rsidR="003603D3" w:rsidRPr="00BA4CAF" w:rsidRDefault="00AA27F3" w:rsidP="00BA4CAF">
      <w:pPr>
        <w:rPr>
          <w:rFonts w:ascii="Century Gothic" w:eastAsia="Times New Roman" w:hAnsi="Century Gothic"/>
          <w:bCs/>
        </w:rPr>
      </w:pPr>
      <w:r w:rsidRPr="00BA4CAF">
        <w:rPr>
          <w:rFonts w:ascii="Century Gothic" w:eastAsia="Times New Roman" w:hAnsi="Century Gothic"/>
          <w:bCs/>
          <w:sz w:val="22"/>
          <w:szCs w:val="22"/>
        </w:rPr>
        <w:t xml:space="preserve">Software </w:t>
      </w:r>
      <w:r w:rsidR="007665B6" w:rsidRPr="00BA4CAF">
        <w:rPr>
          <w:rFonts w:ascii="Century Gothic" w:eastAsia="Times New Roman" w:hAnsi="Century Gothic"/>
          <w:bCs/>
          <w:sz w:val="22"/>
          <w:szCs w:val="22"/>
        </w:rPr>
        <w:t>Developer</w:t>
      </w:r>
      <w:r w:rsidR="007665B6">
        <w:rPr>
          <w:rFonts w:ascii="Century Gothic" w:eastAsia="Times New Roman" w:hAnsi="Century Gothic"/>
          <w:bCs/>
          <w:sz w:val="22"/>
          <w:szCs w:val="22"/>
        </w:rPr>
        <w:t xml:space="preserve"> (</w:t>
      </w:r>
      <w:r w:rsidR="0081249F">
        <w:rPr>
          <w:rStyle w:val="Emphasis"/>
          <w:rFonts w:asciiTheme="majorHAnsi" w:eastAsiaTheme="majorEastAsia" w:hAnsiTheme="majorHAnsi" w:cs="Calibri"/>
          <w:b/>
        </w:rPr>
        <w:t>Ja</w:t>
      </w:r>
      <w:r w:rsidR="0081249F" w:rsidRPr="0081249F">
        <w:rPr>
          <w:rStyle w:val="Emphasis"/>
          <w:rFonts w:asciiTheme="majorHAnsi" w:eastAsiaTheme="majorEastAsia" w:hAnsiTheme="majorHAnsi" w:cs="Calibri"/>
          <w:b/>
        </w:rPr>
        <w:t>n 2023 – Jan 2008)</w:t>
      </w:r>
    </w:p>
    <w:p w14:paraId="01399C77" w14:textId="77777777" w:rsidR="003603D3" w:rsidRPr="00DE72F3" w:rsidRDefault="003603D3" w:rsidP="003603D3">
      <w:pPr>
        <w:pStyle w:val="Header"/>
        <w:spacing w:line="276" w:lineRule="auto"/>
        <w:jc w:val="both"/>
        <w:rPr>
          <w:rStyle w:val="Emphasis"/>
          <w:rFonts w:cs="Calibri"/>
          <w:i w:val="0"/>
          <w:iCs w:val="0"/>
          <w:sz w:val="22"/>
          <w:szCs w:val="22"/>
        </w:rPr>
      </w:pPr>
    </w:p>
    <w:p w14:paraId="3F41F5B4" w14:textId="375219F6" w:rsidR="003603D3" w:rsidRPr="00DE72F3" w:rsidRDefault="00597B9E" w:rsidP="00335AC0">
      <w:pPr>
        <w:pStyle w:val="Heading3"/>
        <w:rPr>
          <w:rStyle w:val="Emphasis"/>
          <w:rFonts w:cs="Calibri"/>
          <w:i w:val="0"/>
          <w:iCs w:val="0"/>
          <w:sz w:val="22"/>
          <w:szCs w:val="22"/>
        </w:rPr>
      </w:pPr>
      <w:r w:rsidRPr="00BA4CAF">
        <w:t>K</w:t>
      </w:r>
      <w:r w:rsidRPr="00BA4CAF">
        <w:rPr>
          <w:rFonts w:eastAsia="Times New Roman"/>
        </w:rPr>
        <w:t>ey Contributions:</w:t>
      </w:r>
      <w:r w:rsidR="003603D3" w:rsidRPr="00DE72F3">
        <w:rPr>
          <w:rStyle w:val="Emphasis"/>
          <w:rFonts w:cs="Calibri"/>
          <w:i w:val="0"/>
          <w:iCs w:val="0"/>
          <w:sz w:val="22"/>
          <w:szCs w:val="22"/>
        </w:rPr>
        <w:t xml:space="preserve">    </w:t>
      </w:r>
    </w:p>
    <w:p w14:paraId="2FA064F9" w14:textId="6662540A" w:rsidR="00CF4608" w:rsidRPr="00D51477" w:rsidRDefault="00CF4608" w:rsidP="00D5147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51477">
        <w:rPr>
          <w:rFonts w:ascii="Garamond" w:hAnsi="Garamond" w:cs="Times New Roman"/>
          <w:sz w:val="22"/>
          <w:szCs w:val="22"/>
        </w:rPr>
        <w:t xml:space="preserve">Designed and developed business-critical modules using </w:t>
      </w:r>
      <w:r w:rsidRPr="00D51477">
        <w:rPr>
          <w:rFonts w:ascii="Garamond" w:hAnsi="Garamond" w:cs="Times New Roman"/>
          <w:b/>
          <w:bCs/>
          <w:sz w:val="22"/>
          <w:szCs w:val="22"/>
        </w:rPr>
        <w:t>ASP, ASP.NET 2.0</w:t>
      </w:r>
      <w:r w:rsidRPr="00D51477">
        <w:rPr>
          <w:rFonts w:ascii="Garamond" w:hAnsi="Garamond" w:cs="Times New Roman"/>
          <w:sz w:val="22"/>
          <w:szCs w:val="22"/>
        </w:rPr>
        <w:t xml:space="preserve">, and </w:t>
      </w:r>
      <w:r w:rsidRPr="00D51477">
        <w:rPr>
          <w:rFonts w:ascii="Garamond" w:hAnsi="Garamond" w:cs="Times New Roman"/>
          <w:b/>
          <w:bCs/>
          <w:sz w:val="22"/>
          <w:szCs w:val="22"/>
        </w:rPr>
        <w:t>Web Services</w:t>
      </w:r>
      <w:r w:rsidRPr="00D51477">
        <w:rPr>
          <w:rFonts w:ascii="Garamond" w:hAnsi="Garamond" w:cs="Times New Roman"/>
          <w:sz w:val="22"/>
          <w:szCs w:val="22"/>
        </w:rPr>
        <w:t>, contributing to core functionalities including billing, reporting, and user management for enterprise-level applications.</w:t>
      </w:r>
    </w:p>
    <w:p w14:paraId="374E6665" w14:textId="324FFA73" w:rsidR="00CF4608" w:rsidRPr="00D51477" w:rsidRDefault="00CF4608" w:rsidP="00D5147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51477">
        <w:rPr>
          <w:rFonts w:ascii="Garamond" w:hAnsi="Garamond" w:cs="Times New Roman"/>
          <w:sz w:val="22"/>
          <w:szCs w:val="22"/>
        </w:rPr>
        <w:lastRenderedPageBreak/>
        <w:t xml:space="preserve">Implemented </w:t>
      </w:r>
      <w:r w:rsidRPr="00D51477">
        <w:rPr>
          <w:rFonts w:ascii="Garamond" w:hAnsi="Garamond" w:cs="Times New Roman"/>
          <w:b/>
          <w:bCs/>
          <w:sz w:val="22"/>
          <w:szCs w:val="22"/>
        </w:rPr>
        <w:t>SQL Server 2005</w:t>
      </w:r>
      <w:r w:rsidRPr="00D51477">
        <w:rPr>
          <w:rFonts w:ascii="Garamond" w:hAnsi="Garamond" w:cs="Times New Roman"/>
          <w:sz w:val="22"/>
          <w:szCs w:val="22"/>
        </w:rPr>
        <w:t xml:space="preserve"> stored procedures, triggers, and SSRS reports.</w:t>
      </w:r>
    </w:p>
    <w:p w14:paraId="55BB0489" w14:textId="3C918547" w:rsidR="00CF4608" w:rsidRPr="00D51477" w:rsidRDefault="00CF4608" w:rsidP="00D5147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51477">
        <w:rPr>
          <w:rFonts w:ascii="Garamond" w:hAnsi="Garamond" w:cs="Times New Roman"/>
          <w:sz w:val="22"/>
          <w:szCs w:val="22"/>
        </w:rPr>
        <w:t xml:space="preserve">Coordinated </w:t>
      </w:r>
      <w:r w:rsidRPr="00D51477">
        <w:rPr>
          <w:rFonts w:ascii="Garamond" w:hAnsi="Garamond" w:cs="Times New Roman"/>
          <w:b/>
          <w:bCs/>
          <w:sz w:val="22"/>
          <w:szCs w:val="22"/>
        </w:rPr>
        <w:t>weekly status reviews</w:t>
      </w:r>
      <w:r w:rsidRPr="00D51477">
        <w:rPr>
          <w:rFonts w:ascii="Garamond" w:hAnsi="Garamond" w:cs="Times New Roman"/>
          <w:sz w:val="22"/>
          <w:szCs w:val="22"/>
        </w:rPr>
        <w:t xml:space="preserve"> and client meetings, ensuring alignment between development progress and customer expectations.</w:t>
      </w:r>
    </w:p>
    <w:p w14:paraId="02A9DF6E" w14:textId="259879D6" w:rsidR="00CF4608" w:rsidRPr="00D51477" w:rsidRDefault="00CF4608" w:rsidP="00D5147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51477">
        <w:rPr>
          <w:rFonts w:ascii="Garamond" w:hAnsi="Garamond" w:cs="Times New Roman"/>
          <w:sz w:val="22"/>
          <w:szCs w:val="22"/>
        </w:rPr>
        <w:t>Collaborated with cross-functional teams to gather requirements, resolve bugs, and deliver high-quality solutions within project timelines.</w:t>
      </w:r>
    </w:p>
    <w:p w14:paraId="49ED2267" w14:textId="6586BA84" w:rsidR="00CF4608" w:rsidRPr="00D51477" w:rsidRDefault="00CF4608" w:rsidP="00D5147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Garamond" w:hAnsi="Garamond" w:cs="Times New Roman"/>
          <w:sz w:val="22"/>
          <w:szCs w:val="22"/>
        </w:rPr>
      </w:pPr>
      <w:r w:rsidRPr="00D51477">
        <w:rPr>
          <w:rFonts w:ascii="Garamond" w:hAnsi="Garamond" w:cs="Times New Roman"/>
          <w:sz w:val="22"/>
          <w:szCs w:val="22"/>
        </w:rPr>
        <w:t xml:space="preserve">Applied </w:t>
      </w:r>
      <w:r w:rsidRPr="00D51477">
        <w:rPr>
          <w:rFonts w:ascii="Garamond" w:hAnsi="Garamond" w:cs="Times New Roman"/>
          <w:b/>
          <w:bCs/>
          <w:sz w:val="22"/>
          <w:szCs w:val="22"/>
        </w:rPr>
        <w:t>object-oriented principles</w:t>
      </w:r>
      <w:r w:rsidRPr="00D51477">
        <w:rPr>
          <w:rFonts w:ascii="Garamond" w:hAnsi="Garamond" w:cs="Times New Roman"/>
          <w:sz w:val="22"/>
          <w:szCs w:val="22"/>
        </w:rPr>
        <w:t xml:space="preserve"> and early </w:t>
      </w:r>
      <w:r w:rsidRPr="00D51477">
        <w:rPr>
          <w:rFonts w:ascii="Garamond" w:hAnsi="Garamond" w:cs="Times New Roman"/>
          <w:b/>
          <w:bCs/>
          <w:sz w:val="22"/>
          <w:szCs w:val="22"/>
        </w:rPr>
        <w:t>web architecture</w:t>
      </w:r>
      <w:r w:rsidRPr="00D51477">
        <w:rPr>
          <w:rFonts w:ascii="Garamond" w:hAnsi="Garamond" w:cs="Times New Roman"/>
          <w:sz w:val="22"/>
          <w:szCs w:val="22"/>
        </w:rPr>
        <w:t xml:space="preserve"> patterns to create modular, maintainable, and scalable systems.</w:t>
      </w:r>
    </w:p>
    <w:p w14:paraId="7212D470" w14:textId="77777777" w:rsidR="00CF4608" w:rsidRPr="00BA4CAF" w:rsidRDefault="00CF4608" w:rsidP="00CF4608">
      <w:pPr>
        <w:pStyle w:val="Heading3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  <w:r w:rsidRPr="00BA4CAF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Environments: </w:t>
      </w:r>
    </w:p>
    <w:p w14:paraId="576CC83E" w14:textId="77777777" w:rsidR="00CF4608" w:rsidRPr="00BA4CAF" w:rsidRDefault="00CF4608" w:rsidP="00CF4608">
      <w:pPr>
        <w:spacing w:line="276" w:lineRule="auto"/>
        <w:ind w:right="-90"/>
        <w:jc w:val="both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</w:p>
    <w:p w14:paraId="4F57D762" w14:textId="77777777" w:rsidR="0081249F" w:rsidRDefault="00CF4608" w:rsidP="0081249F">
      <w:pPr>
        <w:tabs>
          <w:tab w:val="left" w:pos="360"/>
        </w:tabs>
        <w:spacing w:line="276" w:lineRule="auto"/>
        <w:ind w:right="108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  <w:r w:rsidRPr="00D51477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ASP, ASP.NET 2.0, jQuery, SQL Server 2005, </w:t>
      </w:r>
      <w:r w:rsidR="0029485D" w:rsidRPr="00D51477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>Webservice,</w:t>
      </w:r>
      <w:r w:rsidRPr="00D51477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SSRS</w:t>
      </w:r>
      <w:r w:rsidR="0081249F"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  <w:t xml:space="preserve"> </w:t>
      </w:r>
    </w:p>
    <w:p w14:paraId="19CE0D39" w14:textId="77777777" w:rsidR="0081249F" w:rsidRDefault="0081249F" w:rsidP="0081249F">
      <w:pPr>
        <w:tabs>
          <w:tab w:val="left" w:pos="360"/>
        </w:tabs>
        <w:spacing w:line="276" w:lineRule="auto"/>
        <w:ind w:right="108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</w:p>
    <w:p w14:paraId="32BBE592" w14:textId="77777777" w:rsidR="0081249F" w:rsidRDefault="0081249F" w:rsidP="0081249F">
      <w:pPr>
        <w:tabs>
          <w:tab w:val="left" w:pos="360"/>
        </w:tabs>
        <w:spacing w:line="276" w:lineRule="auto"/>
        <w:ind w:right="1080"/>
        <w:rPr>
          <w:rStyle w:val="SubtleEmphasis"/>
          <w:rFonts w:ascii="Garamond" w:hAnsi="Garamond" w:cs="Times New Roman"/>
          <w:i w:val="0"/>
          <w:iCs w:val="0"/>
          <w:sz w:val="22"/>
          <w:szCs w:val="22"/>
        </w:rPr>
      </w:pPr>
    </w:p>
    <w:p w14:paraId="63714913" w14:textId="10DE1442" w:rsidR="00335AC0" w:rsidRDefault="00335AC0" w:rsidP="0081249F">
      <w:pPr>
        <w:pStyle w:val="Heading1"/>
        <w:rPr>
          <w:rFonts w:eastAsia="Times New Roman"/>
        </w:rPr>
      </w:pPr>
      <w:r>
        <w:rPr>
          <w:rFonts w:eastAsia="Times New Roman"/>
        </w:rPr>
        <w:t>PERSONNEL/CONTACT DETAILS</w:t>
      </w:r>
    </w:p>
    <w:p w14:paraId="73A1745D" w14:textId="77777777" w:rsidR="00335AC0" w:rsidRDefault="00335AC0" w:rsidP="00335AC0">
      <w:pPr>
        <w:pStyle w:val="Heading2"/>
        <w:rPr>
          <w:rFonts w:eastAsia="Times New Roman"/>
        </w:rPr>
      </w:pPr>
    </w:p>
    <w:p w14:paraId="612F44BB" w14:textId="0C0D41C9" w:rsidR="009526DC" w:rsidRPr="009526DC" w:rsidRDefault="009526DC" w:rsidP="00E91219">
      <w:pPr>
        <w:pStyle w:val="Heading2"/>
        <w:spacing w:line="360" w:lineRule="auto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sz w:val="24"/>
          <w:szCs w:val="24"/>
        </w:rPr>
        <w:t xml:space="preserve">Full Name: </w:t>
      </w:r>
      <w:r w:rsidRPr="007665B6">
        <w:rPr>
          <w:rFonts w:ascii="Garamond" w:eastAsia="Times New Roman" w:hAnsi="Garamond" w:cs="Times New Roman"/>
          <w:b w:val="0"/>
          <w:bCs w:val="0"/>
          <w:sz w:val="24"/>
          <w:szCs w:val="24"/>
        </w:rPr>
        <w:t>Radhakrishnan Arikrishna Perumal</w:t>
      </w:r>
    </w:p>
    <w:p w14:paraId="6D6CB4E3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Father’s Name</w:t>
      </w:r>
      <w:r w:rsidRPr="009526DC">
        <w:rPr>
          <w:rFonts w:ascii="Garamond" w:eastAsia="Times New Roman" w:hAnsi="Garamond" w:cs="Times New Roman"/>
          <w:sz w:val="24"/>
          <w:szCs w:val="24"/>
        </w:rPr>
        <w:t>: Arikrishna Perumal</w:t>
      </w:r>
    </w:p>
    <w:p w14:paraId="7E646B70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Gender</w:t>
      </w:r>
      <w:r w:rsidRPr="009526DC">
        <w:rPr>
          <w:rFonts w:ascii="Garamond" w:eastAsia="Times New Roman" w:hAnsi="Garamond" w:cs="Times New Roman"/>
          <w:sz w:val="24"/>
          <w:szCs w:val="24"/>
        </w:rPr>
        <w:t>: Male</w:t>
      </w:r>
    </w:p>
    <w:p w14:paraId="6D7A9501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Marital Status</w:t>
      </w:r>
      <w:r w:rsidRPr="009526DC">
        <w:rPr>
          <w:rFonts w:ascii="Garamond" w:eastAsia="Times New Roman" w:hAnsi="Garamond" w:cs="Times New Roman"/>
          <w:sz w:val="24"/>
          <w:szCs w:val="24"/>
        </w:rPr>
        <w:t>: Married</w:t>
      </w:r>
    </w:p>
    <w:p w14:paraId="12B3482B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Nationality</w:t>
      </w:r>
      <w:r w:rsidRPr="009526DC">
        <w:rPr>
          <w:rFonts w:ascii="Garamond" w:eastAsia="Times New Roman" w:hAnsi="Garamond" w:cs="Times New Roman"/>
          <w:sz w:val="24"/>
          <w:szCs w:val="24"/>
        </w:rPr>
        <w:t>: Indian</w:t>
      </w:r>
    </w:p>
    <w:p w14:paraId="0CD2F9B9" w14:textId="13FA0468" w:rsidR="009526DC" w:rsidRPr="00E91219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Native Place</w:t>
      </w:r>
      <w:r w:rsidRPr="009526DC">
        <w:rPr>
          <w:rFonts w:ascii="Garamond" w:eastAsia="Times New Roman" w:hAnsi="Garamond" w:cs="Times New Roman"/>
          <w:sz w:val="24"/>
          <w:szCs w:val="24"/>
        </w:rPr>
        <w:t>: Tamil Nadu, India</w:t>
      </w:r>
    </w:p>
    <w:p w14:paraId="677FDE21" w14:textId="3FDBB81A" w:rsidR="00335AC0" w:rsidRPr="009526DC" w:rsidRDefault="00335AC0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E91219">
        <w:rPr>
          <w:rFonts w:ascii="Garamond" w:eastAsia="Times New Roman" w:hAnsi="Garamond" w:cs="Times New Roman"/>
          <w:b/>
          <w:bCs/>
          <w:sz w:val="24"/>
          <w:szCs w:val="24"/>
        </w:rPr>
        <w:t>Visa Type:</w:t>
      </w:r>
      <w:r w:rsidRPr="00E91219">
        <w:rPr>
          <w:rFonts w:ascii="Garamond" w:eastAsia="Times New Roman" w:hAnsi="Garamond" w:cs="Times New Roman"/>
          <w:sz w:val="24"/>
          <w:szCs w:val="24"/>
        </w:rPr>
        <w:t xml:space="preserve"> H1B</w:t>
      </w:r>
    </w:p>
    <w:p w14:paraId="1170353A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Primary Email</w:t>
      </w:r>
      <w:r w:rsidRPr="009526DC">
        <w:rPr>
          <w:rFonts w:ascii="Garamond" w:eastAsia="Times New Roman" w:hAnsi="Garamond" w:cs="Times New Roman"/>
          <w:sz w:val="24"/>
          <w:szCs w:val="24"/>
        </w:rPr>
        <w:t>: krish.trenztechie@gmail.com</w:t>
      </w:r>
    </w:p>
    <w:p w14:paraId="18B6BD30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Alternate Email</w:t>
      </w:r>
      <w:r w:rsidRPr="009526DC">
        <w:rPr>
          <w:rFonts w:ascii="Garamond" w:eastAsia="Times New Roman" w:hAnsi="Garamond" w:cs="Times New Roman"/>
          <w:sz w:val="24"/>
          <w:szCs w:val="24"/>
        </w:rPr>
        <w:t>: krishtna.ar@gmail.com</w:t>
      </w:r>
    </w:p>
    <w:p w14:paraId="3584A4BB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Skype</w:t>
      </w:r>
      <w:r w:rsidRPr="009526DC">
        <w:rPr>
          <w:rFonts w:ascii="Garamond" w:eastAsia="Times New Roman" w:hAnsi="Garamond" w:cs="Times New Roman"/>
          <w:sz w:val="24"/>
          <w:szCs w:val="24"/>
        </w:rPr>
        <w:t>: krishtna.ar</w:t>
      </w:r>
    </w:p>
    <w:p w14:paraId="3CB0644D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LinkedIn</w:t>
      </w:r>
      <w:r w:rsidRPr="009526DC">
        <w:rPr>
          <w:rFonts w:ascii="Garamond" w:eastAsia="Times New Roman" w:hAnsi="Garamond" w:cs="Times New Roman"/>
          <w:sz w:val="24"/>
          <w:szCs w:val="24"/>
        </w:rPr>
        <w:t xml:space="preserve">: </w:t>
      </w:r>
      <w:hyperlink r:id="rId9" w:tgtFrame="_new" w:history="1">
        <w:r w:rsidRPr="009526DC">
          <w:rPr>
            <w:rStyle w:val="Hyperlink"/>
            <w:rFonts w:ascii="Garamond" w:eastAsia="Times New Roman" w:hAnsi="Garamond" w:cs="Times New Roman"/>
            <w:sz w:val="24"/>
            <w:szCs w:val="24"/>
          </w:rPr>
          <w:t>linkedin.com/in/radhakrishnan-perumal-46755634</w:t>
        </w:r>
      </w:hyperlink>
    </w:p>
    <w:p w14:paraId="0CC7A6DA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Google Scholar</w:t>
      </w:r>
      <w:r w:rsidRPr="009526DC">
        <w:rPr>
          <w:rFonts w:ascii="Garamond" w:eastAsia="Times New Roman" w:hAnsi="Garamond" w:cs="Times New Roman"/>
          <w:sz w:val="24"/>
          <w:szCs w:val="24"/>
        </w:rPr>
        <w:t xml:space="preserve">: </w:t>
      </w:r>
      <w:hyperlink r:id="rId10" w:tgtFrame="_new" w:history="1">
        <w:r w:rsidRPr="009526DC">
          <w:rPr>
            <w:rStyle w:val="Hyperlink"/>
            <w:rFonts w:ascii="Garamond" w:eastAsia="Times New Roman" w:hAnsi="Garamond" w:cs="Times New Roman"/>
            <w:sz w:val="24"/>
            <w:szCs w:val="24"/>
          </w:rPr>
          <w:t>Scholar Pro</w:t>
        </w:r>
        <w:r w:rsidRPr="009526DC">
          <w:rPr>
            <w:rStyle w:val="Hyperlink"/>
            <w:rFonts w:ascii="Garamond" w:eastAsia="Times New Roman" w:hAnsi="Garamond" w:cs="Times New Roman"/>
            <w:sz w:val="24"/>
            <w:szCs w:val="24"/>
          </w:rPr>
          <w:t>f</w:t>
        </w:r>
        <w:r w:rsidRPr="009526DC">
          <w:rPr>
            <w:rStyle w:val="Hyperlink"/>
            <w:rFonts w:ascii="Garamond" w:eastAsia="Times New Roman" w:hAnsi="Garamond" w:cs="Times New Roman"/>
            <w:sz w:val="24"/>
            <w:szCs w:val="24"/>
          </w:rPr>
          <w:t>ile</w:t>
        </w:r>
      </w:hyperlink>
    </w:p>
    <w:p w14:paraId="6258B18A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 xml:space="preserve">ORCID </w:t>
      </w:r>
      <w:proofErr w:type="spellStart"/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iD</w:t>
      </w:r>
      <w:proofErr w:type="spellEnd"/>
      <w:r w:rsidRPr="009526DC">
        <w:rPr>
          <w:rFonts w:ascii="Garamond" w:eastAsia="Times New Roman" w:hAnsi="Garamond" w:cs="Times New Roman"/>
          <w:sz w:val="24"/>
          <w:szCs w:val="24"/>
        </w:rPr>
        <w:t>: 0009-0007-4919-911X</w:t>
      </w:r>
    </w:p>
    <w:p w14:paraId="7F9FEBBF" w14:textId="77777777" w:rsidR="009526DC" w:rsidRPr="009526DC" w:rsidRDefault="009526DC" w:rsidP="00E91219">
      <w:pPr>
        <w:spacing w:line="36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526DC">
        <w:rPr>
          <w:rFonts w:ascii="Garamond" w:eastAsia="Times New Roman" w:hAnsi="Garamond" w:cs="Times New Roman"/>
          <w:b/>
          <w:bCs/>
          <w:sz w:val="24"/>
          <w:szCs w:val="24"/>
        </w:rPr>
        <w:t>Academia.edu</w:t>
      </w:r>
      <w:r w:rsidRPr="009526DC">
        <w:rPr>
          <w:rFonts w:ascii="Garamond" w:eastAsia="Times New Roman" w:hAnsi="Garamond" w:cs="Times New Roman"/>
          <w:sz w:val="24"/>
          <w:szCs w:val="24"/>
        </w:rPr>
        <w:t xml:space="preserve">: </w:t>
      </w:r>
      <w:hyperlink r:id="rId11" w:tgtFrame="_new" w:history="1">
        <w:r w:rsidRPr="009526DC">
          <w:rPr>
            <w:rStyle w:val="Hyperlink"/>
            <w:rFonts w:ascii="Garamond" w:eastAsia="Times New Roman" w:hAnsi="Garamond" w:cs="Times New Roman"/>
            <w:sz w:val="24"/>
            <w:szCs w:val="24"/>
          </w:rPr>
          <w:t>Profile</w:t>
        </w:r>
      </w:hyperlink>
    </w:p>
    <w:p w14:paraId="09811EFC" w14:textId="14010C35" w:rsidR="003C13B1" w:rsidRPr="00DE72F3" w:rsidRDefault="00A81D6C" w:rsidP="005E525E">
      <w:pPr>
        <w:spacing w:line="200" w:lineRule="exact"/>
        <w:rPr>
          <w:rFonts w:eastAsia="Times New Roman" w:cs="Calibri"/>
          <w:sz w:val="22"/>
          <w:szCs w:val="22"/>
        </w:rPr>
      </w:pPr>
      <w:r w:rsidRPr="00DE72F3">
        <w:rPr>
          <w:rFonts w:cs="Calibri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398E70CE" wp14:editId="422802D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C13B1" w:rsidRPr="00DE72F3" w:rsidSect="001F54B4">
      <w:headerReference w:type="default" r:id="rId13"/>
      <w:footerReference w:type="even" r:id="rId14"/>
      <w:footerReference w:type="default" r:id="rId15"/>
      <w:pgSz w:w="12240" w:h="15840"/>
      <w:pgMar w:top="1530" w:right="990" w:bottom="1440" w:left="1260" w:header="0" w:footer="397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D4E0" w14:textId="77777777" w:rsidR="007236E1" w:rsidRDefault="007236E1" w:rsidP="00E87ED0">
      <w:r>
        <w:separator/>
      </w:r>
    </w:p>
  </w:endnote>
  <w:endnote w:type="continuationSeparator" w:id="0">
    <w:p w14:paraId="27124286" w14:textId="77777777" w:rsidR="007236E1" w:rsidRDefault="007236E1" w:rsidP="00E87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1DE6" w14:textId="77777777" w:rsidR="00936245" w:rsidRPr="00CE6F26" w:rsidRDefault="00936245">
    <w:pPr>
      <w:pStyle w:val="Footer"/>
      <w:jc w:val="right"/>
      <w:rPr>
        <w:sz w:val="24"/>
        <w:szCs w:val="24"/>
      </w:rPr>
    </w:pPr>
    <w:r w:rsidRPr="00CE6F26">
      <w:rPr>
        <w:sz w:val="24"/>
        <w:szCs w:val="24"/>
      </w:rPr>
      <w:fldChar w:fldCharType="begin"/>
    </w:r>
    <w:r w:rsidRPr="00CE6F26">
      <w:rPr>
        <w:sz w:val="24"/>
        <w:szCs w:val="24"/>
      </w:rPr>
      <w:instrText xml:space="preserve"> PAGE   \* MERGEFORMAT </w:instrText>
    </w:r>
    <w:r w:rsidRPr="00CE6F26">
      <w:rPr>
        <w:sz w:val="24"/>
        <w:szCs w:val="24"/>
      </w:rPr>
      <w:fldChar w:fldCharType="separate"/>
    </w:r>
    <w:r w:rsidR="00E60F96" w:rsidRPr="00CE6F26">
      <w:rPr>
        <w:noProof/>
        <w:sz w:val="24"/>
        <w:szCs w:val="24"/>
      </w:rPr>
      <w:t>4</w:t>
    </w:r>
    <w:r w:rsidRPr="00CE6F26">
      <w:rPr>
        <w:noProof/>
        <w:sz w:val="24"/>
        <w:szCs w:val="24"/>
      </w:rPr>
      <w:fldChar w:fldCharType="end"/>
    </w:r>
  </w:p>
  <w:p w14:paraId="3A0BEC61" w14:textId="77777777" w:rsidR="00936245" w:rsidRDefault="00936245">
    <w:pPr>
      <w:pStyle w:val="Footer"/>
    </w:pPr>
    <w:r w:rsidRPr="00CE6F26">
      <w:rPr>
        <w:rFonts w:ascii="Times New Roman" w:eastAsia="Times New Roman" w:hAnsi="Times New Roman"/>
        <w:szCs w:val="24"/>
      </w:rPr>
      <w:t xml:space="preserve">Visit my Blog: </w:t>
    </w:r>
    <w:hyperlink r:id="rId1" w:history="1">
      <w:r w:rsidR="00BC59F5" w:rsidRPr="00CE6F26">
        <w:rPr>
          <w:rStyle w:val="Hyperlink"/>
          <w:rFonts w:ascii="Times New Roman" w:eastAsia="Times New Roman" w:hAnsi="Times New Roman"/>
          <w:szCs w:val="24"/>
        </w:rPr>
        <w:t>http://radhakrishnanibm.blogspot.in/</w:t>
      </w:r>
    </w:hyperlink>
    <w:r w:rsidR="00BC59F5" w:rsidRPr="00CE6F26">
      <w:rPr>
        <w:rFonts w:ascii="Times New Roman" w:eastAsia="Times New Roman" w:hAnsi="Times New Roman"/>
        <w:szCs w:val="24"/>
      </w:rPr>
      <w:t xml:space="preserve"> </w:t>
    </w:r>
    <w:r w:rsidR="00BC59F5">
      <w:rPr>
        <w:rFonts w:ascii="Times New Roman" w:eastAsia="Times New Roman" w:hAnsi="Times New Roman"/>
        <w:sz w:val="16"/>
      </w:rPr>
      <w:tab/>
    </w:r>
    <w:r w:rsidR="00BC59F5">
      <w:rPr>
        <w:rFonts w:ascii="Times New Roman" w:eastAsia="Times New Roman" w:hAnsi="Times New Roman"/>
        <w:sz w:val="16"/>
      </w:rPr>
      <w:tab/>
    </w:r>
    <w:hyperlink r:id="rId2" w:history="1">
      <w:r w:rsidR="00BC59F5" w:rsidRPr="009F1C09">
        <w:rPr>
          <w:rStyle w:val="Hyperlink"/>
          <w:rFonts w:ascii="Times New Roman" w:eastAsia="Times New Roman" w:hAnsi="Times New Roman"/>
          <w:sz w:val="19"/>
          <w:szCs w:val="19"/>
        </w:rPr>
        <w:t>https://www.linkedin.com/in/radhakrishnan-a-46755634</w:t>
      </w:r>
      <w:r w:rsidR="00BC59F5" w:rsidRPr="009F1C09">
        <w:rPr>
          <w:rStyle w:val="Hyperlink"/>
          <w:rFonts w:ascii="Century Gothic" w:hAnsi="Century Gothic"/>
          <w:sz w:val="16"/>
          <w:szCs w:val="16"/>
        </w:rPr>
        <w:t>/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DDCEE" w14:textId="66BB8ECB" w:rsidR="00936245" w:rsidRDefault="0093624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60F96">
      <w:rPr>
        <w:noProof/>
      </w:rPr>
      <w:t>3</w:t>
    </w:r>
    <w:r>
      <w:rPr>
        <w:noProof/>
      </w:rPr>
      <w:fldChar w:fldCharType="end"/>
    </w:r>
  </w:p>
  <w:p w14:paraId="0FD19851" w14:textId="692B6D36" w:rsidR="00936245" w:rsidRPr="00CE6F26" w:rsidRDefault="00652625" w:rsidP="0043045F">
    <w:pPr>
      <w:pStyle w:val="Footer"/>
      <w:rPr>
        <w:color w:val="4472C4"/>
        <w:sz w:val="24"/>
        <w:szCs w:val="24"/>
      </w:rPr>
    </w:pPr>
    <w:r>
      <w:rPr>
        <w:rFonts w:ascii="Centaur" w:hAnsi="Centaur"/>
        <w:sz w:val="24"/>
        <w:szCs w:val="24"/>
      </w:rPr>
      <w:t xml:space="preserve">Visit my Blog: </w:t>
    </w:r>
    <w:hyperlink r:id="rId1" w:history="1">
      <w:r w:rsidRPr="00F95311">
        <w:rPr>
          <w:rStyle w:val="Hyperlink"/>
          <w:rFonts w:ascii="Centaur" w:hAnsi="Centaur"/>
          <w:sz w:val="24"/>
          <w:szCs w:val="24"/>
        </w:rPr>
        <w:t>http://radhakrishnanibm.blogspot.com|</w:t>
      </w:r>
    </w:hyperlink>
    <w:r>
      <w:rPr>
        <w:rFonts w:ascii="Centaur" w:hAnsi="Centaur"/>
        <w:sz w:val="24"/>
        <w:szCs w:val="24"/>
      </w:rPr>
      <w:t xml:space="preserve"> </w:t>
    </w:r>
    <w:hyperlink r:id="rId2" w:history="1">
      <w:r w:rsidRPr="009F1C09">
        <w:rPr>
          <w:rStyle w:val="Hyperlink"/>
          <w:rFonts w:ascii="Times New Roman" w:eastAsia="Times New Roman" w:hAnsi="Times New Roman"/>
          <w:sz w:val="19"/>
          <w:szCs w:val="19"/>
        </w:rPr>
        <w:t>https://www.linkedin.com/in/radhakrishnan-a-46755634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9FF3A" w14:textId="77777777" w:rsidR="007236E1" w:rsidRDefault="007236E1" w:rsidP="00E87ED0">
      <w:r>
        <w:separator/>
      </w:r>
    </w:p>
  </w:footnote>
  <w:footnote w:type="continuationSeparator" w:id="0">
    <w:p w14:paraId="7E0F4B1D" w14:textId="77777777" w:rsidR="007236E1" w:rsidRDefault="007236E1" w:rsidP="00E87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6706F" w14:textId="77777777" w:rsidR="00936245" w:rsidRPr="00CE32C2" w:rsidRDefault="00936245">
    <w:pPr>
      <w:rPr>
        <w:rFonts w:ascii="Centaur" w:hAnsi="Centaur"/>
      </w:rPr>
    </w:pPr>
  </w:p>
  <w:p w14:paraId="2948FE94" w14:textId="77777777" w:rsidR="00E369E5" w:rsidRDefault="00E369E5" w:rsidP="0023625A">
    <w:pPr>
      <w:tabs>
        <w:tab w:val="left" w:pos="2116"/>
      </w:tabs>
    </w:pPr>
  </w:p>
  <w:p w14:paraId="59D82958" w14:textId="4D4A4D35" w:rsidR="00AE3346" w:rsidRPr="00E369E5" w:rsidRDefault="00AE3346" w:rsidP="00E369E5">
    <w:pPr>
      <w:rPr>
        <w:rFonts w:ascii="Times New Roman" w:hAnsi="Times New Roman" w:cs="Times New Roman"/>
        <w:b/>
        <w:sz w:val="22"/>
        <w:szCs w:val="22"/>
      </w:rPr>
    </w:pPr>
  </w:p>
  <w:p w14:paraId="6A345945" w14:textId="74F9AC04" w:rsidR="00936245" w:rsidRDefault="00936245" w:rsidP="0023625A">
    <w:pPr>
      <w:tabs>
        <w:tab w:val="left" w:pos="2116"/>
      </w:tabs>
    </w:pPr>
    <w:r>
      <w:tab/>
    </w:r>
    <w:bookmarkStart w:id="1" w:name="page1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F16E9E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190CDE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6EF438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40E0F7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3352255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109CF92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0DED726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FDCC23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1BEFD79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1A7C4C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6B68079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4E6AFB6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25E45D3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519B500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431BD7B6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3F2DBA30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7C83E458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257130A2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BBD95A"/>
    <w:lvl w:ilvl="0" w:tplc="FFFFFFFF">
      <w:start w:val="1"/>
      <w:numFmt w:val="bullet"/>
      <w:lvlText w:val="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436C6124"/>
    <w:lvl w:ilvl="0" w:tplc="FFFFFFFF">
      <w:start w:val="1"/>
      <w:numFmt w:val="bullet"/>
      <w:lvlText w:val="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628C895C"/>
    <w:lvl w:ilvl="0" w:tplc="FFFFFFFF">
      <w:start w:val="1"/>
      <w:numFmt w:val="bullet"/>
      <w:lvlText w:val="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873506A"/>
    <w:multiLevelType w:val="hybridMultilevel"/>
    <w:tmpl w:val="970C2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9A07403"/>
    <w:multiLevelType w:val="multilevel"/>
    <w:tmpl w:val="A678D85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u w:val="single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A8F4470"/>
    <w:multiLevelType w:val="hybridMultilevel"/>
    <w:tmpl w:val="EB7A637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D1807A1"/>
    <w:multiLevelType w:val="multilevel"/>
    <w:tmpl w:val="B55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50596"/>
    <w:multiLevelType w:val="multilevel"/>
    <w:tmpl w:val="14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3B28D3"/>
    <w:multiLevelType w:val="hybridMultilevel"/>
    <w:tmpl w:val="C5B8A7E8"/>
    <w:lvl w:ilvl="0" w:tplc="FFFFFFFF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EE5907"/>
    <w:multiLevelType w:val="hybridMultilevel"/>
    <w:tmpl w:val="6762890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4936E8D"/>
    <w:multiLevelType w:val="hybridMultilevel"/>
    <w:tmpl w:val="D4C887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5797702"/>
    <w:multiLevelType w:val="hybridMultilevel"/>
    <w:tmpl w:val="7E10BA0A"/>
    <w:lvl w:ilvl="0" w:tplc="FFFFFFFF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A14C42"/>
    <w:multiLevelType w:val="multilevel"/>
    <w:tmpl w:val="F9B2C0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3266FE"/>
    <w:multiLevelType w:val="hybridMultilevel"/>
    <w:tmpl w:val="FD0EC1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2E49BC"/>
    <w:multiLevelType w:val="multilevel"/>
    <w:tmpl w:val="DE0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5A21FF"/>
    <w:multiLevelType w:val="hybridMultilevel"/>
    <w:tmpl w:val="C03AF41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57D6242"/>
    <w:multiLevelType w:val="hybridMultilevel"/>
    <w:tmpl w:val="98FEEF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5C029E"/>
    <w:multiLevelType w:val="multilevel"/>
    <w:tmpl w:val="391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B4307B"/>
    <w:multiLevelType w:val="hybridMultilevel"/>
    <w:tmpl w:val="2AE87A1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8EB69A1"/>
    <w:multiLevelType w:val="multilevel"/>
    <w:tmpl w:val="1DE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A43EA"/>
    <w:multiLevelType w:val="multilevel"/>
    <w:tmpl w:val="449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FD0215"/>
    <w:multiLevelType w:val="hybridMultilevel"/>
    <w:tmpl w:val="0DEEB8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1D7E07"/>
    <w:multiLevelType w:val="hybridMultilevel"/>
    <w:tmpl w:val="2DFEBA0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96E7024"/>
    <w:multiLevelType w:val="hybridMultilevel"/>
    <w:tmpl w:val="DF94DB5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E062C3B"/>
    <w:multiLevelType w:val="hybridMultilevel"/>
    <w:tmpl w:val="DFD200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AD21A2"/>
    <w:multiLevelType w:val="hybridMultilevel"/>
    <w:tmpl w:val="26DABD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64232F"/>
    <w:multiLevelType w:val="hybridMultilevel"/>
    <w:tmpl w:val="6EA643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053984"/>
    <w:multiLevelType w:val="multilevel"/>
    <w:tmpl w:val="8F14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2A4101"/>
    <w:multiLevelType w:val="hybridMultilevel"/>
    <w:tmpl w:val="1CCABC6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56D7CD9"/>
    <w:multiLevelType w:val="hybridMultilevel"/>
    <w:tmpl w:val="64D6D164"/>
    <w:lvl w:ilvl="0" w:tplc="FFFFFFFF">
      <w:start w:val="1"/>
      <w:numFmt w:val="bullet"/>
      <w:pStyle w:val="ResBulletpoi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FF074D"/>
    <w:multiLevelType w:val="hybridMultilevel"/>
    <w:tmpl w:val="99ACF9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4F68EC"/>
    <w:multiLevelType w:val="hybridMultilevel"/>
    <w:tmpl w:val="090C5F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602A21"/>
    <w:multiLevelType w:val="hybridMultilevel"/>
    <w:tmpl w:val="E144AE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88390A"/>
    <w:multiLevelType w:val="multilevel"/>
    <w:tmpl w:val="CD0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134EF2"/>
    <w:multiLevelType w:val="multilevel"/>
    <w:tmpl w:val="D69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D50B7"/>
    <w:multiLevelType w:val="multilevel"/>
    <w:tmpl w:val="9C0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8154D"/>
    <w:multiLevelType w:val="hybridMultilevel"/>
    <w:tmpl w:val="C97E73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E0C171B"/>
    <w:multiLevelType w:val="multilevel"/>
    <w:tmpl w:val="199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357898"/>
    <w:multiLevelType w:val="hybridMultilevel"/>
    <w:tmpl w:val="7BB2F654"/>
    <w:lvl w:ilvl="0" w:tplc="FFFFFFFF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466F19"/>
    <w:multiLevelType w:val="hybridMultilevel"/>
    <w:tmpl w:val="D556C952"/>
    <w:lvl w:ilvl="0" w:tplc="FFFFFFFF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8202AE"/>
    <w:multiLevelType w:val="multilevel"/>
    <w:tmpl w:val="0C4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970B1B"/>
    <w:multiLevelType w:val="hybridMultilevel"/>
    <w:tmpl w:val="77AC88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6376E56"/>
    <w:multiLevelType w:val="multilevel"/>
    <w:tmpl w:val="4EA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D3073D"/>
    <w:multiLevelType w:val="hybridMultilevel"/>
    <w:tmpl w:val="9F0E70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F24FE3"/>
    <w:multiLevelType w:val="hybridMultilevel"/>
    <w:tmpl w:val="F3E433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CDC5317"/>
    <w:multiLevelType w:val="hybridMultilevel"/>
    <w:tmpl w:val="D236022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CF52898"/>
    <w:multiLevelType w:val="multilevel"/>
    <w:tmpl w:val="12E4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321099"/>
    <w:multiLevelType w:val="multilevel"/>
    <w:tmpl w:val="EC4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386324">
    <w:abstractNumId w:val="0"/>
  </w:num>
  <w:num w:numId="2" w16cid:durableId="201749352">
    <w:abstractNumId w:val="1"/>
  </w:num>
  <w:num w:numId="3" w16cid:durableId="969748629">
    <w:abstractNumId w:val="2"/>
  </w:num>
  <w:num w:numId="4" w16cid:durableId="222839527">
    <w:abstractNumId w:val="3"/>
  </w:num>
  <w:num w:numId="5" w16cid:durableId="1427923229">
    <w:abstractNumId w:val="4"/>
  </w:num>
  <w:num w:numId="6" w16cid:durableId="1458068361">
    <w:abstractNumId w:val="5"/>
  </w:num>
  <w:num w:numId="7" w16cid:durableId="1752966237">
    <w:abstractNumId w:val="6"/>
  </w:num>
  <w:num w:numId="8" w16cid:durableId="786267947">
    <w:abstractNumId w:val="7"/>
  </w:num>
  <w:num w:numId="9" w16cid:durableId="1614941630">
    <w:abstractNumId w:val="8"/>
  </w:num>
  <w:num w:numId="10" w16cid:durableId="1586694053">
    <w:abstractNumId w:val="9"/>
  </w:num>
  <w:num w:numId="11" w16cid:durableId="65225434">
    <w:abstractNumId w:val="10"/>
  </w:num>
  <w:num w:numId="12" w16cid:durableId="1889875107">
    <w:abstractNumId w:val="11"/>
  </w:num>
  <w:num w:numId="13" w16cid:durableId="2146072053">
    <w:abstractNumId w:val="12"/>
  </w:num>
  <w:num w:numId="14" w16cid:durableId="440565098">
    <w:abstractNumId w:val="13"/>
  </w:num>
  <w:num w:numId="15" w16cid:durableId="289554823">
    <w:abstractNumId w:val="14"/>
  </w:num>
  <w:num w:numId="16" w16cid:durableId="694888254">
    <w:abstractNumId w:val="15"/>
  </w:num>
  <w:num w:numId="17" w16cid:durableId="893780280">
    <w:abstractNumId w:val="16"/>
  </w:num>
  <w:num w:numId="18" w16cid:durableId="29455053">
    <w:abstractNumId w:val="17"/>
  </w:num>
  <w:num w:numId="19" w16cid:durableId="1778714397">
    <w:abstractNumId w:val="18"/>
  </w:num>
  <w:num w:numId="20" w16cid:durableId="296492167">
    <w:abstractNumId w:val="19"/>
  </w:num>
  <w:num w:numId="21" w16cid:durableId="450325224">
    <w:abstractNumId w:val="20"/>
  </w:num>
  <w:num w:numId="22" w16cid:durableId="360059194">
    <w:abstractNumId w:val="61"/>
  </w:num>
  <w:num w:numId="23" w16cid:durableId="435950135">
    <w:abstractNumId w:val="42"/>
  </w:num>
  <w:num w:numId="24" w16cid:durableId="2022929820">
    <w:abstractNumId w:val="49"/>
  </w:num>
  <w:num w:numId="25" w16cid:durableId="564218607">
    <w:abstractNumId w:val="22"/>
  </w:num>
  <w:num w:numId="26" w16cid:durableId="2002654173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41653956">
    <w:abstractNumId w:val="44"/>
  </w:num>
  <w:num w:numId="28" w16cid:durableId="1090275160">
    <w:abstractNumId w:val="50"/>
  </w:num>
  <w:num w:numId="29" w16cid:durableId="994720750">
    <w:abstractNumId w:val="29"/>
  </w:num>
  <w:num w:numId="30" w16cid:durableId="1799254405">
    <w:abstractNumId w:val="43"/>
  </w:num>
  <w:num w:numId="31" w16cid:durableId="1128359425">
    <w:abstractNumId w:val="39"/>
  </w:num>
  <w:num w:numId="32" w16cid:durableId="314994223">
    <w:abstractNumId w:val="57"/>
  </w:num>
  <w:num w:numId="33" w16cid:durableId="1347515346">
    <w:abstractNumId w:val="48"/>
  </w:num>
  <w:num w:numId="34" w16cid:durableId="516389481">
    <w:abstractNumId w:val="34"/>
  </w:num>
  <w:num w:numId="35" w16cid:durableId="1362173577">
    <w:abstractNumId w:val="23"/>
  </w:num>
  <w:num w:numId="36" w16cid:durableId="438990449">
    <w:abstractNumId w:val="56"/>
  </w:num>
  <w:num w:numId="37" w16cid:durableId="540478620">
    <w:abstractNumId w:val="33"/>
  </w:num>
  <w:num w:numId="38" w16cid:durableId="1590309087">
    <w:abstractNumId w:val="46"/>
  </w:num>
  <w:num w:numId="39" w16cid:durableId="156967192">
    <w:abstractNumId w:val="62"/>
  </w:num>
  <w:num w:numId="40" w16cid:durableId="1106463875">
    <w:abstractNumId w:val="54"/>
  </w:num>
  <w:num w:numId="41" w16cid:durableId="248663022">
    <w:abstractNumId w:val="26"/>
  </w:num>
  <w:num w:numId="42" w16cid:durableId="639771743">
    <w:abstractNumId w:val="27"/>
  </w:num>
  <w:num w:numId="43" w16cid:durableId="2140998674">
    <w:abstractNumId w:val="40"/>
  </w:num>
  <w:num w:numId="44" w16cid:durableId="1186947718">
    <w:abstractNumId w:val="36"/>
  </w:num>
  <w:num w:numId="45" w16cid:durableId="164514451">
    <w:abstractNumId w:val="21"/>
  </w:num>
  <w:num w:numId="46" w16cid:durableId="1783307860">
    <w:abstractNumId w:val="35"/>
  </w:num>
  <w:num w:numId="47" w16cid:durableId="927537569">
    <w:abstractNumId w:val="30"/>
  </w:num>
  <w:num w:numId="48" w16cid:durableId="966008933">
    <w:abstractNumId w:val="60"/>
  </w:num>
  <w:num w:numId="49" w16cid:durableId="249848999">
    <w:abstractNumId w:val="38"/>
  </w:num>
  <w:num w:numId="50" w16cid:durableId="1385057966">
    <w:abstractNumId w:val="58"/>
  </w:num>
  <w:num w:numId="51" w16cid:durableId="2015909615">
    <w:abstractNumId w:val="25"/>
  </w:num>
  <w:num w:numId="52" w16cid:durableId="1475757236">
    <w:abstractNumId w:val="53"/>
  </w:num>
  <w:num w:numId="53" w16cid:durableId="2078092149">
    <w:abstractNumId w:val="52"/>
  </w:num>
  <w:num w:numId="54" w16cid:durableId="1860318581">
    <w:abstractNumId w:val="55"/>
  </w:num>
  <w:num w:numId="55" w16cid:durableId="655063768">
    <w:abstractNumId w:val="24"/>
  </w:num>
  <w:num w:numId="56" w16cid:durableId="1393576639">
    <w:abstractNumId w:val="64"/>
  </w:num>
  <w:num w:numId="57" w16cid:durableId="563569625">
    <w:abstractNumId w:val="41"/>
  </w:num>
  <w:num w:numId="58" w16cid:durableId="97722277">
    <w:abstractNumId w:val="45"/>
  </w:num>
  <w:num w:numId="59" w16cid:durableId="316615074">
    <w:abstractNumId w:val="51"/>
  </w:num>
  <w:num w:numId="60" w16cid:durableId="120342716">
    <w:abstractNumId w:val="32"/>
  </w:num>
  <w:num w:numId="61" w16cid:durableId="1969316257">
    <w:abstractNumId w:val="37"/>
  </w:num>
  <w:num w:numId="62" w16cid:durableId="609632828">
    <w:abstractNumId w:val="65"/>
  </w:num>
  <w:num w:numId="63" w16cid:durableId="143393631">
    <w:abstractNumId w:val="28"/>
  </w:num>
  <w:num w:numId="64" w16cid:durableId="694622235">
    <w:abstractNumId w:val="63"/>
  </w:num>
  <w:num w:numId="65" w16cid:durableId="19475259">
    <w:abstractNumId w:val="31"/>
  </w:num>
  <w:num w:numId="66" w16cid:durableId="207253464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59"/>
    <w:rsid w:val="00000E62"/>
    <w:rsid w:val="00007053"/>
    <w:rsid w:val="0000789C"/>
    <w:rsid w:val="000172E2"/>
    <w:rsid w:val="00021656"/>
    <w:rsid w:val="00025923"/>
    <w:rsid w:val="0002609F"/>
    <w:rsid w:val="00034266"/>
    <w:rsid w:val="00036FD5"/>
    <w:rsid w:val="000446A0"/>
    <w:rsid w:val="00054577"/>
    <w:rsid w:val="00054AFD"/>
    <w:rsid w:val="00054E3C"/>
    <w:rsid w:val="00055F2D"/>
    <w:rsid w:val="00061B77"/>
    <w:rsid w:val="00063A14"/>
    <w:rsid w:val="000654C0"/>
    <w:rsid w:val="00067278"/>
    <w:rsid w:val="00071686"/>
    <w:rsid w:val="00071E52"/>
    <w:rsid w:val="00073C42"/>
    <w:rsid w:val="000759F8"/>
    <w:rsid w:val="00076722"/>
    <w:rsid w:val="000837B9"/>
    <w:rsid w:val="00084278"/>
    <w:rsid w:val="000860A9"/>
    <w:rsid w:val="000869C2"/>
    <w:rsid w:val="00094483"/>
    <w:rsid w:val="00094775"/>
    <w:rsid w:val="000947CC"/>
    <w:rsid w:val="0009576C"/>
    <w:rsid w:val="000969B4"/>
    <w:rsid w:val="00096EEF"/>
    <w:rsid w:val="000A1402"/>
    <w:rsid w:val="000A7A48"/>
    <w:rsid w:val="000B0218"/>
    <w:rsid w:val="000C1238"/>
    <w:rsid w:val="000C5F2D"/>
    <w:rsid w:val="000C6D6E"/>
    <w:rsid w:val="000D5C8F"/>
    <w:rsid w:val="000E4D77"/>
    <w:rsid w:val="000E4F2C"/>
    <w:rsid w:val="000E7EB1"/>
    <w:rsid w:val="000F1E33"/>
    <w:rsid w:val="000F2B53"/>
    <w:rsid w:val="000F707A"/>
    <w:rsid w:val="00107A65"/>
    <w:rsid w:val="00110777"/>
    <w:rsid w:val="00113352"/>
    <w:rsid w:val="001147C7"/>
    <w:rsid w:val="00116B12"/>
    <w:rsid w:val="001231EF"/>
    <w:rsid w:val="00123F39"/>
    <w:rsid w:val="0013182F"/>
    <w:rsid w:val="00134590"/>
    <w:rsid w:val="0013597B"/>
    <w:rsid w:val="00137C16"/>
    <w:rsid w:val="001415EF"/>
    <w:rsid w:val="0015782F"/>
    <w:rsid w:val="00163497"/>
    <w:rsid w:val="001641DC"/>
    <w:rsid w:val="001655E1"/>
    <w:rsid w:val="001665B4"/>
    <w:rsid w:val="00180704"/>
    <w:rsid w:val="00181093"/>
    <w:rsid w:val="001832C4"/>
    <w:rsid w:val="0018739E"/>
    <w:rsid w:val="00187E7E"/>
    <w:rsid w:val="00191078"/>
    <w:rsid w:val="00191241"/>
    <w:rsid w:val="001925D2"/>
    <w:rsid w:val="00192BB0"/>
    <w:rsid w:val="001A1319"/>
    <w:rsid w:val="001A1986"/>
    <w:rsid w:val="001A7DE9"/>
    <w:rsid w:val="001B08BB"/>
    <w:rsid w:val="001B0EF7"/>
    <w:rsid w:val="001B4428"/>
    <w:rsid w:val="001B729F"/>
    <w:rsid w:val="001B7A85"/>
    <w:rsid w:val="001B7C8B"/>
    <w:rsid w:val="001B7E1E"/>
    <w:rsid w:val="001C107B"/>
    <w:rsid w:val="001C555F"/>
    <w:rsid w:val="001D29E5"/>
    <w:rsid w:val="001D6B87"/>
    <w:rsid w:val="001E3840"/>
    <w:rsid w:val="001E4EA8"/>
    <w:rsid w:val="001E6B01"/>
    <w:rsid w:val="001E7695"/>
    <w:rsid w:val="001E7EEE"/>
    <w:rsid w:val="001F54B4"/>
    <w:rsid w:val="001F65D3"/>
    <w:rsid w:val="001F6A63"/>
    <w:rsid w:val="00204C7D"/>
    <w:rsid w:val="00207BA4"/>
    <w:rsid w:val="00207D20"/>
    <w:rsid w:val="002107B9"/>
    <w:rsid w:val="00216D91"/>
    <w:rsid w:val="002209B8"/>
    <w:rsid w:val="00221BF4"/>
    <w:rsid w:val="00223299"/>
    <w:rsid w:val="00225B05"/>
    <w:rsid w:val="00225EE1"/>
    <w:rsid w:val="0023625A"/>
    <w:rsid w:val="0023658A"/>
    <w:rsid w:val="002371CD"/>
    <w:rsid w:val="00241844"/>
    <w:rsid w:val="002418D8"/>
    <w:rsid w:val="002438DD"/>
    <w:rsid w:val="002453A7"/>
    <w:rsid w:val="00247CF3"/>
    <w:rsid w:val="00255B81"/>
    <w:rsid w:val="002561AE"/>
    <w:rsid w:val="0026501F"/>
    <w:rsid w:val="002653D5"/>
    <w:rsid w:val="00267150"/>
    <w:rsid w:val="0027106E"/>
    <w:rsid w:val="00271596"/>
    <w:rsid w:val="00274762"/>
    <w:rsid w:val="00275AA1"/>
    <w:rsid w:val="0027717F"/>
    <w:rsid w:val="00287286"/>
    <w:rsid w:val="0029485D"/>
    <w:rsid w:val="002A1537"/>
    <w:rsid w:val="002A2232"/>
    <w:rsid w:val="002B0F4D"/>
    <w:rsid w:val="002B28CF"/>
    <w:rsid w:val="002B3E32"/>
    <w:rsid w:val="002B6FA1"/>
    <w:rsid w:val="002B6FF1"/>
    <w:rsid w:val="002B7C0A"/>
    <w:rsid w:val="002C0688"/>
    <w:rsid w:val="002D3CE9"/>
    <w:rsid w:val="002D515C"/>
    <w:rsid w:val="002E099C"/>
    <w:rsid w:val="002E5353"/>
    <w:rsid w:val="002F150F"/>
    <w:rsid w:val="002F3488"/>
    <w:rsid w:val="002F5800"/>
    <w:rsid w:val="00300E95"/>
    <w:rsid w:val="003030B3"/>
    <w:rsid w:val="003072A0"/>
    <w:rsid w:val="00311589"/>
    <w:rsid w:val="00311D46"/>
    <w:rsid w:val="00313327"/>
    <w:rsid w:val="0031581C"/>
    <w:rsid w:val="0031784A"/>
    <w:rsid w:val="00322059"/>
    <w:rsid w:val="00322E4D"/>
    <w:rsid w:val="003232DE"/>
    <w:rsid w:val="00324A2A"/>
    <w:rsid w:val="00331BC9"/>
    <w:rsid w:val="00331EBD"/>
    <w:rsid w:val="003334AD"/>
    <w:rsid w:val="00335AC0"/>
    <w:rsid w:val="00336E20"/>
    <w:rsid w:val="00337220"/>
    <w:rsid w:val="0033783B"/>
    <w:rsid w:val="0034092A"/>
    <w:rsid w:val="003439DC"/>
    <w:rsid w:val="00345DF7"/>
    <w:rsid w:val="003508F7"/>
    <w:rsid w:val="00352376"/>
    <w:rsid w:val="003535A3"/>
    <w:rsid w:val="0035403F"/>
    <w:rsid w:val="003551DE"/>
    <w:rsid w:val="0035629E"/>
    <w:rsid w:val="003603D3"/>
    <w:rsid w:val="003629EE"/>
    <w:rsid w:val="003705F3"/>
    <w:rsid w:val="00371AB1"/>
    <w:rsid w:val="003728AB"/>
    <w:rsid w:val="00372C02"/>
    <w:rsid w:val="00375916"/>
    <w:rsid w:val="00375A0B"/>
    <w:rsid w:val="00376009"/>
    <w:rsid w:val="00376582"/>
    <w:rsid w:val="00376618"/>
    <w:rsid w:val="00380FFF"/>
    <w:rsid w:val="00382BE4"/>
    <w:rsid w:val="00383844"/>
    <w:rsid w:val="003958D1"/>
    <w:rsid w:val="00396BD2"/>
    <w:rsid w:val="00396D66"/>
    <w:rsid w:val="003A323F"/>
    <w:rsid w:val="003A550E"/>
    <w:rsid w:val="003B0919"/>
    <w:rsid w:val="003B2629"/>
    <w:rsid w:val="003B26E4"/>
    <w:rsid w:val="003C02E5"/>
    <w:rsid w:val="003C0F53"/>
    <w:rsid w:val="003C13B1"/>
    <w:rsid w:val="003C6BFF"/>
    <w:rsid w:val="003E09D5"/>
    <w:rsid w:val="003E0ABF"/>
    <w:rsid w:val="003E34B4"/>
    <w:rsid w:val="003F2559"/>
    <w:rsid w:val="00401D1F"/>
    <w:rsid w:val="004058BA"/>
    <w:rsid w:val="00417554"/>
    <w:rsid w:val="0042021B"/>
    <w:rsid w:val="0042072E"/>
    <w:rsid w:val="004263DD"/>
    <w:rsid w:val="00427608"/>
    <w:rsid w:val="0043045F"/>
    <w:rsid w:val="00433133"/>
    <w:rsid w:val="00441952"/>
    <w:rsid w:val="00450116"/>
    <w:rsid w:val="004578DB"/>
    <w:rsid w:val="004635C1"/>
    <w:rsid w:val="00473645"/>
    <w:rsid w:val="00473B34"/>
    <w:rsid w:val="00475FA3"/>
    <w:rsid w:val="00480D87"/>
    <w:rsid w:val="004816F6"/>
    <w:rsid w:val="00487989"/>
    <w:rsid w:val="00490454"/>
    <w:rsid w:val="004932FB"/>
    <w:rsid w:val="004A15D5"/>
    <w:rsid w:val="004B196D"/>
    <w:rsid w:val="004B44DD"/>
    <w:rsid w:val="004B4D8D"/>
    <w:rsid w:val="004B7879"/>
    <w:rsid w:val="004C193F"/>
    <w:rsid w:val="004C7228"/>
    <w:rsid w:val="004D0CD7"/>
    <w:rsid w:val="004D1FF1"/>
    <w:rsid w:val="004D26E0"/>
    <w:rsid w:val="004D2832"/>
    <w:rsid w:val="004D4D95"/>
    <w:rsid w:val="004E171C"/>
    <w:rsid w:val="004E4605"/>
    <w:rsid w:val="004E4707"/>
    <w:rsid w:val="004F77C7"/>
    <w:rsid w:val="00505233"/>
    <w:rsid w:val="0050627C"/>
    <w:rsid w:val="00521317"/>
    <w:rsid w:val="00525A07"/>
    <w:rsid w:val="0053350A"/>
    <w:rsid w:val="00537E55"/>
    <w:rsid w:val="0054466C"/>
    <w:rsid w:val="00551D4C"/>
    <w:rsid w:val="00554616"/>
    <w:rsid w:val="00556EC6"/>
    <w:rsid w:val="00560A62"/>
    <w:rsid w:val="00562B59"/>
    <w:rsid w:val="00563A00"/>
    <w:rsid w:val="005645B5"/>
    <w:rsid w:val="0056585F"/>
    <w:rsid w:val="00567958"/>
    <w:rsid w:val="00574513"/>
    <w:rsid w:val="005755AF"/>
    <w:rsid w:val="00577C5B"/>
    <w:rsid w:val="005814DA"/>
    <w:rsid w:val="00584CC6"/>
    <w:rsid w:val="005904F0"/>
    <w:rsid w:val="00590E38"/>
    <w:rsid w:val="00593FBC"/>
    <w:rsid w:val="00594811"/>
    <w:rsid w:val="00595EA2"/>
    <w:rsid w:val="00597B9E"/>
    <w:rsid w:val="00597EA6"/>
    <w:rsid w:val="005A3395"/>
    <w:rsid w:val="005C078B"/>
    <w:rsid w:val="005C08A0"/>
    <w:rsid w:val="005C1A29"/>
    <w:rsid w:val="005C41E9"/>
    <w:rsid w:val="005D7F90"/>
    <w:rsid w:val="005E0757"/>
    <w:rsid w:val="005E3DC4"/>
    <w:rsid w:val="005E525E"/>
    <w:rsid w:val="005E7061"/>
    <w:rsid w:val="005F26A6"/>
    <w:rsid w:val="005F2D0B"/>
    <w:rsid w:val="005F2E9D"/>
    <w:rsid w:val="005F42E6"/>
    <w:rsid w:val="00600A87"/>
    <w:rsid w:val="006015B3"/>
    <w:rsid w:val="006016A6"/>
    <w:rsid w:val="00604E9D"/>
    <w:rsid w:val="006055D0"/>
    <w:rsid w:val="006107F2"/>
    <w:rsid w:val="00611EB7"/>
    <w:rsid w:val="0061297A"/>
    <w:rsid w:val="00612C55"/>
    <w:rsid w:val="006137DB"/>
    <w:rsid w:val="00622601"/>
    <w:rsid w:val="0063200E"/>
    <w:rsid w:val="006332E7"/>
    <w:rsid w:val="0063445F"/>
    <w:rsid w:val="00635C60"/>
    <w:rsid w:val="00637FCE"/>
    <w:rsid w:val="00640C88"/>
    <w:rsid w:val="00641225"/>
    <w:rsid w:val="00642D4E"/>
    <w:rsid w:val="0064482E"/>
    <w:rsid w:val="00652625"/>
    <w:rsid w:val="00654677"/>
    <w:rsid w:val="00655F89"/>
    <w:rsid w:val="006640EB"/>
    <w:rsid w:val="006656C4"/>
    <w:rsid w:val="00665763"/>
    <w:rsid w:val="00666AF3"/>
    <w:rsid w:val="00674BD5"/>
    <w:rsid w:val="00674F68"/>
    <w:rsid w:val="0067609B"/>
    <w:rsid w:val="00676EB8"/>
    <w:rsid w:val="00677171"/>
    <w:rsid w:val="006773AF"/>
    <w:rsid w:val="00677F3E"/>
    <w:rsid w:val="00683E93"/>
    <w:rsid w:val="00691BFC"/>
    <w:rsid w:val="0069624F"/>
    <w:rsid w:val="006967D7"/>
    <w:rsid w:val="006A5814"/>
    <w:rsid w:val="006A6F54"/>
    <w:rsid w:val="006A711E"/>
    <w:rsid w:val="006A74F0"/>
    <w:rsid w:val="006B5B09"/>
    <w:rsid w:val="006B5C5B"/>
    <w:rsid w:val="006C429B"/>
    <w:rsid w:val="006C5640"/>
    <w:rsid w:val="006C59F1"/>
    <w:rsid w:val="006C7378"/>
    <w:rsid w:val="006D2D72"/>
    <w:rsid w:val="006D4E6A"/>
    <w:rsid w:val="006D756B"/>
    <w:rsid w:val="006E03B4"/>
    <w:rsid w:val="006E7473"/>
    <w:rsid w:val="006F0440"/>
    <w:rsid w:val="006F2358"/>
    <w:rsid w:val="006F5A2C"/>
    <w:rsid w:val="00703A12"/>
    <w:rsid w:val="00707458"/>
    <w:rsid w:val="007107D1"/>
    <w:rsid w:val="007125BA"/>
    <w:rsid w:val="0071317E"/>
    <w:rsid w:val="0071318A"/>
    <w:rsid w:val="0071436C"/>
    <w:rsid w:val="007236E1"/>
    <w:rsid w:val="00730164"/>
    <w:rsid w:val="00731654"/>
    <w:rsid w:val="00741A15"/>
    <w:rsid w:val="00743260"/>
    <w:rsid w:val="00747D76"/>
    <w:rsid w:val="00752F63"/>
    <w:rsid w:val="00753CFE"/>
    <w:rsid w:val="00753E38"/>
    <w:rsid w:val="00754C72"/>
    <w:rsid w:val="00756D23"/>
    <w:rsid w:val="00760690"/>
    <w:rsid w:val="00760F9D"/>
    <w:rsid w:val="0076477F"/>
    <w:rsid w:val="007665B6"/>
    <w:rsid w:val="00766D47"/>
    <w:rsid w:val="007671E4"/>
    <w:rsid w:val="00770D47"/>
    <w:rsid w:val="00771F14"/>
    <w:rsid w:val="007749C7"/>
    <w:rsid w:val="00783489"/>
    <w:rsid w:val="00791DB7"/>
    <w:rsid w:val="00796BF8"/>
    <w:rsid w:val="007A274D"/>
    <w:rsid w:val="007A64D9"/>
    <w:rsid w:val="007B08A6"/>
    <w:rsid w:val="007B0D53"/>
    <w:rsid w:val="007B1BA6"/>
    <w:rsid w:val="007B2463"/>
    <w:rsid w:val="007B3F22"/>
    <w:rsid w:val="007B4389"/>
    <w:rsid w:val="007B71E7"/>
    <w:rsid w:val="007C018B"/>
    <w:rsid w:val="007C406A"/>
    <w:rsid w:val="007C631D"/>
    <w:rsid w:val="007D7EBB"/>
    <w:rsid w:val="007E70B8"/>
    <w:rsid w:val="007F01EA"/>
    <w:rsid w:val="007F028F"/>
    <w:rsid w:val="007F076B"/>
    <w:rsid w:val="007F1C96"/>
    <w:rsid w:val="007F40DE"/>
    <w:rsid w:val="008058FC"/>
    <w:rsid w:val="0081249F"/>
    <w:rsid w:val="008136B6"/>
    <w:rsid w:val="00816AEA"/>
    <w:rsid w:val="008200EF"/>
    <w:rsid w:val="00821DD5"/>
    <w:rsid w:val="00823203"/>
    <w:rsid w:val="00824DA9"/>
    <w:rsid w:val="00825F54"/>
    <w:rsid w:val="00826004"/>
    <w:rsid w:val="008276CF"/>
    <w:rsid w:val="00827737"/>
    <w:rsid w:val="0083446A"/>
    <w:rsid w:val="008359FF"/>
    <w:rsid w:val="008371E9"/>
    <w:rsid w:val="008425A3"/>
    <w:rsid w:val="008436C4"/>
    <w:rsid w:val="008475C2"/>
    <w:rsid w:val="00850F55"/>
    <w:rsid w:val="00853A78"/>
    <w:rsid w:val="00855C1F"/>
    <w:rsid w:val="00856D33"/>
    <w:rsid w:val="00864E10"/>
    <w:rsid w:val="008674E9"/>
    <w:rsid w:val="008712D8"/>
    <w:rsid w:val="008751F4"/>
    <w:rsid w:val="00882B02"/>
    <w:rsid w:val="00882B31"/>
    <w:rsid w:val="00884009"/>
    <w:rsid w:val="00884F4B"/>
    <w:rsid w:val="00885002"/>
    <w:rsid w:val="00887447"/>
    <w:rsid w:val="00894CEC"/>
    <w:rsid w:val="008A24C9"/>
    <w:rsid w:val="008B0B06"/>
    <w:rsid w:val="008B5DC1"/>
    <w:rsid w:val="008C15C9"/>
    <w:rsid w:val="008C2A87"/>
    <w:rsid w:val="008C3E0A"/>
    <w:rsid w:val="008C747F"/>
    <w:rsid w:val="008D1123"/>
    <w:rsid w:val="008D184B"/>
    <w:rsid w:val="008D2439"/>
    <w:rsid w:val="008D4FC5"/>
    <w:rsid w:val="008E0098"/>
    <w:rsid w:val="008E3716"/>
    <w:rsid w:val="008E45BC"/>
    <w:rsid w:val="008E4CB7"/>
    <w:rsid w:val="008E70D8"/>
    <w:rsid w:val="008F212D"/>
    <w:rsid w:val="008F2D10"/>
    <w:rsid w:val="008F34DF"/>
    <w:rsid w:val="008F4AA9"/>
    <w:rsid w:val="008F6C4C"/>
    <w:rsid w:val="00902D29"/>
    <w:rsid w:val="00927188"/>
    <w:rsid w:val="00936245"/>
    <w:rsid w:val="0094105B"/>
    <w:rsid w:val="00946976"/>
    <w:rsid w:val="00951B4E"/>
    <w:rsid w:val="009526DC"/>
    <w:rsid w:val="00955E55"/>
    <w:rsid w:val="009627D2"/>
    <w:rsid w:val="00962B26"/>
    <w:rsid w:val="009725C6"/>
    <w:rsid w:val="00974E35"/>
    <w:rsid w:val="00976A3E"/>
    <w:rsid w:val="0098593A"/>
    <w:rsid w:val="00992B61"/>
    <w:rsid w:val="0099498A"/>
    <w:rsid w:val="009A074E"/>
    <w:rsid w:val="009A0DDB"/>
    <w:rsid w:val="009A1311"/>
    <w:rsid w:val="009A440C"/>
    <w:rsid w:val="009A7645"/>
    <w:rsid w:val="009A7AE7"/>
    <w:rsid w:val="009B680A"/>
    <w:rsid w:val="009B6B51"/>
    <w:rsid w:val="009B6B60"/>
    <w:rsid w:val="009B7305"/>
    <w:rsid w:val="009C1327"/>
    <w:rsid w:val="009C1846"/>
    <w:rsid w:val="009C7E41"/>
    <w:rsid w:val="009D4CAB"/>
    <w:rsid w:val="009D5256"/>
    <w:rsid w:val="009D5DD1"/>
    <w:rsid w:val="009D7087"/>
    <w:rsid w:val="009E18E1"/>
    <w:rsid w:val="009E424F"/>
    <w:rsid w:val="009E557B"/>
    <w:rsid w:val="009E7DD8"/>
    <w:rsid w:val="009F1B57"/>
    <w:rsid w:val="009F1B58"/>
    <w:rsid w:val="009F1C09"/>
    <w:rsid w:val="009F730D"/>
    <w:rsid w:val="00A014A2"/>
    <w:rsid w:val="00A05A88"/>
    <w:rsid w:val="00A07B7C"/>
    <w:rsid w:val="00A10A5E"/>
    <w:rsid w:val="00A161D9"/>
    <w:rsid w:val="00A167BE"/>
    <w:rsid w:val="00A16906"/>
    <w:rsid w:val="00A21F7C"/>
    <w:rsid w:val="00A230D7"/>
    <w:rsid w:val="00A248A7"/>
    <w:rsid w:val="00A2604A"/>
    <w:rsid w:val="00A33CB9"/>
    <w:rsid w:val="00A341A2"/>
    <w:rsid w:val="00A41AB5"/>
    <w:rsid w:val="00A41BA7"/>
    <w:rsid w:val="00A4325A"/>
    <w:rsid w:val="00A4367A"/>
    <w:rsid w:val="00A507ED"/>
    <w:rsid w:val="00A61342"/>
    <w:rsid w:val="00A63CF5"/>
    <w:rsid w:val="00A667CE"/>
    <w:rsid w:val="00A70051"/>
    <w:rsid w:val="00A73B43"/>
    <w:rsid w:val="00A774BF"/>
    <w:rsid w:val="00A81D6C"/>
    <w:rsid w:val="00A83E41"/>
    <w:rsid w:val="00A85BCF"/>
    <w:rsid w:val="00A878F4"/>
    <w:rsid w:val="00A90B1E"/>
    <w:rsid w:val="00A90CA3"/>
    <w:rsid w:val="00A94803"/>
    <w:rsid w:val="00A95F1A"/>
    <w:rsid w:val="00AA27F3"/>
    <w:rsid w:val="00AA6A45"/>
    <w:rsid w:val="00AB2545"/>
    <w:rsid w:val="00AB41C6"/>
    <w:rsid w:val="00AB77F5"/>
    <w:rsid w:val="00AC0337"/>
    <w:rsid w:val="00AC0CDC"/>
    <w:rsid w:val="00AC24D2"/>
    <w:rsid w:val="00AC38C4"/>
    <w:rsid w:val="00AC39C2"/>
    <w:rsid w:val="00AD0943"/>
    <w:rsid w:val="00AD2666"/>
    <w:rsid w:val="00AE3346"/>
    <w:rsid w:val="00AE782E"/>
    <w:rsid w:val="00AF4BE0"/>
    <w:rsid w:val="00AF78C2"/>
    <w:rsid w:val="00B0003A"/>
    <w:rsid w:val="00B02777"/>
    <w:rsid w:val="00B028DD"/>
    <w:rsid w:val="00B1012C"/>
    <w:rsid w:val="00B10ACF"/>
    <w:rsid w:val="00B114D9"/>
    <w:rsid w:val="00B1485A"/>
    <w:rsid w:val="00B1619D"/>
    <w:rsid w:val="00B1790B"/>
    <w:rsid w:val="00B17E3F"/>
    <w:rsid w:val="00B21A87"/>
    <w:rsid w:val="00B30503"/>
    <w:rsid w:val="00B34337"/>
    <w:rsid w:val="00B34F2D"/>
    <w:rsid w:val="00B364DB"/>
    <w:rsid w:val="00B404E8"/>
    <w:rsid w:val="00B4466E"/>
    <w:rsid w:val="00B4656B"/>
    <w:rsid w:val="00B46977"/>
    <w:rsid w:val="00B47671"/>
    <w:rsid w:val="00B5379E"/>
    <w:rsid w:val="00B56060"/>
    <w:rsid w:val="00B56167"/>
    <w:rsid w:val="00B60141"/>
    <w:rsid w:val="00B603D7"/>
    <w:rsid w:val="00B652B9"/>
    <w:rsid w:val="00B65E7C"/>
    <w:rsid w:val="00B6625B"/>
    <w:rsid w:val="00B67F05"/>
    <w:rsid w:val="00B727B3"/>
    <w:rsid w:val="00B82001"/>
    <w:rsid w:val="00B85C69"/>
    <w:rsid w:val="00B93EB2"/>
    <w:rsid w:val="00B941F2"/>
    <w:rsid w:val="00B96B2B"/>
    <w:rsid w:val="00B9724F"/>
    <w:rsid w:val="00BA2099"/>
    <w:rsid w:val="00BA43FE"/>
    <w:rsid w:val="00BA4CAF"/>
    <w:rsid w:val="00BB2A85"/>
    <w:rsid w:val="00BB45B0"/>
    <w:rsid w:val="00BB562D"/>
    <w:rsid w:val="00BB5F1F"/>
    <w:rsid w:val="00BB67F5"/>
    <w:rsid w:val="00BB744D"/>
    <w:rsid w:val="00BC04DB"/>
    <w:rsid w:val="00BC1FC7"/>
    <w:rsid w:val="00BC59F5"/>
    <w:rsid w:val="00BD2155"/>
    <w:rsid w:val="00BD2C70"/>
    <w:rsid w:val="00BF0124"/>
    <w:rsid w:val="00BF2B35"/>
    <w:rsid w:val="00BF65F5"/>
    <w:rsid w:val="00C04ED1"/>
    <w:rsid w:val="00C06861"/>
    <w:rsid w:val="00C11700"/>
    <w:rsid w:val="00C1271A"/>
    <w:rsid w:val="00C1684F"/>
    <w:rsid w:val="00C1722B"/>
    <w:rsid w:val="00C17687"/>
    <w:rsid w:val="00C21933"/>
    <w:rsid w:val="00C22160"/>
    <w:rsid w:val="00C26B0B"/>
    <w:rsid w:val="00C3023A"/>
    <w:rsid w:val="00C31E19"/>
    <w:rsid w:val="00C31F10"/>
    <w:rsid w:val="00C3311D"/>
    <w:rsid w:val="00C34827"/>
    <w:rsid w:val="00C37BCA"/>
    <w:rsid w:val="00C41606"/>
    <w:rsid w:val="00C431A7"/>
    <w:rsid w:val="00C44B2D"/>
    <w:rsid w:val="00C45D85"/>
    <w:rsid w:val="00C46857"/>
    <w:rsid w:val="00C47C67"/>
    <w:rsid w:val="00C52884"/>
    <w:rsid w:val="00C57F15"/>
    <w:rsid w:val="00C616AA"/>
    <w:rsid w:val="00C6428B"/>
    <w:rsid w:val="00C66B2A"/>
    <w:rsid w:val="00C67C33"/>
    <w:rsid w:val="00C731CF"/>
    <w:rsid w:val="00C82499"/>
    <w:rsid w:val="00C82D4F"/>
    <w:rsid w:val="00C873D4"/>
    <w:rsid w:val="00C92F68"/>
    <w:rsid w:val="00CA1683"/>
    <w:rsid w:val="00CB0B7E"/>
    <w:rsid w:val="00CB3C4D"/>
    <w:rsid w:val="00CB3DEE"/>
    <w:rsid w:val="00CB3F7D"/>
    <w:rsid w:val="00CC1C65"/>
    <w:rsid w:val="00CC6036"/>
    <w:rsid w:val="00CD7321"/>
    <w:rsid w:val="00CE32C2"/>
    <w:rsid w:val="00CE6F26"/>
    <w:rsid w:val="00CE7FEB"/>
    <w:rsid w:val="00CF001F"/>
    <w:rsid w:val="00CF37EB"/>
    <w:rsid w:val="00CF4608"/>
    <w:rsid w:val="00CF6844"/>
    <w:rsid w:val="00CF7E83"/>
    <w:rsid w:val="00D02318"/>
    <w:rsid w:val="00D05772"/>
    <w:rsid w:val="00D05BE5"/>
    <w:rsid w:val="00D06A2F"/>
    <w:rsid w:val="00D134A7"/>
    <w:rsid w:val="00D150A0"/>
    <w:rsid w:val="00D16506"/>
    <w:rsid w:val="00D333C2"/>
    <w:rsid w:val="00D51477"/>
    <w:rsid w:val="00D52677"/>
    <w:rsid w:val="00D612D3"/>
    <w:rsid w:val="00D664DC"/>
    <w:rsid w:val="00D67229"/>
    <w:rsid w:val="00D70BD2"/>
    <w:rsid w:val="00D70C50"/>
    <w:rsid w:val="00D76320"/>
    <w:rsid w:val="00D77523"/>
    <w:rsid w:val="00D80F31"/>
    <w:rsid w:val="00D8420E"/>
    <w:rsid w:val="00D85F8F"/>
    <w:rsid w:val="00D86509"/>
    <w:rsid w:val="00D8683F"/>
    <w:rsid w:val="00D9109A"/>
    <w:rsid w:val="00D936C8"/>
    <w:rsid w:val="00DA36C2"/>
    <w:rsid w:val="00DA3A63"/>
    <w:rsid w:val="00DA4E4C"/>
    <w:rsid w:val="00DA5681"/>
    <w:rsid w:val="00DA5BE4"/>
    <w:rsid w:val="00DA623E"/>
    <w:rsid w:val="00DB11DC"/>
    <w:rsid w:val="00DB2842"/>
    <w:rsid w:val="00DB2DFE"/>
    <w:rsid w:val="00DB4BE7"/>
    <w:rsid w:val="00DB6425"/>
    <w:rsid w:val="00DB73BE"/>
    <w:rsid w:val="00DC41C7"/>
    <w:rsid w:val="00DC44EE"/>
    <w:rsid w:val="00DC5041"/>
    <w:rsid w:val="00DD380B"/>
    <w:rsid w:val="00DE128F"/>
    <w:rsid w:val="00DE1A09"/>
    <w:rsid w:val="00DE63F5"/>
    <w:rsid w:val="00DE64BC"/>
    <w:rsid w:val="00DE72F3"/>
    <w:rsid w:val="00DF611A"/>
    <w:rsid w:val="00DF66EF"/>
    <w:rsid w:val="00DF7511"/>
    <w:rsid w:val="00E00403"/>
    <w:rsid w:val="00E07315"/>
    <w:rsid w:val="00E10EA8"/>
    <w:rsid w:val="00E16A82"/>
    <w:rsid w:val="00E24E3F"/>
    <w:rsid w:val="00E25023"/>
    <w:rsid w:val="00E25C1E"/>
    <w:rsid w:val="00E27331"/>
    <w:rsid w:val="00E31A0D"/>
    <w:rsid w:val="00E33BE2"/>
    <w:rsid w:val="00E34B47"/>
    <w:rsid w:val="00E369E5"/>
    <w:rsid w:val="00E37C60"/>
    <w:rsid w:val="00E40ECB"/>
    <w:rsid w:val="00E40F4B"/>
    <w:rsid w:val="00E45165"/>
    <w:rsid w:val="00E47A4C"/>
    <w:rsid w:val="00E53A74"/>
    <w:rsid w:val="00E565FD"/>
    <w:rsid w:val="00E60457"/>
    <w:rsid w:val="00E60EA0"/>
    <w:rsid w:val="00E60F96"/>
    <w:rsid w:val="00E624A9"/>
    <w:rsid w:val="00E65804"/>
    <w:rsid w:val="00E75585"/>
    <w:rsid w:val="00E77134"/>
    <w:rsid w:val="00E818BE"/>
    <w:rsid w:val="00E82A96"/>
    <w:rsid w:val="00E85D19"/>
    <w:rsid w:val="00E861A9"/>
    <w:rsid w:val="00E87357"/>
    <w:rsid w:val="00E87ED0"/>
    <w:rsid w:val="00E91219"/>
    <w:rsid w:val="00E922F7"/>
    <w:rsid w:val="00E94F58"/>
    <w:rsid w:val="00E950F1"/>
    <w:rsid w:val="00EA2485"/>
    <w:rsid w:val="00EA26F5"/>
    <w:rsid w:val="00EA31CF"/>
    <w:rsid w:val="00EA368D"/>
    <w:rsid w:val="00EB160C"/>
    <w:rsid w:val="00EB257F"/>
    <w:rsid w:val="00EB3627"/>
    <w:rsid w:val="00EB5CB6"/>
    <w:rsid w:val="00EB6479"/>
    <w:rsid w:val="00EC0A23"/>
    <w:rsid w:val="00EC19E4"/>
    <w:rsid w:val="00EC29B2"/>
    <w:rsid w:val="00EC5BAE"/>
    <w:rsid w:val="00EC71CC"/>
    <w:rsid w:val="00ED13AF"/>
    <w:rsid w:val="00ED4D97"/>
    <w:rsid w:val="00ED5F09"/>
    <w:rsid w:val="00ED76C8"/>
    <w:rsid w:val="00EE3B0B"/>
    <w:rsid w:val="00EE4F98"/>
    <w:rsid w:val="00EE7C7D"/>
    <w:rsid w:val="00EF19ED"/>
    <w:rsid w:val="00EF1F46"/>
    <w:rsid w:val="00EF3ACE"/>
    <w:rsid w:val="00F00701"/>
    <w:rsid w:val="00F04DDE"/>
    <w:rsid w:val="00F05C36"/>
    <w:rsid w:val="00F05E7C"/>
    <w:rsid w:val="00F0708F"/>
    <w:rsid w:val="00F129BE"/>
    <w:rsid w:val="00F14FC7"/>
    <w:rsid w:val="00F306AE"/>
    <w:rsid w:val="00F31FBD"/>
    <w:rsid w:val="00F3354D"/>
    <w:rsid w:val="00F42F17"/>
    <w:rsid w:val="00F450DF"/>
    <w:rsid w:val="00F45AA6"/>
    <w:rsid w:val="00F47CF2"/>
    <w:rsid w:val="00F47FB1"/>
    <w:rsid w:val="00F54595"/>
    <w:rsid w:val="00F621AB"/>
    <w:rsid w:val="00F62A57"/>
    <w:rsid w:val="00F63315"/>
    <w:rsid w:val="00F6460B"/>
    <w:rsid w:val="00F67BD3"/>
    <w:rsid w:val="00F76967"/>
    <w:rsid w:val="00F76C26"/>
    <w:rsid w:val="00F82FBA"/>
    <w:rsid w:val="00F84ED5"/>
    <w:rsid w:val="00F9118D"/>
    <w:rsid w:val="00F92999"/>
    <w:rsid w:val="00FA1A8C"/>
    <w:rsid w:val="00FC2396"/>
    <w:rsid w:val="00FC7706"/>
    <w:rsid w:val="00FD083E"/>
    <w:rsid w:val="00FD0CD8"/>
    <w:rsid w:val="00FD1169"/>
    <w:rsid w:val="00FD283A"/>
    <w:rsid w:val="00FD6DBD"/>
    <w:rsid w:val="00FD73C1"/>
    <w:rsid w:val="00FE3CEE"/>
    <w:rsid w:val="00FE6DCE"/>
    <w:rsid w:val="00FF229E"/>
    <w:rsid w:val="00FF5A0F"/>
    <w:rsid w:val="00FF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D87D0"/>
  <w15:chartTrackingRefBased/>
  <w15:docId w15:val="{00D16A6B-442C-47E9-A487-5E088BDD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608"/>
  </w:style>
  <w:style w:type="paragraph" w:styleId="Heading1">
    <w:name w:val="heading 1"/>
    <w:basedOn w:val="Normal"/>
    <w:next w:val="Normal"/>
    <w:link w:val="Heading1Char"/>
    <w:uiPriority w:val="9"/>
    <w:qFormat/>
    <w:rsid w:val="008124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F58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AC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87E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87ED0"/>
  </w:style>
  <w:style w:type="paragraph" w:styleId="Footer">
    <w:name w:val="footer"/>
    <w:basedOn w:val="Normal"/>
    <w:link w:val="FooterChar"/>
    <w:uiPriority w:val="99"/>
    <w:unhideWhenUsed/>
    <w:rsid w:val="00E87E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ED0"/>
  </w:style>
  <w:style w:type="paragraph" w:styleId="ListParagraph">
    <w:name w:val="List Paragraph"/>
    <w:basedOn w:val="Normal"/>
    <w:uiPriority w:val="34"/>
    <w:qFormat/>
    <w:rsid w:val="00674BD5"/>
    <w:pPr>
      <w:ind w:left="720"/>
    </w:pPr>
  </w:style>
  <w:style w:type="table" w:styleId="TableGrid">
    <w:name w:val="Table Grid"/>
    <w:basedOn w:val="TableNormal"/>
    <w:uiPriority w:val="59"/>
    <w:rsid w:val="001E6B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6C59F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C59F1"/>
    <w:rPr>
      <w:color w:val="808080"/>
      <w:shd w:val="clear" w:color="auto" w:fill="E6E6E6"/>
    </w:rPr>
  </w:style>
  <w:style w:type="paragraph" w:customStyle="1" w:styleId="ResBulletpoint">
    <w:name w:val="Res_Bullet point"/>
    <w:basedOn w:val="Normal"/>
    <w:rsid w:val="008A24C9"/>
    <w:pPr>
      <w:numPr>
        <w:numId w:val="26"/>
      </w:numPr>
      <w:spacing w:after="60"/>
    </w:pPr>
    <w:rPr>
      <w:rFonts w:ascii="Arial" w:eastAsia="Times New Roman" w:hAnsi="Arial"/>
    </w:rPr>
  </w:style>
  <w:style w:type="character" w:styleId="SubtleEmphasis">
    <w:name w:val="Subtle Emphasis"/>
    <w:uiPriority w:val="19"/>
    <w:qFormat/>
    <w:rsid w:val="00331BC9"/>
    <w:rPr>
      <w:i/>
      <w:iCs/>
      <w:color w:val="404040"/>
    </w:rPr>
  </w:style>
  <w:style w:type="character" w:styleId="Emphasis">
    <w:name w:val="Emphasis"/>
    <w:uiPriority w:val="20"/>
    <w:qFormat/>
    <w:rsid w:val="00331BC9"/>
    <w:rPr>
      <w:i/>
      <w:iCs/>
    </w:rPr>
  </w:style>
  <w:style w:type="paragraph" w:styleId="NormalWeb">
    <w:name w:val="Normal (Web)"/>
    <w:basedOn w:val="Normal"/>
    <w:uiPriority w:val="99"/>
    <w:unhideWhenUsed/>
    <w:rsid w:val="009B6B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9B6B5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94F58"/>
    <w:rPr>
      <w:rFonts w:asciiTheme="majorHAnsi" w:eastAsiaTheme="majorEastAsia" w:hAnsiTheme="majorHAnsi" w:cstheme="majorBidi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5AC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52677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12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h.trenztechie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rdxfootmark.naukri.com/v2/track/openCv?trackingInfo=f5f961d23e79039957c0d80f54036c62134f530e18705c4458440321091b5b58110d100617405e5e1b4d58515c424154181c084b281e010303071944515d0959580f1b425c4c01090340281e010317021942505e1543124a4b485d4637071f1b5b581b5b150b141051540d004a41084704454559545b074b125a420612105e090d034b10081105035d4a1e500558191b170617445b540a5343151b5c6&amp;docType=doc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dependent.academia.edu/KrishAR5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scholar.google.com/citations?user=SdGuiLIAAAAJ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dhakrishnan-perumal-46755634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radhakrishnan-a-46755634/" TargetMode="External"/><Relationship Id="rId1" Type="http://schemas.openxmlformats.org/officeDocument/2006/relationships/hyperlink" Target="http://radhakrishnanibm.blogspot.in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radhakrishnan-a-46755634/" TargetMode="External"/><Relationship Id="rId1" Type="http://schemas.openxmlformats.org/officeDocument/2006/relationships/hyperlink" Target="http://radhakrishnanibm.blogspot.com|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CE539-20B9-42C0-8DDE-6BEAFFB2A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3017</Words>
  <Characters>20611</Characters>
  <Application>Microsoft Office Word</Application>
  <DocSecurity>0</DocSecurity>
  <Lines>438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23329</CharactersWithSpaces>
  <SharedDoc>false</SharedDoc>
  <HLinks>
    <vt:vector size="42" baseType="variant">
      <vt:variant>
        <vt:i4>5767243</vt:i4>
      </vt:variant>
      <vt:variant>
        <vt:i4>12</vt:i4>
      </vt:variant>
      <vt:variant>
        <vt:i4>0</vt:i4>
      </vt:variant>
      <vt:variant>
        <vt:i4>5</vt:i4>
      </vt:variant>
      <vt:variant>
        <vt:lpwstr>https://independent.academia.edu/KrishAR5</vt:lpwstr>
      </vt:variant>
      <vt:variant>
        <vt:lpwstr/>
      </vt:variant>
      <vt:variant>
        <vt:i4>5177413</vt:i4>
      </vt:variant>
      <vt:variant>
        <vt:i4>9</vt:i4>
      </vt:variant>
      <vt:variant>
        <vt:i4>0</vt:i4>
      </vt:variant>
      <vt:variant>
        <vt:i4>5</vt:i4>
      </vt:variant>
      <vt:variant>
        <vt:lpwstr>https://scholar.google.com/citations?user=SdGuiLIAAAAJ&amp;hl=en</vt:lpwstr>
      </vt:variant>
      <vt:variant>
        <vt:lpwstr/>
      </vt:variant>
      <vt:variant>
        <vt:i4>4653062</vt:i4>
      </vt:variant>
      <vt:variant>
        <vt:i4>6</vt:i4>
      </vt:variant>
      <vt:variant>
        <vt:i4>0</vt:i4>
      </vt:variant>
      <vt:variant>
        <vt:i4>5</vt:i4>
      </vt:variant>
      <vt:variant>
        <vt:lpwstr>https://www.radhakrishnanperumal.com/</vt:lpwstr>
      </vt:variant>
      <vt:variant>
        <vt:lpwstr/>
      </vt:variant>
      <vt:variant>
        <vt:i4>7995454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https://www.linkedin.com/in/radhakrishnan-perumal-46755634</vt:lpwstr>
      </vt:variant>
      <vt:variant>
        <vt:lpwstr/>
      </vt:variant>
      <vt:variant>
        <vt:i4>7274498</vt:i4>
      </vt:variant>
      <vt:variant>
        <vt:i4>0</vt:i4>
      </vt:variant>
      <vt:variant>
        <vt:i4>0</vt:i4>
      </vt:variant>
      <vt:variant>
        <vt:i4>5</vt:i4>
      </vt:variant>
      <vt:variant>
        <vt:lpwstr>mailto:krish.trenztechie@gmail.com</vt:lpwstr>
      </vt:variant>
      <vt:variant>
        <vt:lpwstr/>
      </vt:variant>
      <vt:variant>
        <vt:i4>720988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https://www.linkedin.com/in/radhakrishnan-a-46755634/</vt:lpwstr>
      </vt:variant>
      <vt:variant>
        <vt:lpwstr/>
      </vt:variant>
      <vt:variant>
        <vt:i4>5767262</vt:i4>
      </vt:variant>
      <vt:variant>
        <vt:i4>3</vt:i4>
      </vt:variant>
      <vt:variant>
        <vt:i4>0</vt:i4>
      </vt:variant>
      <vt:variant>
        <vt:i4>5</vt:i4>
      </vt:variant>
      <vt:variant>
        <vt:lpwstr>http://radhakrishnanibm.blogspot.in/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Perumal</dc:creator>
  <cp:keywords/>
  <cp:lastModifiedBy>Krish Perumal</cp:lastModifiedBy>
  <cp:revision>31</cp:revision>
  <cp:lastPrinted>1900-01-01T06:00:00Z</cp:lastPrinted>
  <dcterms:created xsi:type="dcterms:W3CDTF">2025-07-08T19:06:00Z</dcterms:created>
  <dcterms:modified xsi:type="dcterms:W3CDTF">2025-07-09T13:28:00Z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11a0f93ae6aac688c3e163352cfdfbc6e5f7411239a5e6127aabd8e2edab1b5a</vt:lpwstr>
  </property>
</Properties>
</file>