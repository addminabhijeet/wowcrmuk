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02A62">
      <w:pPr>
        <w:pStyle w:val="137"/>
        <w:rPr>
          <w:rFonts w:ascii="Times" w:hAnsi="Times" w:cs="Calibri Light"/>
          <w:b/>
          <w:bCs/>
          <w:sz w:val="30"/>
          <w:szCs w:val="30"/>
        </w:rPr>
      </w:pPr>
      <w:r>
        <w:rPr>
          <w:rFonts w:ascii="Times" w:hAnsi="Times" w:cs="Calibri Light"/>
          <w:b/>
          <w:bCs/>
          <w:sz w:val="30"/>
          <w:szCs w:val="30"/>
        </w:rPr>
        <w:t>SAI VIKAS ADIGOPPULA</w:t>
      </w:r>
    </w:p>
    <w:p w14:paraId="188C8D27">
      <w:pPr>
        <w:pStyle w:val="13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+1-573-920-0821 | </w:t>
      </w:r>
      <w:r>
        <w:rPr>
          <w:rFonts w:hint="default" w:ascii="Calibri Light" w:hAnsi="Calibri Light"/>
        </w:rPr>
        <w:t>saivikasadigoppula97</w:t>
      </w:r>
      <w:bookmarkStart w:id="0" w:name="_GoBack"/>
      <w:bookmarkEnd w:id="0"/>
      <w:r>
        <w:rPr>
          <w:rFonts w:ascii="Calibri Light" w:hAnsi="Calibri Light" w:cs="Calibri Light"/>
        </w:rPr>
        <w:t>@gmail.com | www.linkedin.com/in/adigoppula-sai-vikas-a0837a151</w:t>
      </w:r>
    </w:p>
    <w:p w14:paraId="641AD0CD">
      <w:pPr>
        <w:pStyle w:val="137"/>
        <w:spacing w:before="240" w:after="240"/>
        <w:rPr>
          <w:rFonts w:ascii="Calibri Light" w:hAnsi="Calibri Light" w:cs="Calibri Light"/>
          <w:b/>
          <w:bCs/>
          <w:u w:val="single"/>
        </w:rPr>
      </w:pPr>
      <w:r>
        <w:rPr>
          <w:rFonts w:ascii="Calibri Light" w:hAnsi="Calibri Light" w:cs="Calibri Light"/>
          <w:b/>
          <w:bCs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21590</wp:posOffset>
                </wp:positionH>
                <wp:positionV relativeFrom="paragraph">
                  <wp:posOffset>62230</wp:posOffset>
                </wp:positionV>
                <wp:extent cx="6736080" cy="0"/>
                <wp:effectExtent l="50800" t="38100" r="33655" b="76200"/>
                <wp:wrapNone/>
                <wp:docPr id="18678066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577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1.7pt;margin-top:4.9pt;height:0pt;width:530.4pt;z-index:251659264;mso-width-relative:page;mso-height-relative:page;" filled="f" stroked="t" coordsize="21600,21600" o:gfxdata="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DeYdKLXAAAABgEAAA8A&#10;AAAAAAAAAQAgAAAAIgAAAGRycy9kb3ducmV2LnhtbFBLAQIUABQAAAAIAIdO4kCH77nBGAIAAFME&#10;AAAOAAAAAAAAAAEAIAAAACYBAABkcnMvZTJvRG9jLnhtbFBLBQYAAAAABgAGAFkBAACwBQAAAAA=&#10;">
                <v:fill on="f" focussize="0,0"/>
                <v:stroke weight="2pt" color="#000000 [3200]" joinstyle="round"/>
                <v:imagedata o:title=""/>
                <o:lock v:ext="edit" aspectratio="f"/>
                <v:shadow on="t" color="#000000" opacity="24903f" offset="0pt,1.5748031496063pt" origin="0f,32768f" matrix="65536f,0f,0f,65536f"/>
              </v:line>
            </w:pict>
          </mc:Fallback>
        </mc:AlternateContent>
      </w:r>
      <w:r>
        <w:rPr>
          <w:rFonts w:ascii="Calibri Light" w:hAnsi="Calibri Light" w:cs="Calibri Light"/>
          <w:b/>
          <w:bCs/>
          <w:u w:val="single"/>
        </w:rPr>
        <w:t>PROFESSIONAL SUMMARY:</w:t>
      </w:r>
    </w:p>
    <w:p w14:paraId="5131E173">
      <w:pPr>
        <w:pStyle w:val="137"/>
        <w:numPr>
          <w:ilvl w:val="0"/>
          <w:numId w:val="7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Full-stack .NET Developer with over 5 years of experience designing scalable enterprise applications across healthcare, banking, and e-commerce domains.</w:t>
      </w:r>
    </w:p>
    <w:p w14:paraId="61653C5C">
      <w:pPr>
        <w:pStyle w:val="137"/>
        <w:numPr>
          <w:ilvl w:val="0"/>
          <w:numId w:val="7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Proficient in .NET Core, ASP.NET Core, C#, Angular, React.js, and SQL Server, with strong backend API development and frontend integration skills.</w:t>
      </w:r>
    </w:p>
    <w:p w14:paraId="3066EFE7">
      <w:pPr>
        <w:pStyle w:val="137"/>
        <w:numPr>
          <w:ilvl w:val="0"/>
          <w:numId w:val="7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Experienced in building and deploying microservices architectures using Docker, Kubernetes, and cloud platforms like AWS and Azure.</w:t>
      </w:r>
    </w:p>
    <w:p w14:paraId="4E948F20">
      <w:pPr>
        <w:pStyle w:val="137"/>
        <w:numPr>
          <w:ilvl w:val="0"/>
          <w:numId w:val="7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Skilled in RESTful APIs, authentication (OAuth2, JWT), ORM (Entity Framework Core, Dapper), and performance tuning for large-scale systems.</w:t>
      </w:r>
    </w:p>
    <w:p w14:paraId="72DAB89E">
      <w:pPr>
        <w:pStyle w:val="137"/>
        <w:numPr>
          <w:ilvl w:val="0"/>
          <w:numId w:val="7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Strong in Agile/Scrum workflows, CI/CD pipelines (Azure DevOps, Jenkins), and automated testing using xUnit, NUnit, and Selenium.</w:t>
      </w:r>
    </w:p>
    <w:p w14:paraId="076A6F6B">
      <w:pPr>
        <w:pStyle w:val="137"/>
        <w:numPr>
          <w:ilvl w:val="0"/>
          <w:numId w:val="7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Hands-on experience integrating secure systems in finance and healthcare domains, ensuring compliance with standards like HIPAA and PCI-DSS.</w:t>
      </w:r>
    </w:p>
    <w:p w14:paraId="45BA09FD">
      <w:pPr>
        <w:pStyle w:val="137"/>
        <w:spacing w:before="240" w:after="240"/>
        <w:rPr>
          <w:rFonts w:ascii="Calibri Light" w:hAnsi="Calibri Light" w:cs="Calibri Light"/>
          <w:b/>
          <w:bCs/>
          <w:u w:val="single"/>
        </w:rPr>
      </w:pPr>
      <w:r>
        <w:rPr>
          <w:rFonts w:ascii="Calibri Light" w:hAnsi="Calibri Light" w:cs="Calibri Light"/>
          <w:b/>
          <w:bCs/>
          <w:u w:val="single"/>
        </w:rPr>
        <w:t>TECHNICAL SKILLS:</w:t>
      </w:r>
    </w:p>
    <w:tbl>
      <w:tblPr>
        <w:tblStyle w:val="35"/>
        <w:tblW w:w="0" w:type="auto"/>
        <w:tblInd w:w="3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6646"/>
      </w:tblGrid>
      <w:tr w14:paraId="3A3CD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1A693A3E">
            <w:pPr>
              <w:pStyle w:val="137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Category</w:t>
            </w:r>
          </w:p>
        </w:tc>
        <w:tc>
          <w:tcPr>
            <w:tcW w:w="6646" w:type="dxa"/>
          </w:tcPr>
          <w:p w14:paraId="4A5E9F50">
            <w:pPr>
              <w:pStyle w:val="137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Skills</w:t>
            </w:r>
          </w:p>
        </w:tc>
      </w:tr>
      <w:tr w14:paraId="5831B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5F8547E6">
            <w:pPr>
              <w:pStyle w:val="137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Web Development</w:t>
            </w:r>
          </w:p>
        </w:tc>
        <w:tc>
          <w:tcPr>
            <w:tcW w:w="6646" w:type="dxa"/>
          </w:tcPr>
          <w:p w14:paraId="7F7A3B6C">
            <w:pPr>
              <w:pStyle w:val="13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React, Angular, Node.js, Bootstrap, REST, Swagger, Vue.js, Blazor</w:t>
            </w:r>
          </w:p>
        </w:tc>
      </w:tr>
      <w:tr w14:paraId="7775A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6DD58F91">
            <w:pPr>
              <w:pStyle w:val="137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Programming Languages</w:t>
            </w:r>
          </w:p>
        </w:tc>
        <w:tc>
          <w:tcPr>
            <w:tcW w:w="6646" w:type="dxa"/>
          </w:tcPr>
          <w:p w14:paraId="2733AE02">
            <w:pPr>
              <w:pStyle w:val="13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C#, .NET 6/7/8, Java, JavaScript (ES6+), TypeScript, C, C++ (17/20), VB.NET</w:t>
            </w:r>
          </w:p>
        </w:tc>
      </w:tr>
      <w:tr w14:paraId="0DD75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1EED3C61">
            <w:pPr>
              <w:pStyle w:val="137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Frameworks &amp; Technologies</w:t>
            </w:r>
          </w:p>
        </w:tc>
        <w:tc>
          <w:tcPr>
            <w:tcW w:w="6646" w:type="dxa"/>
          </w:tcPr>
          <w:p w14:paraId="4885C411">
            <w:pPr>
              <w:pStyle w:val="13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.NET Core, ASP.NET Core, MVC, WinForms, WPF, Web API, Sitecore, Spring Boot, Hibernate</w:t>
            </w:r>
          </w:p>
        </w:tc>
      </w:tr>
      <w:tr w14:paraId="2D823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481B2CDF">
            <w:pPr>
              <w:pStyle w:val="137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Cloud Platforms</w:t>
            </w:r>
          </w:p>
        </w:tc>
        <w:tc>
          <w:tcPr>
            <w:tcW w:w="6646" w:type="dxa"/>
          </w:tcPr>
          <w:p w14:paraId="744B2882">
            <w:pPr>
              <w:pStyle w:val="13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AWS (Lambda, EC2, S3, RDS), Azure (Functions, App Services, SQL, Blob Storage)</w:t>
            </w:r>
          </w:p>
        </w:tc>
      </w:tr>
      <w:tr w14:paraId="412F6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02A95BCD">
            <w:pPr>
              <w:pStyle w:val="137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Databases</w:t>
            </w:r>
          </w:p>
        </w:tc>
        <w:tc>
          <w:tcPr>
            <w:tcW w:w="6646" w:type="dxa"/>
          </w:tcPr>
          <w:p w14:paraId="69FD49FF">
            <w:pPr>
              <w:pStyle w:val="13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SQL Server, Azure SQL, Cosmos DB, PostgreSQL, MySQL, MongoDB, Oracle</w:t>
            </w:r>
          </w:p>
        </w:tc>
      </w:tr>
      <w:tr w14:paraId="7D0F5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1D994CBD">
            <w:pPr>
              <w:pStyle w:val="137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DevOps &amp; Tools</w:t>
            </w:r>
          </w:p>
        </w:tc>
        <w:tc>
          <w:tcPr>
            <w:tcW w:w="6646" w:type="dxa"/>
          </w:tcPr>
          <w:p w14:paraId="2E57FFC9">
            <w:pPr>
              <w:pStyle w:val="13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Docker, Kubernetes, Jenkins, GitHub, GitLab, Bitbucket, Azure DevOps</w:t>
            </w:r>
          </w:p>
        </w:tc>
      </w:tr>
      <w:tr w14:paraId="6DC00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2AA34B2B">
            <w:pPr>
              <w:pStyle w:val="137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Testing &amp; QA</w:t>
            </w:r>
          </w:p>
        </w:tc>
        <w:tc>
          <w:tcPr>
            <w:tcW w:w="6646" w:type="dxa"/>
          </w:tcPr>
          <w:p w14:paraId="23B0D2D3">
            <w:pPr>
              <w:pStyle w:val="13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xUnit, NUnit, MSTest, Selenium, Jasmine, Karma, Jest, Cypress, SpecFlow</w:t>
            </w:r>
          </w:p>
        </w:tc>
      </w:tr>
      <w:tr w14:paraId="5B6D4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168740A9">
            <w:pPr>
              <w:pStyle w:val="137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Version Control</w:t>
            </w:r>
          </w:p>
        </w:tc>
        <w:tc>
          <w:tcPr>
            <w:tcW w:w="6646" w:type="dxa"/>
          </w:tcPr>
          <w:p w14:paraId="0BB454F9">
            <w:pPr>
              <w:pStyle w:val="13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Git, SVN, TFS, Mercurial</w:t>
            </w:r>
          </w:p>
        </w:tc>
      </w:tr>
      <w:tr w14:paraId="2FBC9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8" w:type="dxa"/>
          </w:tcPr>
          <w:p w14:paraId="4D6C6736">
            <w:pPr>
              <w:pStyle w:val="137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Reporting &amp; Middleware</w:t>
            </w:r>
          </w:p>
        </w:tc>
        <w:tc>
          <w:tcPr>
            <w:tcW w:w="6646" w:type="dxa"/>
          </w:tcPr>
          <w:p w14:paraId="1665277A">
            <w:pPr>
              <w:pStyle w:val="137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SSRS, SSIS, Crystal Reports, ADO.NET, WCF, SOAP, REST, Web Services</w:t>
            </w:r>
          </w:p>
        </w:tc>
      </w:tr>
    </w:tbl>
    <w:p w14:paraId="0321AB54">
      <w:pPr>
        <w:pStyle w:val="137"/>
        <w:spacing w:before="240" w:after="240"/>
        <w:rPr>
          <w:rFonts w:ascii="Calibri Light" w:hAnsi="Calibri Light" w:cs="Calibri Light"/>
          <w:b/>
          <w:bCs/>
          <w:u w:val="single"/>
        </w:rPr>
      </w:pPr>
      <w:r>
        <w:rPr>
          <w:rFonts w:ascii="Calibri Light" w:hAnsi="Calibri Light" w:cs="Calibri Light"/>
          <w:b/>
          <w:bCs/>
          <w:u w:val="single"/>
        </w:rPr>
        <w:t xml:space="preserve"> EDUCATION</w:t>
      </w:r>
    </w:p>
    <w:p w14:paraId="71D7A50B">
      <w:pPr>
        <w:pStyle w:val="137"/>
        <w:numPr>
          <w:ilvl w:val="0"/>
          <w:numId w:val="8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Master’s in Computer Science, University of Central Missouri, Kansas City, MO (Aug 2021 – Jan 2023) | GPA: 3.5/4.0</w:t>
      </w:r>
    </w:p>
    <w:p w14:paraId="32322B62">
      <w:pPr>
        <w:pStyle w:val="137"/>
        <w:numPr>
          <w:ilvl w:val="0"/>
          <w:numId w:val="8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Bachelor's in Computer Science and Engineering, Vel Tech University, Chennai, India (Aug 2015 – May 2018) | CGPA: 8.1/10</w:t>
      </w:r>
    </w:p>
    <w:p w14:paraId="0B596EBB">
      <w:pPr>
        <w:pStyle w:val="137"/>
        <w:spacing w:before="240" w:after="240"/>
        <w:rPr>
          <w:rFonts w:ascii="Calibri Light" w:hAnsi="Calibri Light" w:cs="Calibri Light"/>
          <w:b/>
          <w:bCs/>
          <w:u w:val="single"/>
        </w:rPr>
      </w:pPr>
      <w:r>
        <w:rPr>
          <w:rFonts w:ascii="Calibri Light" w:hAnsi="Calibri Light" w:cs="Calibri Light"/>
          <w:b/>
          <w:bCs/>
          <w:u w:val="single"/>
        </w:rPr>
        <w:t>PROFESSIONAL EXPERIENCE:</w:t>
      </w:r>
    </w:p>
    <w:p w14:paraId="127631F7">
      <w:pPr>
        <w:pStyle w:val="137"/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PENNYMAC</w:t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>Texas, USA</w:t>
      </w:r>
    </w:p>
    <w:p w14:paraId="508DCD6B">
      <w:pPr>
        <w:pStyle w:val="137"/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 xml:space="preserve">Full-stack .NET Developer </w:t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>July 2024 – Present</w:t>
      </w:r>
    </w:p>
    <w:p w14:paraId="00326884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Developed RESTful APIs using ASP.NET Core Web API to streamline third-party system integration and manage over 10,000 transactions daily.</w:t>
      </w:r>
    </w:p>
    <w:p w14:paraId="236E91A8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Designed and deployed microservices using Docker and Kubernetes, improving system scalability and reducing deployment time.</w:t>
      </w:r>
    </w:p>
    <w:p w14:paraId="2BBC129D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Built responsive web applications using Angular, ASP.NET Core MVC, and TypeScript, enhancing user experience and decreasing support tickets.</w:t>
      </w:r>
    </w:p>
    <w:p w14:paraId="1DDBEB39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Utilized Azure Functions and AWS EC2 to deploy scalable services, minimizing downtime and ensuring high availability of cloud-based applications.</w:t>
      </w:r>
    </w:p>
    <w:p w14:paraId="040C8BAB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Improved SQL Server and Azure SQL performance through effective indexing strategies and query tuning, reducing execution times.</w:t>
      </w:r>
    </w:p>
    <w:p w14:paraId="1113DEE6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Integrated secure protocols including OAuth2, JWT, and SSL/TLS for robust user authentication and encrypted data communication.</w:t>
      </w:r>
    </w:p>
    <w:p w14:paraId="5D826AE5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Collaborated in Agile teams, led sprint planning, and conducted code reviews, ensuring timely delivery of quality features.</w:t>
      </w:r>
    </w:p>
    <w:p w14:paraId="3F87D1CC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Implemented CI/CD pipelines using Azure DevOps and GitHub Actions, automating testing, deployment, and code integration processes.</w:t>
      </w:r>
    </w:p>
    <w:p w14:paraId="7FEAA162">
      <w:pPr>
        <w:pStyle w:val="137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Environment:</w:t>
      </w:r>
      <w:r>
        <w:rPr>
          <w:rFonts w:ascii="Calibri Light" w:hAnsi="Calibri Light" w:cs="Calibri Light"/>
        </w:rPr>
        <w:t xml:space="preserve"> ASP.NET Core Web API, C#, .NET Core, Angular, TypeScript, SQL Server, Azure SQL, Azure Functions, AWS EC2, Docker, Kubernetes, OAuth2, JWT, SSL/TLS, Azure DevOps, GitHub Actions, Agile, CI/CD</w:t>
      </w:r>
    </w:p>
    <w:p w14:paraId="5F0CC53F">
      <w:pPr>
        <w:pStyle w:val="137"/>
        <w:rPr>
          <w:rFonts w:ascii="Calibri Light" w:hAnsi="Calibri Light" w:cs="Calibri Light"/>
        </w:rPr>
      </w:pPr>
    </w:p>
    <w:p w14:paraId="01D04388">
      <w:pPr>
        <w:pStyle w:val="137"/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 xml:space="preserve">SolwareIT, JPMC </w:t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>Texas, USA</w:t>
      </w:r>
    </w:p>
    <w:p w14:paraId="4477C230">
      <w:pPr>
        <w:pStyle w:val="137"/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Full-stack .NET Developer</w:t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>Jan 2023 – Jun 2024</w:t>
      </w:r>
    </w:p>
    <w:p w14:paraId="44A6BC6B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Developed dynamic and secure banking modules using C#, .NET Core, and RESTful APIs to facilitate real-time transaction processing.</w:t>
      </w:r>
    </w:p>
    <w:p w14:paraId="491F8B54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Built responsive user interfaces with React.js, HTML5, CSS3, and JavaScript, ensuring optimal performance across multiple devices and browsers.</w:t>
      </w:r>
    </w:p>
    <w:p w14:paraId="2159D0CD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Implemented JWT-based authentication and role-based access control to secure sensitive financial data in distributed microservices.</w:t>
      </w:r>
    </w:p>
    <w:p w14:paraId="2756791D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Containerized .NET Core microservices using Docker and managed deployments across cloud environments.</w:t>
      </w:r>
    </w:p>
    <w:p w14:paraId="431F373C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Leveraged SQL Server with Entity Framework Core to support financial data modeling, reporting, and query optimization.</w:t>
      </w:r>
    </w:p>
    <w:p w14:paraId="16E8A858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Integrated Redux for efficient state management in React applications, enhancing frontend performance and maintainability.</w:t>
      </w:r>
    </w:p>
    <w:p w14:paraId="55B94513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Participated in Agile ceremonies, including sprint planning and retrospectives, while collaborating cross-functionally on code reviews and QA initiatives.</w:t>
      </w:r>
    </w:p>
    <w:p w14:paraId="541A044B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Worked alongside DevOps teams to establish CI/CD pipelines using Azure DevOps, streamlining delivery and version control practices.</w:t>
      </w:r>
    </w:p>
    <w:p w14:paraId="196846D3">
      <w:pPr>
        <w:pStyle w:val="137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Environment:</w:t>
      </w:r>
      <w:r>
        <w:rPr>
          <w:rFonts w:ascii="Calibri Light" w:hAnsi="Calibri Light" w:cs="Calibri Light"/>
        </w:rPr>
        <w:t xml:space="preserve"> .NET Core, C#, React.js, Redux, HTML5, CSS3, JavaScript, SQL Server, Entity Framework Core, Docker, JWT, REST APIs, Azure DevOps, GitHub, Agile, CI/CD</w:t>
      </w:r>
    </w:p>
    <w:p w14:paraId="30995F24">
      <w:pPr>
        <w:pStyle w:val="137"/>
        <w:rPr>
          <w:rFonts w:ascii="Calibri Light" w:hAnsi="Calibri Light" w:cs="Calibri Light"/>
        </w:rPr>
      </w:pPr>
    </w:p>
    <w:p w14:paraId="58A96B6F">
      <w:pPr>
        <w:pStyle w:val="137"/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 xml:space="preserve">Software Developer </w:t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>Hyderabad, India</w:t>
      </w:r>
    </w:p>
    <w:p w14:paraId="52E82BFA">
      <w:pPr>
        <w:pStyle w:val="137"/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OSI Digital</w:t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ab/>
      </w:r>
      <w:r>
        <w:rPr>
          <w:rFonts w:ascii="Calibri Light" w:hAnsi="Calibri Light" w:cs="Calibri Light"/>
          <w:b/>
          <w:bCs/>
        </w:rPr>
        <w:t xml:space="preserve"> Aug 2018 – Jul 2021</w:t>
      </w:r>
    </w:p>
    <w:p w14:paraId="3E1AA8C0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Contributed to large-scale healthcare and e-commerce applications using .NET Core, Angular, and Azure, aligning development with domain-specific needs.</w:t>
      </w:r>
    </w:p>
    <w:p w14:paraId="4AF0777B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Designed cloud-native microservices using Docker, Kubernetes, Azure SQL, and Cosmos DB for scalability and modular architecture.</w:t>
      </w:r>
    </w:p>
    <w:p w14:paraId="3A38DE0F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Built RESTful APIs for real-time communication across backend systems, including integration with Java-based services via secure endpoints.</w:t>
      </w:r>
    </w:p>
    <w:p w14:paraId="55B191A5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Implemented OAuth2 and JWT-based authentication in compliance with HIPAA guidelines for healthcare data security.</w:t>
      </w:r>
    </w:p>
    <w:p w14:paraId="48C0F27C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Developed cross-platform UI components using Angular, TypeScript, and Material UI, improving the responsiveness of the user interface.</w:t>
      </w:r>
    </w:p>
    <w:p w14:paraId="0B3DB8A8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Integrated Spring Boot microservices (Java) with .NET modules to enable asynchronous inter-service workflows.</w:t>
      </w:r>
    </w:p>
    <w:p w14:paraId="7D421D81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Automated testing with xUnit and Jenkins, while building CI/CD pipelines for faster delivery and issue-free deployments.</w:t>
      </w:r>
    </w:p>
    <w:p w14:paraId="74E6BCF9">
      <w:pPr>
        <w:pStyle w:val="137"/>
        <w:numPr>
          <w:ilvl w:val="0"/>
          <w:numId w:val="9"/>
        </w:numPr>
        <w:ind w:left="567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Provided ongoing production support, troubleshooting issues and collaborating cross-functionally to maintain system stability.</w:t>
      </w:r>
    </w:p>
    <w:p w14:paraId="176211D3">
      <w:pPr>
        <w:pStyle w:val="137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Environment:</w:t>
      </w:r>
      <w:r>
        <w:rPr>
          <w:rFonts w:ascii="Calibri Light" w:hAnsi="Calibri Light" w:cs="Calibri Light"/>
        </w:rPr>
        <w:t xml:space="preserve"> .NET Core, C#, Angular, Java (Spring Boot), Azure SQL, Cosmos DB, Docker, Kubernetes, REST APIs, OAuth2, JWT, TypeScript, Material UI, Jenkins, xUnit, CI/CD, Agile</w:t>
      </w:r>
    </w:p>
    <w:p w14:paraId="58BF83DF">
      <w:pPr>
        <w:pStyle w:val="137"/>
        <w:spacing w:before="240" w:after="240"/>
        <w:rPr>
          <w:rFonts w:ascii="Calibri Light" w:hAnsi="Calibri Light" w:cs="Calibri Light"/>
          <w:b/>
          <w:bCs/>
          <w:u w:val="single"/>
        </w:rPr>
      </w:pPr>
      <w:r>
        <w:rPr>
          <w:rFonts w:ascii="Calibri Light" w:hAnsi="Calibri Light" w:cs="Calibri Light"/>
          <w:b/>
          <w:bCs/>
          <w:u w:val="single"/>
        </w:rPr>
        <w:t>PROJECTS:</w:t>
      </w:r>
    </w:p>
    <w:p w14:paraId="2FFD62AA">
      <w:pPr>
        <w:pStyle w:val="137"/>
        <w:numPr>
          <w:ilvl w:val="0"/>
          <w:numId w:val="10"/>
        </w:numPr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Loan Servicing Platform</w:t>
      </w:r>
    </w:p>
    <w:p w14:paraId="269F421E">
      <w:pPr>
        <w:pStyle w:val="137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Technologies:</w:t>
      </w:r>
      <w:r>
        <w:rPr>
          <w:rFonts w:ascii="Calibri Light" w:hAnsi="Calibri Light" w:cs="Calibri Light"/>
        </w:rPr>
        <w:t xml:space="preserve"> C, .NET Core, SQL Server, Azure, REST API</w:t>
      </w:r>
    </w:p>
    <w:p w14:paraId="72056248">
      <w:pPr>
        <w:pStyle w:val="137"/>
        <w:numPr>
          <w:ilvl w:val="0"/>
          <w:numId w:val="1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Built a platform to manage loan applications, customer records, and payment schedules.</w:t>
      </w:r>
    </w:p>
    <w:p w14:paraId="59B3517D">
      <w:pPr>
        <w:pStyle w:val="137"/>
        <w:numPr>
          <w:ilvl w:val="0"/>
          <w:numId w:val="1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Developed RESTful APIs to facilitate communication between frontend and backend services.</w:t>
      </w:r>
    </w:p>
    <w:p w14:paraId="67B37CB7">
      <w:pPr>
        <w:pStyle w:val="137"/>
        <w:numPr>
          <w:ilvl w:val="0"/>
          <w:numId w:val="1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Utilized SQL Server for storing loan data and running analytical queries.</w:t>
      </w:r>
    </w:p>
    <w:p w14:paraId="3B7EE8FD">
      <w:pPr>
        <w:pStyle w:val="137"/>
        <w:numPr>
          <w:ilvl w:val="0"/>
          <w:numId w:val="1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Deployed the application on Azure with CI/CD using Azure DevOps.</w:t>
      </w:r>
    </w:p>
    <w:p w14:paraId="271646D3">
      <w:pPr>
        <w:pStyle w:val="137"/>
        <w:rPr>
          <w:rFonts w:ascii="Calibri Light" w:hAnsi="Calibri Light" w:cs="Calibri Light"/>
        </w:rPr>
      </w:pPr>
    </w:p>
    <w:p w14:paraId="175FD877">
      <w:pPr>
        <w:pStyle w:val="137"/>
        <w:numPr>
          <w:ilvl w:val="0"/>
          <w:numId w:val="10"/>
        </w:numPr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Banking Application</w:t>
      </w:r>
    </w:p>
    <w:p w14:paraId="40A08FCD">
      <w:pPr>
        <w:pStyle w:val="137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Technologies:</w:t>
      </w:r>
      <w:r>
        <w:rPr>
          <w:rFonts w:ascii="Calibri Light" w:hAnsi="Calibri Light" w:cs="Calibri Light"/>
        </w:rPr>
        <w:t xml:space="preserve"> C, .NET Framework, SQL Server, React.js, REST API, SOAP</w:t>
      </w:r>
    </w:p>
    <w:p w14:paraId="58126703">
      <w:pPr>
        <w:pStyle w:val="137"/>
        <w:numPr>
          <w:ilvl w:val="0"/>
          <w:numId w:val="1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Designed a secure banking system with account management and transaction history.</w:t>
      </w:r>
    </w:p>
    <w:p w14:paraId="32E388A0">
      <w:pPr>
        <w:pStyle w:val="137"/>
        <w:numPr>
          <w:ilvl w:val="0"/>
          <w:numId w:val="1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Implemented REST and SOAP APIs for real-time updates and third-party integrations.</w:t>
      </w:r>
    </w:p>
    <w:p w14:paraId="210AB904">
      <w:pPr>
        <w:pStyle w:val="137"/>
        <w:numPr>
          <w:ilvl w:val="0"/>
          <w:numId w:val="1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Managed customer and transaction data using SQL Server.</w:t>
      </w:r>
    </w:p>
    <w:p w14:paraId="2F92C19A">
      <w:pPr>
        <w:pStyle w:val="137"/>
        <w:numPr>
          <w:ilvl w:val="0"/>
          <w:numId w:val="1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Hosted the application on AWS EC2 for scalability.</w:t>
      </w:r>
    </w:p>
    <w:p w14:paraId="15722F43">
      <w:pPr>
        <w:pStyle w:val="137"/>
        <w:rPr>
          <w:rFonts w:ascii="Calibri Light" w:hAnsi="Calibri Light" w:cs="Calibri Light"/>
          <w:b/>
          <w:bCs/>
        </w:rPr>
      </w:pPr>
    </w:p>
    <w:p w14:paraId="383A0759">
      <w:pPr>
        <w:pStyle w:val="137"/>
        <w:numPr>
          <w:ilvl w:val="0"/>
          <w:numId w:val="10"/>
        </w:numPr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Health Monitoring System</w:t>
      </w:r>
    </w:p>
    <w:p w14:paraId="71C8EB04">
      <w:pPr>
        <w:pStyle w:val="137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Technologies:</w:t>
      </w:r>
      <w:r>
        <w:rPr>
          <w:rFonts w:ascii="Calibri Light" w:hAnsi="Calibri Light" w:cs="Calibri Light"/>
        </w:rPr>
        <w:t xml:space="preserve"> C, .NET Core, Angular, SQL Server, Azure</w:t>
      </w:r>
    </w:p>
    <w:p w14:paraId="219FCD8C">
      <w:pPr>
        <w:pStyle w:val="137"/>
        <w:numPr>
          <w:ilvl w:val="0"/>
          <w:numId w:val="1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Created a web-based health tracking platform for patients and healthcare providers.</w:t>
      </w:r>
    </w:p>
    <w:p w14:paraId="22BCB4EB">
      <w:pPr>
        <w:pStyle w:val="137"/>
        <w:numPr>
          <w:ilvl w:val="0"/>
          <w:numId w:val="1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Developed backend with .NET Core and frontend with Angular.</w:t>
      </w:r>
    </w:p>
    <w:p w14:paraId="3FF5C224">
      <w:pPr>
        <w:pStyle w:val="137"/>
        <w:numPr>
          <w:ilvl w:val="0"/>
          <w:numId w:val="1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Applied role-based access control and stored data securely in SQL Server.</w:t>
      </w:r>
    </w:p>
    <w:p w14:paraId="02A5BD94">
      <w:pPr>
        <w:pStyle w:val="137"/>
        <w:numPr>
          <w:ilvl w:val="0"/>
          <w:numId w:val="1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Hosted on Azure using Azure App Services and Azure SQL.</w:t>
      </w:r>
    </w:p>
    <w:p w14:paraId="2B0C2AE3">
      <w:pPr>
        <w:pStyle w:val="137"/>
        <w:rPr>
          <w:rFonts w:ascii="Calibri Light" w:hAnsi="Calibri Light" w:cs="Calibri Light"/>
        </w:rPr>
      </w:pPr>
    </w:p>
    <w:p w14:paraId="60C0E431">
      <w:pPr>
        <w:pStyle w:val="137"/>
        <w:numPr>
          <w:ilvl w:val="0"/>
          <w:numId w:val="10"/>
        </w:numPr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E-commerce Platform</w:t>
      </w:r>
    </w:p>
    <w:p w14:paraId="75EDE9C3">
      <w:pPr>
        <w:pStyle w:val="137"/>
        <w:rPr>
          <w:rFonts w:ascii="Calibri Light" w:hAnsi="Calibri Light" w:cs="Calibri Light"/>
        </w:rPr>
      </w:pPr>
      <w:r>
        <w:rPr>
          <w:rFonts w:ascii="Calibri Light" w:hAnsi="Calibri Light" w:cs="Calibri Light"/>
          <w:b/>
          <w:bCs/>
        </w:rPr>
        <w:t>Technologies:</w:t>
      </w:r>
      <w:r>
        <w:rPr>
          <w:rFonts w:ascii="Calibri Light" w:hAnsi="Calibri Light" w:cs="Calibri Light"/>
        </w:rPr>
        <w:t xml:space="preserve"> C, .NET Core, React.js, SQL Server, AWS, REST API</w:t>
      </w:r>
    </w:p>
    <w:p w14:paraId="148CE694">
      <w:pPr>
        <w:pStyle w:val="137"/>
        <w:numPr>
          <w:ilvl w:val="0"/>
          <w:numId w:val="1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Built a complete e-commerce solution including product catalog, cart, and checkout.</w:t>
      </w:r>
    </w:p>
    <w:p w14:paraId="1CED17AF">
      <w:pPr>
        <w:pStyle w:val="137"/>
        <w:numPr>
          <w:ilvl w:val="0"/>
          <w:numId w:val="1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Created REST APIs for order handling, user authentication, and product management.</w:t>
      </w:r>
    </w:p>
    <w:p w14:paraId="4E1515F0">
      <w:pPr>
        <w:pStyle w:val="137"/>
        <w:numPr>
          <w:ilvl w:val="0"/>
          <w:numId w:val="1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Used SQL Server for managing inventory and user data.</w:t>
      </w:r>
    </w:p>
    <w:p w14:paraId="36707B26">
      <w:pPr>
        <w:pStyle w:val="137"/>
        <w:numPr>
          <w:ilvl w:val="0"/>
          <w:numId w:val="11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Deployed on AWS using EC2 and RDS for scalable infrastructure.</w:t>
      </w:r>
    </w:p>
    <w:p w14:paraId="2D2D1404">
      <w:pPr>
        <w:pStyle w:val="137"/>
        <w:rPr>
          <w:rFonts w:ascii="Calibri Light" w:hAnsi="Calibri Light" w:cs="Calibri Light"/>
        </w:rPr>
      </w:pPr>
    </w:p>
    <w:p w14:paraId="30CF3F47">
      <w:pPr>
        <w:pStyle w:val="137"/>
        <w:rPr>
          <w:rFonts w:ascii="Calibri Light" w:hAnsi="Calibri Light" w:cs="Calibri Light"/>
        </w:rPr>
      </w:pPr>
    </w:p>
    <w:sectPr>
      <w:pgSz w:w="12240" w:h="15840"/>
      <w:pgMar w:top="698" w:right="518" w:bottom="845" w:left="665" w:header="720" w:footer="720" w:gutter="0"/>
      <w:pgBorders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3" w:csb1="00000000"/>
  </w:font>
  <w:font w:name="Times">
    <w:altName w:val="Times New Roman"/>
    <w:panose1 w:val="00000500000000020000"/>
    <w:charset w:val="00"/>
    <w:family w:val="auto"/>
    <w:pitch w:val="default"/>
    <w:sig w:usb0="00000000" w:usb1="00000000" w:usb2="00000000" w:usb3="00000000" w:csb0="0000019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6613597"/>
    <w:multiLevelType w:val="multilevel"/>
    <w:tmpl w:val="1661359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1E1E249B"/>
    <w:multiLevelType w:val="multilevel"/>
    <w:tmpl w:val="1E1E24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D882EB1"/>
    <w:multiLevelType w:val="multilevel"/>
    <w:tmpl w:val="4D882E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4E6002E5"/>
    <w:multiLevelType w:val="multilevel"/>
    <w:tmpl w:val="4E6002E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72BD1C41"/>
    <w:multiLevelType w:val="multilevel"/>
    <w:tmpl w:val="72BD1C4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7"/>
  </w:num>
  <w:num w:numId="8">
    <w:abstractNumId w:val="9"/>
  </w:num>
  <w:num w:numId="9">
    <w:abstractNumId w:val="8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3472"/>
    <w:rsid w:val="0029639D"/>
    <w:rsid w:val="00326F90"/>
    <w:rsid w:val="00732C38"/>
    <w:rsid w:val="00AA1D8D"/>
    <w:rsid w:val="00B47730"/>
    <w:rsid w:val="00CA1E5A"/>
    <w:rsid w:val="00CB0664"/>
    <w:rsid w:val="00FC693F"/>
    <w:rsid w:val="1E63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1120</Words>
  <Characters>6384</Characters>
  <Lines>53</Lines>
  <Paragraphs>14</Paragraphs>
  <TotalTime>2</TotalTime>
  <ScaleCrop>false</ScaleCrop>
  <LinksUpToDate>false</LinksUpToDate>
  <CharactersWithSpaces>7490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2025-06-06T14:05:00Z</dcterms:created>
  <dc:creator>python-docx</dc:creator>
  <dc:description>generated by python-docx</dc:description>
  <cp:lastModifiedBy>Sai Vikas</cp:lastModifiedBy>
  <dcterms:modified xsi:type="dcterms:W3CDTF">2025-06-09T16:32:12Z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AB2E192F198647C88EBC964D0DB95619_12</vt:lpwstr>
  </property>
</Properties>
</file>