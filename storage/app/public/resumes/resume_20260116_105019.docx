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A3690C" w14:textId="4E752FEE" w:rsidR="004F50B9" w:rsidRPr="004F50B9" w:rsidRDefault="004F50B9" w:rsidP="004F50B9">
      <w:pPr>
        <w:rPr>
          <w:rFonts w:ascii="Calibri" w:eastAsia="Times New Roman" w:hAnsi="Calibri"/>
          <w:kern w:val="0"/>
          <w:sz w:val="22"/>
          <w:szCs w:val="20"/>
          <w:lang w:eastAsia="en-US"/>
        </w:rPr>
      </w:pPr>
      <w:r w:rsidRPr="004F50B9">
        <w:rPr>
          <w:rFonts w:ascii="Calibri" w:eastAsia="Times-Roman" w:hAnsi="Calibri" w:cs="Calibri"/>
          <w:b/>
          <w:bCs/>
          <w:color w:val="000000"/>
          <w:szCs w:val="22"/>
        </w:rPr>
        <w:t>OBJECTIVE:</w:t>
      </w:r>
      <w:r w:rsidRPr="004F50B9">
        <w:rPr>
          <w:rFonts w:ascii="Calibri" w:eastAsia="Times-Roman" w:hAnsi="Calibri" w:cs="Calibri"/>
          <w:color w:val="000000"/>
          <w:sz w:val="22"/>
          <w:szCs w:val="21"/>
        </w:rPr>
        <w:t xml:space="preserve"> </w:t>
      </w:r>
      <w:r w:rsidRPr="004F50B9">
        <w:rPr>
          <w:rFonts w:ascii="Calibri" w:eastAsia="Times New Roman" w:hAnsi="Calibri" w:cs="Lucida Grande"/>
          <w:color w:val="333333"/>
          <w:kern w:val="0"/>
          <w:sz w:val="22"/>
          <w:szCs w:val="20"/>
          <w:shd w:val="clear" w:color="auto" w:fill="FFFFFF"/>
          <w:lang w:eastAsia="en-US"/>
        </w:rPr>
        <w:t xml:space="preserve">To obtain an </w:t>
      </w:r>
      <w:r w:rsidRPr="004F50B9">
        <w:rPr>
          <w:rFonts w:ascii="Calibri" w:eastAsia="Times New Roman" w:hAnsi="Calibri" w:cs="Lucida Grande"/>
          <w:b/>
          <w:color w:val="333333"/>
          <w:kern w:val="0"/>
          <w:sz w:val="22"/>
          <w:szCs w:val="20"/>
          <w:shd w:val="clear" w:color="auto" w:fill="FFFFFF"/>
          <w:lang w:eastAsia="en-US"/>
        </w:rPr>
        <w:t>Entry Level</w:t>
      </w:r>
      <w:r w:rsidRPr="004F50B9">
        <w:rPr>
          <w:rFonts w:ascii="Calibri" w:eastAsia="Times New Roman" w:hAnsi="Calibri" w:cs="Lucida Grande"/>
          <w:color w:val="333333"/>
          <w:kern w:val="0"/>
          <w:sz w:val="22"/>
          <w:szCs w:val="20"/>
          <w:shd w:val="clear" w:color="auto" w:fill="FFFFFF"/>
          <w:lang w:eastAsia="en-US"/>
        </w:rPr>
        <w:t xml:space="preserve"> </w:t>
      </w:r>
      <w:r w:rsidR="00A35B6C">
        <w:rPr>
          <w:rFonts w:ascii="Calibri" w:eastAsia="Times New Roman" w:hAnsi="Calibri" w:cs="Lucida Grande"/>
          <w:b/>
          <w:color w:val="333333"/>
          <w:kern w:val="0"/>
          <w:sz w:val="22"/>
          <w:szCs w:val="20"/>
          <w:shd w:val="clear" w:color="auto" w:fill="FFFFFF"/>
          <w:lang w:eastAsia="en-US"/>
        </w:rPr>
        <w:t xml:space="preserve">Software </w:t>
      </w:r>
      <w:r w:rsidR="00FB2457">
        <w:rPr>
          <w:rFonts w:ascii="Calibri" w:eastAsia="Times New Roman" w:hAnsi="Calibri" w:cs="Lucida Grande"/>
          <w:b/>
          <w:color w:val="333333"/>
          <w:kern w:val="0"/>
          <w:sz w:val="22"/>
          <w:szCs w:val="20"/>
          <w:shd w:val="clear" w:color="auto" w:fill="FFFFFF"/>
          <w:lang w:eastAsia="en-US"/>
        </w:rPr>
        <w:t>Development</w:t>
      </w:r>
      <w:r w:rsidR="00A35B6C">
        <w:rPr>
          <w:rFonts w:ascii="Calibri" w:eastAsia="Times New Roman" w:hAnsi="Calibri" w:cs="Lucida Grande"/>
          <w:b/>
          <w:color w:val="333333"/>
          <w:kern w:val="0"/>
          <w:sz w:val="22"/>
          <w:szCs w:val="20"/>
          <w:shd w:val="clear" w:color="auto" w:fill="FFFFFF"/>
          <w:lang w:eastAsia="en-US"/>
        </w:rPr>
        <w:t xml:space="preserve"> </w:t>
      </w:r>
      <w:r w:rsidRPr="004F50B9">
        <w:rPr>
          <w:rFonts w:ascii="Calibri" w:eastAsia="Times New Roman" w:hAnsi="Calibri" w:cs="Lucida Grande"/>
          <w:color w:val="333333"/>
          <w:kern w:val="0"/>
          <w:sz w:val="22"/>
          <w:szCs w:val="20"/>
          <w:shd w:val="clear" w:color="auto" w:fill="FFFFFF"/>
          <w:lang w:eastAsia="en-US"/>
        </w:rPr>
        <w:t>position in Software Engineering that offers me an opportunity to utilize my analytical skills, logical abilities, programming expertise and computer science fundamentals.</w:t>
      </w:r>
    </w:p>
    <w:p w14:paraId="5001C098"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color w:val="000000"/>
          <w:sz w:val="22"/>
          <w:szCs w:val="20"/>
        </w:rPr>
      </w:pPr>
    </w:p>
    <w:p w14:paraId="6E46777F"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u w:val="single"/>
        </w:rPr>
      </w:pPr>
      <w:r w:rsidRPr="004F50B9">
        <w:rPr>
          <w:rFonts w:ascii="Calibri" w:eastAsia="Times-Roman" w:hAnsi="Calibri" w:cs="Calibri"/>
          <w:b/>
          <w:bCs/>
          <w:color w:val="000000"/>
          <w:szCs w:val="22"/>
          <w:u w:val="single"/>
        </w:rPr>
        <w:t>ACADEMICS</w:t>
      </w:r>
    </w:p>
    <w:tbl>
      <w:tblPr>
        <w:tblW w:w="0" w:type="auto"/>
        <w:tblLook w:val="04A0" w:firstRow="1" w:lastRow="0" w:firstColumn="1" w:lastColumn="0" w:noHBand="0" w:noVBand="1"/>
      </w:tblPr>
      <w:tblGrid>
        <w:gridCol w:w="9566"/>
        <w:gridCol w:w="1450"/>
      </w:tblGrid>
      <w:tr w:rsidR="004F50B9" w:rsidRPr="004F50B9" w14:paraId="2356824C" w14:textId="77777777" w:rsidTr="00C52FF9">
        <w:trPr>
          <w:cantSplit/>
          <w:trHeight w:val="1385"/>
        </w:trPr>
        <w:tc>
          <w:tcPr>
            <w:tcW w:w="0" w:type="auto"/>
            <w:shd w:val="clear" w:color="auto" w:fill="auto"/>
          </w:tcPr>
          <w:p w14:paraId="2063376D"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Cs w:val="22"/>
              </w:rPr>
            </w:pPr>
            <w:r w:rsidRPr="004F50B9">
              <w:rPr>
                <w:rFonts w:ascii="Calibri" w:eastAsia="Times-Roman" w:hAnsi="Calibri" w:cs="Calibri"/>
                <w:b/>
                <w:bCs/>
                <w:color w:val="000000"/>
                <w:szCs w:val="22"/>
              </w:rPr>
              <w:t>Lamar University, Beaumont, TX</w:t>
            </w:r>
          </w:p>
          <w:p w14:paraId="195226D8"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i/>
                <w:color w:val="000000"/>
                <w:szCs w:val="22"/>
              </w:rPr>
            </w:pPr>
            <w:r w:rsidRPr="004F50B9">
              <w:rPr>
                <w:rFonts w:ascii="Calibri" w:eastAsia="Times-Roman" w:hAnsi="Calibri" w:cs="Calibri"/>
                <w:bCs/>
                <w:i/>
                <w:color w:val="000000"/>
                <w:szCs w:val="22"/>
              </w:rPr>
              <w:t>Candidate for</w:t>
            </w:r>
            <w:r w:rsidRPr="004F50B9">
              <w:rPr>
                <w:rFonts w:ascii="Calibri" w:eastAsia="Times-Roman" w:hAnsi="Calibri" w:cs="Calibri"/>
                <w:b/>
                <w:bCs/>
                <w:i/>
                <w:color w:val="000000"/>
                <w:szCs w:val="22"/>
              </w:rPr>
              <w:t xml:space="preserve"> </w:t>
            </w:r>
            <w:r w:rsidRPr="004F50B9">
              <w:rPr>
                <w:rFonts w:ascii="Calibri" w:eastAsia="Times-Roman" w:hAnsi="Calibri" w:cs="Calibri"/>
                <w:i/>
                <w:color w:val="000000"/>
                <w:szCs w:val="22"/>
              </w:rPr>
              <w:t>Master of Science, Computer Science (GPA: 3.13/4.0)</w:t>
            </w:r>
          </w:p>
          <w:p w14:paraId="7FA8E290"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Cs/>
                <w:color w:val="000000"/>
                <w:sz w:val="22"/>
                <w:szCs w:val="20"/>
              </w:rPr>
            </w:pPr>
            <w:r w:rsidRPr="004F50B9">
              <w:rPr>
                <w:rFonts w:ascii="Calibri" w:eastAsia="Times-Roman" w:hAnsi="Calibri" w:cs="Calibri"/>
                <w:b/>
                <w:bCs/>
                <w:color w:val="000000"/>
                <w:sz w:val="22"/>
                <w:szCs w:val="20"/>
              </w:rPr>
              <w:t xml:space="preserve">Related Coursework: </w:t>
            </w:r>
            <w:r w:rsidRPr="004F50B9">
              <w:rPr>
                <w:rFonts w:ascii="Calibri" w:hAnsi="Calibri" w:cs="Calibri"/>
                <w:sz w:val="22"/>
                <w:szCs w:val="20"/>
              </w:rPr>
              <w:t>Foundations of Computer Science, Database Management Systems, Computer Networks, Network Security, Software Engineering, Parallel Programming, and Graduate Programming in Java, Software Verification and Validation.</w:t>
            </w:r>
          </w:p>
          <w:p w14:paraId="0D08B410"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rPr>
            </w:pPr>
          </w:p>
        </w:tc>
        <w:tc>
          <w:tcPr>
            <w:tcW w:w="0" w:type="auto"/>
            <w:shd w:val="clear" w:color="auto" w:fill="auto"/>
          </w:tcPr>
          <w:p w14:paraId="21F08622"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rPr>
            </w:pPr>
            <w:r w:rsidRPr="004F50B9">
              <w:rPr>
                <w:rFonts w:ascii="Calibri" w:eastAsia="Times-Roman" w:hAnsi="Calibri" w:cs="Calibri"/>
                <w:b/>
                <w:bCs/>
                <w:color w:val="000000"/>
                <w:szCs w:val="22"/>
              </w:rPr>
              <w:t>Expected May ‘13</w:t>
            </w:r>
          </w:p>
        </w:tc>
      </w:tr>
      <w:tr w:rsidR="004F50B9" w:rsidRPr="004F50B9" w14:paraId="718DFF66" w14:textId="77777777" w:rsidTr="00C52FF9">
        <w:trPr>
          <w:cantSplit/>
          <w:trHeight w:val="1134"/>
        </w:trPr>
        <w:tc>
          <w:tcPr>
            <w:tcW w:w="0" w:type="auto"/>
            <w:shd w:val="clear" w:color="auto" w:fill="auto"/>
          </w:tcPr>
          <w:p w14:paraId="48D15D13"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Cs w:val="22"/>
              </w:rPr>
            </w:pPr>
            <w:r w:rsidRPr="004F50B9">
              <w:rPr>
                <w:rFonts w:ascii="Calibri" w:eastAsia="Times-Roman" w:hAnsi="Calibri" w:cs="Calibri"/>
                <w:b/>
                <w:bCs/>
                <w:color w:val="000000"/>
                <w:szCs w:val="22"/>
              </w:rPr>
              <w:t>University of Pune, India</w:t>
            </w:r>
          </w:p>
          <w:p w14:paraId="22EC75F9"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i/>
                <w:color w:val="000000"/>
                <w:szCs w:val="22"/>
              </w:rPr>
            </w:pPr>
            <w:r w:rsidRPr="004F50B9">
              <w:rPr>
                <w:rFonts w:ascii="Calibri" w:eastAsia="Times-Roman" w:hAnsi="Calibri" w:cs="Calibri"/>
                <w:i/>
                <w:color w:val="000000"/>
                <w:szCs w:val="22"/>
              </w:rPr>
              <w:t>Master of Computer Management (Percentage: 58.09)</w:t>
            </w:r>
          </w:p>
          <w:p w14:paraId="6476A3A7"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b/>
                <w:color w:val="000000"/>
                <w:sz w:val="22"/>
                <w:szCs w:val="20"/>
              </w:rPr>
              <w:t xml:space="preserve">Related Coursework: </w:t>
            </w:r>
            <w:r w:rsidRPr="004F50B9">
              <w:rPr>
                <w:rFonts w:ascii="Calibri" w:eastAsia="Times-Roman" w:hAnsi="Calibri" w:cs="Calibri"/>
                <w:color w:val="000000"/>
                <w:sz w:val="22"/>
                <w:szCs w:val="20"/>
              </w:rPr>
              <w:t>Business Communication, Oracle, Visual Basic .NET, Information Security Audit, Enterprise Resource Planning.</w:t>
            </w:r>
          </w:p>
          <w:p w14:paraId="36712179"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
                <w:bCs/>
                <w:color w:val="000000"/>
                <w:sz w:val="28"/>
              </w:rPr>
            </w:pPr>
          </w:p>
        </w:tc>
        <w:tc>
          <w:tcPr>
            <w:tcW w:w="0" w:type="auto"/>
            <w:shd w:val="clear" w:color="auto" w:fill="auto"/>
          </w:tcPr>
          <w:p w14:paraId="2D1DF6B3"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rPr>
            </w:pPr>
            <w:r w:rsidRPr="004F50B9">
              <w:rPr>
                <w:rFonts w:ascii="Calibri" w:eastAsia="Times-Roman" w:hAnsi="Calibri" w:cs="Calibri"/>
                <w:b/>
                <w:bCs/>
                <w:color w:val="000000"/>
                <w:szCs w:val="22"/>
              </w:rPr>
              <w:t>May ‘09</w:t>
            </w:r>
          </w:p>
        </w:tc>
      </w:tr>
      <w:tr w:rsidR="004F50B9" w:rsidRPr="004F50B9" w14:paraId="514BD82B" w14:textId="77777777" w:rsidTr="00C52FF9">
        <w:trPr>
          <w:cantSplit/>
          <w:trHeight w:val="1134"/>
        </w:trPr>
        <w:tc>
          <w:tcPr>
            <w:tcW w:w="0" w:type="auto"/>
            <w:shd w:val="clear" w:color="auto" w:fill="auto"/>
          </w:tcPr>
          <w:p w14:paraId="6F9A54A8"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Cs w:val="22"/>
              </w:rPr>
            </w:pPr>
            <w:r w:rsidRPr="004F50B9">
              <w:rPr>
                <w:rFonts w:ascii="Calibri" w:eastAsia="Times-Roman" w:hAnsi="Calibri" w:cs="Calibri"/>
                <w:b/>
                <w:bCs/>
                <w:color w:val="000000"/>
                <w:szCs w:val="22"/>
              </w:rPr>
              <w:t>University of Mumbai, India</w:t>
            </w:r>
          </w:p>
          <w:p w14:paraId="0EAE960A"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Cs/>
                <w:i/>
                <w:color w:val="000000"/>
                <w:szCs w:val="22"/>
              </w:rPr>
            </w:pPr>
            <w:r w:rsidRPr="004F50B9">
              <w:rPr>
                <w:rFonts w:ascii="Calibri" w:eastAsia="Times-Roman" w:hAnsi="Calibri" w:cs="Calibri"/>
                <w:bCs/>
                <w:i/>
                <w:color w:val="000000"/>
                <w:szCs w:val="22"/>
              </w:rPr>
              <w:t>Bachelor of Science in Information Technology (Percentage: 63.03)</w:t>
            </w:r>
          </w:p>
          <w:p w14:paraId="5ABEAB6A"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Cs/>
                <w:color w:val="000000"/>
                <w:sz w:val="22"/>
                <w:szCs w:val="20"/>
              </w:rPr>
            </w:pPr>
            <w:r w:rsidRPr="004F50B9">
              <w:rPr>
                <w:rFonts w:ascii="Calibri" w:eastAsia="Times-Roman" w:hAnsi="Calibri" w:cs="Calibri"/>
                <w:b/>
                <w:bCs/>
                <w:color w:val="000000"/>
                <w:sz w:val="22"/>
                <w:szCs w:val="20"/>
              </w:rPr>
              <w:t xml:space="preserve">Related Coursework: </w:t>
            </w:r>
            <w:r w:rsidRPr="004F50B9">
              <w:rPr>
                <w:rFonts w:ascii="Calibri" w:eastAsia="Times-Roman" w:hAnsi="Calibri" w:cs="Calibri"/>
                <w:bCs/>
                <w:color w:val="000000"/>
                <w:sz w:val="22"/>
                <w:szCs w:val="20"/>
              </w:rPr>
              <w:t xml:space="preserve">Algorithms and Data Structures, Multimedia Programming, C Programming, Computer Organization and Architecture, Logic Discrete Mathematical Structures, Visual Basic 6.0, </w:t>
            </w:r>
            <w:r w:rsidRPr="004F50B9">
              <w:rPr>
                <w:rFonts w:ascii="Calibri" w:eastAsia="Times-Roman" w:hAnsi="Calibri" w:cs="Calibri"/>
                <w:bCs/>
                <w:i/>
                <w:color w:val="000000"/>
                <w:sz w:val="22"/>
                <w:szCs w:val="20"/>
              </w:rPr>
              <w:t>Electives: CRM &amp; Supply Chain Management</w:t>
            </w:r>
            <w:r w:rsidRPr="004F50B9">
              <w:rPr>
                <w:rFonts w:ascii="Calibri" w:eastAsia="Times-Roman" w:hAnsi="Calibri" w:cs="Calibri"/>
                <w:bCs/>
                <w:color w:val="000000"/>
                <w:sz w:val="22"/>
                <w:szCs w:val="20"/>
              </w:rPr>
              <w:t>.</w:t>
            </w:r>
          </w:p>
        </w:tc>
        <w:tc>
          <w:tcPr>
            <w:tcW w:w="0" w:type="auto"/>
            <w:shd w:val="clear" w:color="auto" w:fill="auto"/>
          </w:tcPr>
          <w:p w14:paraId="5FC2DAAC"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rPr>
            </w:pPr>
            <w:r w:rsidRPr="004F50B9">
              <w:rPr>
                <w:rFonts w:ascii="Calibri" w:eastAsia="Times-Roman" w:hAnsi="Calibri" w:cs="Calibri"/>
                <w:b/>
                <w:bCs/>
                <w:color w:val="000000"/>
                <w:szCs w:val="22"/>
              </w:rPr>
              <w:t>May ‘06</w:t>
            </w:r>
          </w:p>
        </w:tc>
      </w:tr>
    </w:tbl>
    <w:p w14:paraId="65B0C1BC" w14:textId="77777777" w:rsid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hAnsi="Calibri" w:cs="Calibri"/>
          <w:sz w:val="28"/>
        </w:rPr>
      </w:pPr>
    </w:p>
    <w:p w14:paraId="17ECBCBC" w14:textId="685067C6" w:rsidR="00E1202E" w:rsidRDefault="00E1202E" w:rsidP="009749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u w:val="single"/>
        </w:rPr>
      </w:pPr>
      <w:r>
        <w:rPr>
          <w:rFonts w:ascii="Calibri" w:eastAsia="Times-Roman" w:hAnsi="Calibri" w:cs="Calibri"/>
          <w:b/>
          <w:bCs/>
          <w:color w:val="000000"/>
          <w:szCs w:val="22"/>
          <w:u w:val="single"/>
        </w:rPr>
        <w:t>CERTIFICATION</w:t>
      </w:r>
    </w:p>
    <w:p w14:paraId="7511700A" w14:textId="77777777" w:rsidR="005D6381" w:rsidRDefault="005D6381" w:rsidP="009749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u w:val="single"/>
        </w:rPr>
      </w:pPr>
    </w:p>
    <w:tbl>
      <w:tblPr>
        <w:tblW w:w="11057" w:type="dxa"/>
        <w:tblLook w:val="04A0" w:firstRow="1" w:lastRow="0" w:firstColumn="1" w:lastColumn="0" w:noHBand="0" w:noVBand="1"/>
      </w:tblPr>
      <w:tblGrid>
        <w:gridCol w:w="9558"/>
        <w:gridCol w:w="1499"/>
      </w:tblGrid>
      <w:tr w:rsidR="005D6381" w:rsidRPr="004F50B9" w14:paraId="5F8D532D" w14:textId="77777777" w:rsidTr="005D6381">
        <w:trPr>
          <w:cantSplit/>
          <w:trHeight w:val="842"/>
        </w:trPr>
        <w:tc>
          <w:tcPr>
            <w:tcW w:w="9558" w:type="dxa"/>
            <w:shd w:val="clear" w:color="auto" w:fill="auto"/>
          </w:tcPr>
          <w:p w14:paraId="6E47C643" w14:textId="77777777" w:rsidR="005D6381" w:rsidRPr="004F50B9" w:rsidRDefault="005D6381" w:rsidP="001060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Cs w:val="22"/>
              </w:rPr>
            </w:pPr>
            <w:r w:rsidRPr="004F50B9">
              <w:rPr>
                <w:rFonts w:ascii="Calibri" w:eastAsia="Times-Roman" w:hAnsi="Calibri" w:cs="Calibri"/>
                <w:b/>
                <w:bCs/>
                <w:color w:val="000000"/>
                <w:szCs w:val="22"/>
              </w:rPr>
              <w:t>Center for Development of Advance Computing, (C-DAC, R&amp;D), India</w:t>
            </w:r>
          </w:p>
          <w:p w14:paraId="528DEC7A" w14:textId="6DA6C4BD" w:rsidR="005D6381" w:rsidRPr="004F50B9" w:rsidRDefault="005D6381" w:rsidP="001060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Cs/>
                <w:i/>
                <w:color w:val="000000"/>
                <w:szCs w:val="22"/>
              </w:rPr>
            </w:pPr>
            <w:r w:rsidRPr="004F50B9">
              <w:rPr>
                <w:rFonts w:ascii="Calibri" w:eastAsia="Times-Roman" w:hAnsi="Calibri" w:cs="Calibri"/>
                <w:bCs/>
                <w:i/>
                <w:color w:val="000000"/>
                <w:szCs w:val="22"/>
              </w:rPr>
              <w:t>Diploma in Advance Computing (Percentage: 66.11, B+)</w:t>
            </w:r>
          </w:p>
          <w:p w14:paraId="443D785B" w14:textId="39041BAE" w:rsidR="005D6381" w:rsidRPr="005D6381" w:rsidRDefault="005D6381" w:rsidP="001060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Cs/>
                <w:color w:val="000000"/>
                <w:sz w:val="22"/>
                <w:szCs w:val="20"/>
              </w:rPr>
            </w:pPr>
            <w:r w:rsidRPr="004F50B9">
              <w:rPr>
                <w:rFonts w:ascii="Calibri" w:eastAsia="Times-Roman" w:hAnsi="Calibri" w:cs="Calibri"/>
                <w:b/>
                <w:bCs/>
                <w:color w:val="000000"/>
                <w:sz w:val="22"/>
                <w:szCs w:val="20"/>
              </w:rPr>
              <w:t xml:space="preserve">Related Coursework: </w:t>
            </w:r>
            <w:r w:rsidRPr="004F50B9">
              <w:rPr>
                <w:rFonts w:ascii="Calibri" w:eastAsia="Times-Roman" w:hAnsi="Calibri" w:cs="Calibri"/>
                <w:bCs/>
                <w:color w:val="000000"/>
                <w:sz w:val="22"/>
                <w:szCs w:val="20"/>
              </w:rPr>
              <w:t>C++ and Data Structures, Java and Advance Java, Oracle 8i, Project.</w:t>
            </w:r>
          </w:p>
        </w:tc>
        <w:tc>
          <w:tcPr>
            <w:tcW w:w="1499" w:type="dxa"/>
            <w:shd w:val="clear" w:color="auto" w:fill="auto"/>
          </w:tcPr>
          <w:p w14:paraId="053F1174" w14:textId="77777777" w:rsidR="005D6381" w:rsidRPr="004F50B9" w:rsidRDefault="005D6381" w:rsidP="001060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rPr>
            </w:pPr>
            <w:r w:rsidRPr="004F50B9">
              <w:rPr>
                <w:rFonts w:ascii="Calibri" w:eastAsia="Times-Roman" w:hAnsi="Calibri" w:cs="Calibri"/>
                <w:b/>
                <w:bCs/>
                <w:color w:val="000000"/>
                <w:szCs w:val="22"/>
              </w:rPr>
              <w:t>Feb ‘07</w:t>
            </w:r>
          </w:p>
        </w:tc>
      </w:tr>
    </w:tbl>
    <w:p w14:paraId="0C945D0D" w14:textId="77777777" w:rsidR="00E1202E" w:rsidRPr="004F50B9" w:rsidRDefault="00E1202E"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hAnsi="Calibri" w:cs="Calibri"/>
          <w:sz w:val="28"/>
        </w:rPr>
      </w:pPr>
    </w:p>
    <w:p w14:paraId="49053A83"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u w:val="single"/>
        </w:rPr>
      </w:pPr>
      <w:r w:rsidRPr="004F50B9">
        <w:rPr>
          <w:rFonts w:ascii="Calibri" w:eastAsia="Times-Roman" w:hAnsi="Calibri" w:cs="Calibri"/>
          <w:b/>
          <w:bCs/>
          <w:color w:val="000000"/>
          <w:szCs w:val="22"/>
          <w:u w:val="single"/>
        </w:rPr>
        <w:t>TECHNICAL SKILLS</w:t>
      </w:r>
    </w:p>
    <w:tbl>
      <w:tblPr>
        <w:tblW w:w="0" w:type="auto"/>
        <w:tblLook w:val="04A0" w:firstRow="1" w:lastRow="0" w:firstColumn="1" w:lastColumn="0" w:noHBand="0" w:noVBand="1"/>
      </w:tblPr>
      <w:tblGrid>
        <w:gridCol w:w="2448"/>
        <w:gridCol w:w="7128"/>
      </w:tblGrid>
      <w:tr w:rsidR="004F50B9" w:rsidRPr="004F50B9" w14:paraId="6595028B" w14:textId="77777777" w:rsidTr="00C52FF9">
        <w:tc>
          <w:tcPr>
            <w:tcW w:w="2448" w:type="dxa"/>
            <w:shd w:val="clear" w:color="auto" w:fill="auto"/>
          </w:tcPr>
          <w:p w14:paraId="68A29F09"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0"/>
              </w:rPr>
            </w:pPr>
            <w:r w:rsidRPr="004F50B9">
              <w:rPr>
                <w:rFonts w:ascii="Calibri" w:eastAsia="Times-Roman" w:hAnsi="Calibri" w:cs="Calibri"/>
                <w:b/>
                <w:bCs/>
                <w:color w:val="000000"/>
                <w:sz w:val="22"/>
                <w:szCs w:val="20"/>
              </w:rPr>
              <w:t>Languages</w:t>
            </w:r>
          </w:p>
        </w:tc>
        <w:tc>
          <w:tcPr>
            <w:tcW w:w="7128" w:type="dxa"/>
            <w:shd w:val="clear" w:color="auto" w:fill="auto"/>
          </w:tcPr>
          <w:p w14:paraId="41BC083E"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Cs/>
                <w:color w:val="000000"/>
                <w:sz w:val="22"/>
                <w:szCs w:val="20"/>
              </w:rPr>
            </w:pPr>
            <w:r w:rsidRPr="004F50B9">
              <w:rPr>
                <w:rFonts w:ascii="Calibri" w:eastAsia="Times-Roman" w:hAnsi="Calibri" w:cs="Calibri"/>
                <w:bCs/>
                <w:color w:val="000000"/>
                <w:sz w:val="22"/>
                <w:szCs w:val="20"/>
              </w:rPr>
              <w:t>C, C++, Java, Python (Beginner), C#, SQL and PL/SQL</w:t>
            </w:r>
          </w:p>
        </w:tc>
      </w:tr>
      <w:tr w:rsidR="004F50B9" w:rsidRPr="004F50B9" w14:paraId="205916DB" w14:textId="77777777" w:rsidTr="00C52FF9">
        <w:tc>
          <w:tcPr>
            <w:tcW w:w="2448" w:type="dxa"/>
            <w:shd w:val="clear" w:color="auto" w:fill="auto"/>
          </w:tcPr>
          <w:p w14:paraId="208F8E67"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0"/>
              </w:rPr>
            </w:pPr>
            <w:r w:rsidRPr="004F50B9">
              <w:rPr>
                <w:rFonts w:ascii="Calibri" w:eastAsia="Times-Roman" w:hAnsi="Calibri" w:cs="Calibri"/>
                <w:b/>
                <w:bCs/>
                <w:color w:val="000000"/>
                <w:sz w:val="22"/>
                <w:szCs w:val="20"/>
              </w:rPr>
              <w:t>Web Technologies</w:t>
            </w:r>
          </w:p>
        </w:tc>
        <w:tc>
          <w:tcPr>
            <w:tcW w:w="7128" w:type="dxa"/>
            <w:shd w:val="clear" w:color="auto" w:fill="auto"/>
          </w:tcPr>
          <w:p w14:paraId="3E56BB38"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Cs/>
                <w:color w:val="000000"/>
                <w:sz w:val="22"/>
                <w:szCs w:val="20"/>
              </w:rPr>
            </w:pPr>
            <w:r w:rsidRPr="004F50B9">
              <w:rPr>
                <w:rFonts w:ascii="Calibri" w:eastAsia="Times-Roman" w:hAnsi="Calibri" w:cs="Calibri"/>
                <w:bCs/>
                <w:color w:val="000000"/>
                <w:sz w:val="22"/>
                <w:szCs w:val="20"/>
              </w:rPr>
              <w:t>HTML, PHP, ASP.NET, JavaScript, CSS, JQuery (Beginner)</w:t>
            </w:r>
          </w:p>
        </w:tc>
      </w:tr>
      <w:tr w:rsidR="004F50B9" w:rsidRPr="004F50B9" w14:paraId="3E1F7918" w14:textId="77777777" w:rsidTr="00C52FF9">
        <w:tc>
          <w:tcPr>
            <w:tcW w:w="2448" w:type="dxa"/>
            <w:shd w:val="clear" w:color="auto" w:fill="auto"/>
          </w:tcPr>
          <w:p w14:paraId="14CE9C4A"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0"/>
              </w:rPr>
            </w:pPr>
            <w:r w:rsidRPr="004F50B9">
              <w:rPr>
                <w:rFonts w:ascii="Calibri" w:eastAsia="Times-Roman" w:hAnsi="Calibri" w:cs="Calibri"/>
                <w:b/>
                <w:bCs/>
                <w:color w:val="000000"/>
                <w:sz w:val="22"/>
                <w:szCs w:val="20"/>
              </w:rPr>
              <w:t>Web Servers</w:t>
            </w:r>
          </w:p>
        </w:tc>
        <w:tc>
          <w:tcPr>
            <w:tcW w:w="7128" w:type="dxa"/>
            <w:shd w:val="clear" w:color="auto" w:fill="auto"/>
          </w:tcPr>
          <w:p w14:paraId="554E765C"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Cs/>
                <w:color w:val="000000"/>
                <w:sz w:val="22"/>
                <w:szCs w:val="20"/>
              </w:rPr>
            </w:pPr>
            <w:r w:rsidRPr="004F50B9">
              <w:rPr>
                <w:rFonts w:ascii="Calibri" w:eastAsia="Times-Roman" w:hAnsi="Calibri" w:cs="Calibri"/>
                <w:bCs/>
                <w:color w:val="000000"/>
                <w:sz w:val="22"/>
                <w:szCs w:val="20"/>
              </w:rPr>
              <w:t>Apache with LAMP &amp; WAMP Stacks.</w:t>
            </w:r>
          </w:p>
        </w:tc>
      </w:tr>
      <w:tr w:rsidR="004F50B9" w:rsidRPr="004F50B9" w14:paraId="7081F3CE" w14:textId="77777777" w:rsidTr="00C52FF9">
        <w:tc>
          <w:tcPr>
            <w:tcW w:w="2448" w:type="dxa"/>
            <w:shd w:val="clear" w:color="auto" w:fill="auto"/>
          </w:tcPr>
          <w:p w14:paraId="5875671B"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0"/>
              </w:rPr>
            </w:pPr>
            <w:r w:rsidRPr="004F50B9">
              <w:rPr>
                <w:rFonts w:ascii="Calibri" w:eastAsia="Times-Roman" w:hAnsi="Calibri" w:cs="Calibri"/>
                <w:b/>
                <w:bCs/>
                <w:color w:val="000000"/>
                <w:sz w:val="22"/>
                <w:szCs w:val="20"/>
              </w:rPr>
              <w:t>Databases</w:t>
            </w:r>
          </w:p>
        </w:tc>
        <w:tc>
          <w:tcPr>
            <w:tcW w:w="7128" w:type="dxa"/>
            <w:shd w:val="clear" w:color="auto" w:fill="auto"/>
          </w:tcPr>
          <w:p w14:paraId="2B016B66" w14:textId="50758794"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Cs/>
                <w:color w:val="000000"/>
                <w:sz w:val="22"/>
                <w:szCs w:val="20"/>
              </w:rPr>
            </w:pPr>
            <w:r w:rsidRPr="004F50B9">
              <w:rPr>
                <w:rFonts w:ascii="Calibri" w:eastAsia="Times-Roman" w:hAnsi="Calibri" w:cs="Calibri"/>
                <w:bCs/>
                <w:color w:val="000000"/>
                <w:sz w:val="22"/>
                <w:szCs w:val="20"/>
              </w:rPr>
              <w:t>Oracle</w:t>
            </w:r>
            <w:r w:rsidR="00922161">
              <w:rPr>
                <w:rFonts w:ascii="Calibri" w:eastAsia="Times-Roman" w:hAnsi="Calibri" w:cs="Calibri"/>
                <w:bCs/>
                <w:color w:val="000000"/>
                <w:sz w:val="22"/>
                <w:szCs w:val="20"/>
              </w:rPr>
              <w:t xml:space="preserve"> </w:t>
            </w:r>
            <w:r w:rsidR="00FA7672">
              <w:rPr>
                <w:rFonts w:ascii="Calibri" w:eastAsia="Times-Roman" w:hAnsi="Calibri" w:cs="Calibri"/>
                <w:bCs/>
                <w:color w:val="000000"/>
                <w:sz w:val="22"/>
                <w:szCs w:val="20"/>
              </w:rPr>
              <w:t xml:space="preserve">8i and </w:t>
            </w:r>
            <w:r w:rsidR="00922161">
              <w:rPr>
                <w:rFonts w:ascii="Calibri" w:eastAsia="Times-Roman" w:hAnsi="Calibri" w:cs="Calibri"/>
                <w:bCs/>
                <w:color w:val="000000"/>
                <w:sz w:val="22"/>
                <w:szCs w:val="20"/>
              </w:rPr>
              <w:t>11g</w:t>
            </w:r>
            <w:r w:rsidRPr="004F50B9">
              <w:rPr>
                <w:rFonts w:ascii="Calibri" w:eastAsia="Times-Roman" w:hAnsi="Calibri" w:cs="Calibri"/>
                <w:bCs/>
                <w:color w:val="000000"/>
                <w:sz w:val="22"/>
                <w:szCs w:val="20"/>
              </w:rPr>
              <w:t>, MySQL, MS SQL Server, MS Access.</w:t>
            </w:r>
          </w:p>
        </w:tc>
      </w:tr>
      <w:tr w:rsidR="004F50B9" w:rsidRPr="004F50B9" w14:paraId="79EC06B1" w14:textId="77777777" w:rsidTr="00C52FF9">
        <w:tc>
          <w:tcPr>
            <w:tcW w:w="2448" w:type="dxa"/>
            <w:shd w:val="clear" w:color="auto" w:fill="auto"/>
          </w:tcPr>
          <w:p w14:paraId="4473182D"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0"/>
              </w:rPr>
            </w:pPr>
            <w:r w:rsidRPr="004F50B9">
              <w:rPr>
                <w:rFonts w:ascii="Calibri" w:eastAsia="Times-Roman" w:hAnsi="Calibri" w:cs="Calibri"/>
                <w:b/>
                <w:bCs/>
                <w:color w:val="000000"/>
                <w:sz w:val="22"/>
                <w:szCs w:val="20"/>
              </w:rPr>
              <w:t>Tools &amp; Packages</w:t>
            </w:r>
          </w:p>
        </w:tc>
        <w:tc>
          <w:tcPr>
            <w:tcW w:w="7128" w:type="dxa"/>
            <w:shd w:val="clear" w:color="auto" w:fill="auto"/>
          </w:tcPr>
          <w:p w14:paraId="0E735762"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Cs/>
                <w:color w:val="000000"/>
                <w:sz w:val="22"/>
                <w:szCs w:val="20"/>
              </w:rPr>
            </w:pPr>
            <w:proofErr w:type="spellStart"/>
            <w:r w:rsidRPr="004F50B9">
              <w:rPr>
                <w:rFonts w:ascii="Calibri" w:eastAsia="Times-Roman" w:hAnsi="Calibri" w:cs="Calibri"/>
                <w:bCs/>
                <w:color w:val="000000"/>
                <w:sz w:val="22"/>
                <w:szCs w:val="20"/>
              </w:rPr>
              <w:t>Netbeans</w:t>
            </w:r>
            <w:proofErr w:type="spellEnd"/>
            <w:r w:rsidRPr="004F50B9">
              <w:rPr>
                <w:rFonts w:ascii="Calibri" w:eastAsia="Times-Roman" w:hAnsi="Calibri" w:cs="Calibri"/>
                <w:bCs/>
                <w:color w:val="000000"/>
                <w:sz w:val="22"/>
                <w:szCs w:val="20"/>
              </w:rPr>
              <w:t xml:space="preserve"> 7.1, MS Visual Studio 2005/2008, MS Word, Excel, PowerPoint, Adobe Dreamweaver.</w:t>
            </w:r>
          </w:p>
        </w:tc>
      </w:tr>
      <w:tr w:rsidR="004F50B9" w:rsidRPr="004F50B9" w14:paraId="6C0FB941" w14:textId="77777777" w:rsidTr="00C52FF9">
        <w:tc>
          <w:tcPr>
            <w:tcW w:w="2448" w:type="dxa"/>
            <w:shd w:val="clear" w:color="auto" w:fill="auto"/>
          </w:tcPr>
          <w:p w14:paraId="6EC9A810" w14:textId="77777777" w:rsidR="004F50B9" w:rsidRPr="004F50B9" w:rsidRDefault="004F50B9" w:rsidP="00C52F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0"/>
              </w:rPr>
            </w:pPr>
            <w:r w:rsidRPr="004F50B9">
              <w:rPr>
                <w:rFonts w:ascii="Calibri" w:eastAsia="Times-Roman" w:hAnsi="Calibri" w:cs="Calibri"/>
                <w:b/>
                <w:bCs/>
                <w:color w:val="000000"/>
                <w:sz w:val="22"/>
                <w:szCs w:val="20"/>
              </w:rPr>
              <w:t>Operating Systems</w:t>
            </w:r>
          </w:p>
        </w:tc>
        <w:tc>
          <w:tcPr>
            <w:tcW w:w="7128" w:type="dxa"/>
            <w:shd w:val="clear" w:color="auto" w:fill="auto"/>
          </w:tcPr>
          <w:p w14:paraId="49416014" w14:textId="475EB288" w:rsidR="004F50B9" w:rsidRPr="004F50B9" w:rsidRDefault="00531495" w:rsidP="00252A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bCs/>
                <w:color w:val="000000"/>
                <w:sz w:val="22"/>
                <w:szCs w:val="20"/>
              </w:rPr>
            </w:pPr>
            <w:r>
              <w:rPr>
                <w:rFonts w:ascii="Calibri" w:eastAsia="Times-Roman" w:hAnsi="Calibri" w:cs="Calibri"/>
                <w:bCs/>
                <w:color w:val="000000"/>
                <w:sz w:val="22"/>
                <w:szCs w:val="20"/>
              </w:rPr>
              <w:t>U</w:t>
            </w:r>
            <w:r w:rsidR="00252A11">
              <w:rPr>
                <w:rFonts w:ascii="Calibri" w:eastAsia="Times-Roman" w:hAnsi="Calibri" w:cs="Calibri"/>
                <w:bCs/>
                <w:color w:val="000000"/>
                <w:sz w:val="22"/>
                <w:szCs w:val="20"/>
              </w:rPr>
              <w:t>NIX</w:t>
            </w:r>
            <w:r>
              <w:rPr>
                <w:rFonts w:ascii="Calibri" w:eastAsia="Times-Roman" w:hAnsi="Calibri" w:cs="Calibri"/>
                <w:bCs/>
                <w:color w:val="000000"/>
                <w:sz w:val="22"/>
                <w:szCs w:val="20"/>
              </w:rPr>
              <w:t xml:space="preserve">, </w:t>
            </w:r>
            <w:r w:rsidR="004F50B9" w:rsidRPr="004F50B9">
              <w:rPr>
                <w:rFonts w:ascii="Calibri" w:eastAsia="Times-Roman" w:hAnsi="Calibri" w:cs="Calibri"/>
                <w:bCs/>
                <w:color w:val="000000"/>
                <w:sz w:val="22"/>
                <w:szCs w:val="20"/>
              </w:rPr>
              <w:t>Ubuntu, Windows, Mac Snow Leopard, Solaris.</w:t>
            </w:r>
          </w:p>
        </w:tc>
      </w:tr>
    </w:tbl>
    <w:p w14:paraId="3242D239"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hAnsi="Calibri" w:cs="Calibri"/>
          <w:sz w:val="28"/>
        </w:rPr>
      </w:pPr>
    </w:p>
    <w:p w14:paraId="4887A5DB"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color w:val="000000"/>
          <w:sz w:val="22"/>
          <w:szCs w:val="21"/>
          <w:u w:val="single"/>
        </w:rPr>
      </w:pPr>
      <w:r w:rsidRPr="004F50B9">
        <w:rPr>
          <w:rFonts w:ascii="Calibri" w:eastAsia="Times-Roman" w:hAnsi="Calibri" w:cs="Calibri"/>
          <w:b/>
          <w:bCs/>
          <w:color w:val="000000"/>
          <w:sz w:val="22"/>
          <w:szCs w:val="21"/>
          <w:u w:val="single"/>
        </w:rPr>
        <w:t>RELEVANT EXPERIENCE</w:t>
      </w:r>
    </w:p>
    <w:p w14:paraId="16F29189"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Cs w:val="22"/>
        </w:rPr>
      </w:pPr>
      <w:r w:rsidRPr="004F50B9">
        <w:rPr>
          <w:rFonts w:ascii="Calibri" w:eastAsia="Times-Roman" w:hAnsi="Calibri" w:cs="Calibri"/>
          <w:b/>
          <w:bCs/>
          <w:color w:val="000000"/>
          <w:szCs w:val="22"/>
        </w:rPr>
        <w:t>Lamar University, Beaumont, TX</w:t>
      </w:r>
      <w:r w:rsidRPr="004F50B9">
        <w:rPr>
          <w:rFonts w:ascii="Calibri" w:eastAsia="Times-Roman" w:hAnsi="Calibri" w:cs="Calibri"/>
          <w:b/>
          <w:bCs/>
          <w:color w:val="000000"/>
          <w:szCs w:val="22"/>
        </w:rPr>
        <w:tab/>
      </w:r>
      <w:r w:rsidRPr="004F50B9">
        <w:rPr>
          <w:rFonts w:ascii="Calibri" w:eastAsia="Times-Roman" w:hAnsi="Calibri" w:cs="Calibri"/>
          <w:b/>
          <w:bCs/>
          <w:color w:val="000000"/>
          <w:szCs w:val="22"/>
        </w:rPr>
        <w:tab/>
      </w:r>
    </w:p>
    <w:p w14:paraId="2C701D50" w14:textId="77777777" w:rsidR="00B81BC9" w:rsidRPr="00B81BC9" w:rsidRDefault="004F50B9" w:rsidP="004F50B9">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i/>
          <w:color w:val="000000"/>
          <w:sz w:val="22"/>
          <w:szCs w:val="20"/>
        </w:rPr>
      </w:pPr>
      <w:r w:rsidRPr="004F50B9">
        <w:rPr>
          <w:rFonts w:ascii="Calibri" w:eastAsia="Times-Roman" w:hAnsi="Calibri" w:cs="Calibri"/>
          <w:b/>
          <w:i/>
          <w:color w:val="000000"/>
          <w:sz w:val="22"/>
          <w:szCs w:val="20"/>
        </w:rPr>
        <w:t xml:space="preserve">Graduate Teaching Assistant </w:t>
      </w:r>
      <w:r w:rsidRPr="004F50B9">
        <w:rPr>
          <w:rFonts w:ascii="Calibri" w:eastAsia="Times-Roman" w:hAnsi="Calibri" w:cs="Calibri"/>
          <w:b/>
          <w:color w:val="000000"/>
          <w:sz w:val="22"/>
          <w:szCs w:val="20"/>
        </w:rPr>
        <w:t>(Fall ‘11)</w:t>
      </w:r>
      <w:r w:rsidRPr="004F50B9">
        <w:rPr>
          <w:rFonts w:ascii="Calibri" w:eastAsia="Times-Roman" w:hAnsi="Calibri" w:cs="Calibri"/>
          <w:b/>
          <w:i/>
          <w:color w:val="000000"/>
          <w:sz w:val="22"/>
          <w:szCs w:val="20"/>
        </w:rPr>
        <w:t>:</w:t>
      </w:r>
      <w:r w:rsidRPr="004F50B9">
        <w:rPr>
          <w:rFonts w:ascii="Calibri" w:eastAsia="Times-Roman" w:hAnsi="Calibri" w:cs="Calibri"/>
          <w:i/>
          <w:color w:val="000000"/>
          <w:sz w:val="22"/>
          <w:szCs w:val="20"/>
        </w:rPr>
        <w:t xml:space="preserve"> </w:t>
      </w:r>
      <w:r w:rsidR="00FF6792">
        <w:rPr>
          <w:rFonts w:ascii="Calibri" w:eastAsia="Times-Roman" w:hAnsi="Calibri" w:cs="Calibri"/>
          <w:color w:val="000000"/>
          <w:sz w:val="22"/>
          <w:szCs w:val="20"/>
        </w:rPr>
        <w:t>Teach</w:t>
      </w:r>
      <w:r w:rsidRPr="004F50B9">
        <w:rPr>
          <w:rFonts w:ascii="Calibri" w:eastAsia="Times-Roman" w:hAnsi="Calibri" w:cs="Calibri"/>
          <w:color w:val="000000"/>
          <w:sz w:val="22"/>
          <w:szCs w:val="20"/>
        </w:rPr>
        <w:t xml:space="preserve">ing Assistant for Java Programming and Microcomputers Classes for Undergraduate Students. </w:t>
      </w:r>
    </w:p>
    <w:p w14:paraId="72C5F97A" w14:textId="2F7DF3EC" w:rsidR="004F50B9" w:rsidRPr="004F50B9" w:rsidRDefault="00FF6792" w:rsidP="00B81BC9">
      <w:pPr>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i/>
          <w:color w:val="000000"/>
          <w:sz w:val="22"/>
          <w:szCs w:val="20"/>
        </w:rPr>
      </w:pPr>
      <w:r w:rsidRPr="00B81BC9">
        <w:rPr>
          <w:rFonts w:ascii="Calibri" w:eastAsia="Times-Roman" w:hAnsi="Calibri" w:cs="Calibri"/>
          <w:b/>
          <w:i/>
          <w:color w:val="000000"/>
          <w:sz w:val="22"/>
          <w:szCs w:val="20"/>
        </w:rPr>
        <w:t xml:space="preserve">Responsibilities </w:t>
      </w:r>
      <w:r w:rsidR="0007340D">
        <w:rPr>
          <w:rFonts w:ascii="Calibri" w:eastAsia="Times-Roman" w:hAnsi="Calibri" w:cs="Calibri"/>
          <w:b/>
          <w:i/>
          <w:color w:val="000000"/>
          <w:sz w:val="22"/>
          <w:szCs w:val="20"/>
        </w:rPr>
        <w:t>–</w:t>
      </w:r>
      <w:r w:rsidRPr="00B81BC9">
        <w:rPr>
          <w:rFonts w:ascii="Calibri" w:eastAsia="Times-Roman" w:hAnsi="Calibri" w:cs="Calibri"/>
          <w:b/>
          <w:i/>
          <w:color w:val="000000"/>
          <w:sz w:val="22"/>
          <w:szCs w:val="20"/>
        </w:rPr>
        <w:t xml:space="preserve"> </w:t>
      </w:r>
      <w:r w:rsidR="0007340D">
        <w:rPr>
          <w:rFonts w:ascii="Calibri" w:eastAsia="Times-Roman" w:hAnsi="Calibri" w:cs="Calibri"/>
          <w:color w:val="000000"/>
          <w:sz w:val="22"/>
          <w:szCs w:val="20"/>
        </w:rPr>
        <w:t>Mentoring undergraduate students for their assignments and projects.</w:t>
      </w:r>
      <w:r w:rsidR="00D57D68">
        <w:rPr>
          <w:rFonts w:ascii="Calibri" w:eastAsia="Times-Roman" w:hAnsi="Calibri" w:cs="Calibri"/>
          <w:color w:val="000000"/>
          <w:sz w:val="22"/>
          <w:szCs w:val="20"/>
        </w:rPr>
        <w:t xml:space="preserve"> Grading of their weekly assignments and projects. Helping instructor in grading </w:t>
      </w:r>
      <w:bookmarkStart w:id="0" w:name="_GoBack"/>
      <w:bookmarkEnd w:id="0"/>
      <w:r w:rsidR="00D57D68">
        <w:rPr>
          <w:rFonts w:ascii="Calibri" w:eastAsia="Times-Roman" w:hAnsi="Calibri" w:cs="Calibri"/>
          <w:color w:val="000000"/>
          <w:sz w:val="22"/>
          <w:szCs w:val="20"/>
        </w:rPr>
        <w:t>Exams.</w:t>
      </w:r>
    </w:p>
    <w:p w14:paraId="70EF912A" w14:textId="77777777" w:rsidR="00FF6792" w:rsidRPr="00FF6792" w:rsidRDefault="004F50B9" w:rsidP="004F50B9">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i/>
          <w:color w:val="000000"/>
          <w:sz w:val="22"/>
          <w:szCs w:val="21"/>
        </w:rPr>
      </w:pPr>
      <w:r w:rsidRPr="004F50B9">
        <w:rPr>
          <w:rFonts w:ascii="Calibri" w:eastAsia="Times-Roman" w:hAnsi="Calibri" w:cs="Calibri"/>
          <w:b/>
          <w:i/>
          <w:color w:val="000000"/>
          <w:sz w:val="22"/>
          <w:szCs w:val="20"/>
        </w:rPr>
        <w:t xml:space="preserve">Graduate Student Assistant </w:t>
      </w:r>
      <w:r w:rsidRPr="004F50B9">
        <w:rPr>
          <w:rFonts w:ascii="Calibri" w:eastAsia="Times-Roman" w:hAnsi="Calibri" w:cs="Calibri"/>
          <w:b/>
          <w:color w:val="000000"/>
          <w:sz w:val="22"/>
          <w:szCs w:val="20"/>
        </w:rPr>
        <w:t>(Summer ‘11)</w:t>
      </w:r>
      <w:r w:rsidRPr="004F50B9">
        <w:rPr>
          <w:rFonts w:ascii="Calibri" w:eastAsia="Times-Roman" w:hAnsi="Calibri" w:cs="Calibri"/>
          <w:b/>
          <w:i/>
          <w:color w:val="000000"/>
          <w:sz w:val="22"/>
          <w:szCs w:val="20"/>
        </w:rPr>
        <w:t>:</w:t>
      </w:r>
      <w:r w:rsidRPr="004F50B9">
        <w:rPr>
          <w:rFonts w:ascii="Calibri" w:eastAsia="Times-Roman" w:hAnsi="Calibri" w:cs="Calibri"/>
          <w:i/>
          <w:color w:val="000000"/>
          <w:sz w:val="22"/>
          <w:szCs w:val="20"/>
        </w:rPr>
        <w:t xml:space="preserve"> </w:t>
      </w:r>
      <w:r w:rsidRPr="004F50B9">
        <w:rPr>
          <w:rFonts w:ascii="Calibri" w:eastAsia="Times-Roman" w:hAnsi="Calibri" w:cs="Calibri"/>
          <w:color w:val="000000"/>
          <w:sz w:val="22"/>
          <w:szCs w:val="20"/>
        </w:rPr>
        <w:t xml:space="preserve">Hired for Texas Governor’s School Program. </w:t>
      </w:r>
    </w:p>
    <w:p w14:paraId="3000ACD1" w14:textId="31A0E248" w:rsidR="004F50B9" w:rsidRPr="004F50B9" w:rsidRDefault="00FF6792" w:rsidP="00FF6792">
      <w:pPr>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i/>
          <w:color w:val="000000"/>
          <w:sz w:val="22"/>
          <w:szCs w:val="21"/>
        </w:rPr>
      </w:pPr>
      <w:r w:rsidRPr="00FF6792">
        <w:rPr>
          <w:rFonts w:ascii="Calibri" w:eastAsia="Times-Roman" w:hAnsi="Calibri" w:cs="Calibri"/>
          <w:b/>
          <w:i/>
          <w:color w:val="000000"/>
          <w:sz w:val="22"/>
          <w:szCs w:val="20"/>
        </w:rPr>
        <w:t>Responsibilities</w:t>
      </w:r>
      <w:r>
        <w:rPr>
          <w:rFonts w:ascii="Calibri" w:eastAsia="Times-Roman" w:hAnsi="Calibri" w:cs="Calibri"/>
          <w:color w:val="000000"/>
          <w:sz w:val="22"/>
          <w:szCs w:val="20"/>
        </w:rPr>
        <w:t xml:space="preserve"> - </w:t>
      </w:r>
      <w:r w:rsidR="004F50B9" w:rsidRPr="004F50B9">
        <w:rPr>
          <w:rFonts w:ascii="Calibri" w:eastAsia="Times-Roman" w:hAnsi="Calibri" w:cs="Calibri"/>
          <w:color w:val="000000"/>
          <w:sz w:val="22"/>
          <w:szCs w:val="20"/>
        </w:rPr>
        <w:t xml:space="preserve">Managed total funding allocated for the program. Made credit and debit balance </w:t>
      </w:r>
      <w:r w:rsidR="004F50B9" w:rsidRPr="004F50B9">
        <w:rPr>
          <w:rFonts w:ascii="Calibri" w:eastAsia="Times-Roman" w:hAnsi="Calibri" w:cs="Calibri"/>
          <w:color w:val="000000"/>
          <w:sz w:val="22"/>
          <w:szCs w:val="20"/>
        </w:rPr>
        <w:lastRenderedPageBreak/>
        <w:t>sheets; as well as kept track of all students and their activities. Graded student’s papers and works including Mathematics and Science. Studied social behavioral patterns of American teenagers and their Risk taking abilities and prepared that information into graphs for Dr. Sisk’s international leadership conference.</w:t>
      </w:r>
    </w:p>
    <w:p w14:paraId="24F28C31"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i/>
          <w:color w:val="000000"/>
          <w:sz w:val="22"/>
          <w:szCs w:val="21"/>
        </w:rPr>
      </w:pPr>
      <w:r w:rsidRPr="004F50B9">
        <w:rPr>
          <w:rFonts w:ascii="Calibri" w:eastAsia="Times-Roman" w:hAnsi="Calibri" w:cs="Calibri"/>
          <w:b/>
          <w:bCs/>
          <w:color w:val="000000"/>
          <w:szCs w:val="22"/>
        </w:rPr>
        <w:t>Freelance Software Development (Feb-June ‘07)</w:t>
      </w:r>
    </w:p>
    <w:p w14:paraId="07F90B78" w14:textId="77777777" w:rsidR="004F50B9" w:rsidRPr="004F50B9" w:rsidRDefault="004F50B9" w:rsidP="004F50B9">
      <w:pPr>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0"/>
        </w:rPr>
      </w:pPr>
      <w:r w:rsidRPr="004F50B9">
        <w:rPr>
          <w:rFonts w:ascii="Calibri" w:eastAsia="Times-Roman" w:hAnsi="Calibri" w:cs="Calibri"/>
          <w:b/>
          <w:bCs/>
          <w:color w:val="000000"/>
          <w:sz w:val="22"/>
          <w:szCs w:val="20"/>
        </w:rPr>
        <w:t>L J &amp; Associates, Mumbai, India</w:t>
      </w:r>
      <w:r w:rsidRPr="004F50B9">
        <w:rPr>
          <w:rFonts w:ascii="Calibri" w:eastAsia="Times-Roman" w:hAnsi="Calibri" w:cs="Calibri"/>
          <w:b/>
          <w:bCs/>
          <w:color w:val="000000"/>
          <w:sz w:val="22"/>
          <w:szCs w:val="20"/>
        </w:rPr>
        <w:tab/>
        <w:t xml:space="preserve"> </w:t>
      </w:r>
    </w:p>
    <w:p w14:paraId="7839C1FF"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84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 xml:space="preserve">Successfully designed and delivered website. Website developed in </w:t>
      </w:r>
      <w:r w:rsidRPr="004F50B9">
        <w:rPr>
          <w:rFonts w:ascii="Calibri" w:eastAsia="Times-Roman" w:hAnsi="Calibri" w:cs="Calibri"/>
          <w:b/>
          <w:color w:val="000000"/>
          <w:sz w:val="22"/>
          <w:szCs w:val="20"/>
        </w:rPr>
        <w:t xml:space="preserve">HTML, JavaScript </w:t>
      </w:r>
      <w:r w:rsidRPr="004F50B9">
        <w:rPr>
          <w:rFonts w:ascii="Calibri" w:eastAsia="Times-Roman" w:hAnsi="Calibri" w:cs="Calibri"/>
          <w:color w:val="000000"/>
          <w:sz w:val="22"/>
          <w:szCs w:val="20"/>
        </w:rPr>
        <w:t>and</w:t>
      </w:r>
      <w:r w:rsidRPr="004F50B9">
        <w:rPr>
          <w:rFonts w:ascii="Calibri" w:eastAsia="Times-Roman" w:hAnsi="Calibri" w:cs="Calibri"/>
          <w:b/>
          <w:color w:val="000000"/>
          <w:sz w:val="22"/>
          <w:szCs w:val="20"/>
        </w:rPr>
        <w:t xml:space="preserve"> CSS</w:t>
      </w:r>
      <w:r w:rsidRPr="004F50B9">
        <w:rPr>
          <w:rFonts w:ascii="Calibri" w:eastAsia="Times-Roman" w:hAnsi="Calibri" w:cs="Calibri"/>
          <w:color w:val="000000"/>
          <w:sz w:val="22"/>
          <w:szCs w:val="20"/>
        </w:rPr>
        <w:t xml:space="preserve">. Design and developed customized ‘Case Management System’ for the firm using </w:t>
      </w:r>
      <w:r w:rsidRPr="004F50B9">
        <w:rPr>
          <w:rFonts w:ascii="Calibri" w:eastAsia="Times-Roman" w:hAnsi="Calibri" w:cs="Calibri"/>
          <w:b/>
          <w:color w:val="000000"/>
          <w:sz w:val="22"/>
          <w:szCs w:val="20"/>
        </w:rPr>
        <w:t>Java (Swings), JDBC</w:t>
      </w:r>
      <w:r w:rsidRPr="004F50B9">
        <w:rPr>
          <w:rFonts w:ascii="Calibri" w:eastAsia="Times-Roman" w:hAnsi="Calibri" w:cs="Calibri"/>
          <w:color w:val="000000"/>
          <w:sz w:val="22"/>
          <w:szCs w:val="20"/>
        </w:rPr>
        <w:t xml:space="preserve"> and </w:t>
      </w:r>
      <w:r w:rsidRPr="004F50B9">
        <w:rPr>
          <w:rFonts w:ascii="Calibri" w:eastAsia="Times-Roman" w:hAnsi="Calibri" w:cs="Calibri"/>
          <w:b/>
          <w:color w:val="000000"/>
          <w:sz w:val="22"/>
          <w:szCs w:val="20"/>
        </w:rPr>
        <w:t>MS Access</w:t>
      </w:r>
      <w:r w:rsidRPr="004F50B9">
        <w:rPr>
          <w:rFonts w:ascii="Calibri" w:eastAsia="Times-Roman" w:hAnsi="Calibri" w:cs="Calibri"/>
          <w:color w:val="000000"/>
          <w:sz w:val="22"/>
          <w:szCs w:val="20"/>
        </w:rPr>
        <w:t>.</w:t>
      </w:r>
    </w:p>
    <w:p w14:paraId="5AD457CF" w14:textId="77777777" w:rsidR="004F50B9" w:rsidRPr="004F50B9" w:rsidRDefault="004F50B9" w:rsidP="004F50B9">
      <w:pPr>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0"/>
        </w:rPr>
      </w:pPr>
      <w:r w:rsidRPr="004F50B9">
        <w:rPr>
          <w:rFonts w:ascii="Calibri" w:eastAsia="Times-Roman" w:hAnsi="Calibri" w:cs="Calibri"/>
          <w:b/>
          <w:bCs/>
          <w:color w:val="000000"/>
          <w:sz w:val="22"/>
          <w:szCs w:val="20"/>
        </w:rPr>
        <w:t>Mars Tours and Nature Explorer Pvt. Ltd, Mumbai, India</w:t>
      </w:r>
      <w:r w:rsidRPr="004F50B9">
        <w:rPr>
          <w:rFonts w:ascii="Calibri" w:eastAsia="Times-Roman" w:hAnsi="Calibri" w:cs="Calibri"/>
          <w:b/>
          <w:bCs/>
          <w:color w:val="000000"/>
          <w:sz w:val="22"/>
          <w:szCs w:val="20"/>
        </w:rPr>
        <w:tab/>
        <w:t xml:space="preserve"> </w:t>
      </w:r>
    </w:p>
    <w:p w14:paraId="1F3989ED"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84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 xml:space="preserve">Successfully designed and delivered web based tour management system. Key technologies used: </w:t>
      </w:r>
      <w:r w:rsidRPr="004F50B9">
        <w:rPr>
          <w:rFonts w:ascii="Calibri" w:eastAsia="Times-Roman" w:hAnsi="Calibri" w:cs="Calibri"/>
          <w:b/>
          <w:color w:val="000000"/>
          <w:sz w:val="22"/>
          <w:szCs w:val="20"/>
        </w:rPr>
        <w:t>ASP.NET, SQL Server 2008, HTML, JavaScript and CSS</w:t>
      </w:r>
      <w:r w:rsidRPr="004F50B9">
        <w:rPr>
          <w:rFonts w:ascii="Calibri" w:eastAsia="Times-Roman" w:hAnsi="Calibri" w:cs="Calibri"/>
          <w:color w:val="000000"/>
          <w:sz w:val="22"/>
          <w:szCs w:val="20"/>
        </w:rPr>
        <w:t xml:space="preserve">. Reports generation was done with </w:t>
      </w:r>
      <w:r w:rsidRPr="004F50B9">
        <w:rPr>
          <w:rFonts w:ascii="Calibri" w:eastAsia="Times-Roman" w:hAnsi="Calibri" w:cs="Calibri"/>
          <w:b/>
          <w:color w:val="000000"/>
          <w:sz w:val="22"/>
          <w:szCs w:val="20"/>
        </w:rPr>
        <w:t>Crystal Reports</w:t>
      </w:r>
      <w:r w:rsidRPr="004F50B9">
        <w:rPr>
          <w:rFonts w:ascii="Calibri" w:eastAsia="Times-Roman" w:hAnsi="Calibri" w:cs="Calibri"/>
          <w:color w:val="000000"/>
          <w:sz w:val="22"/>
          <w:szCs w:val="20"/>
        </w:rPr>
        <w:t>.</w:t>
      </w:r>
    </w:p>
    <w:p w14:paraId="7D6D07E2"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840"/>
        <w:jc w:val="both"/>
        <w:rPr>
          <w:rFonts w:ascii="Calibri" w:eastAsia="Times-Roman" w:hAnsi="Calibri" w:cs="Calibri"/>
          <w:color w:val="000000"/>
          <w:sz w:val="22"/>
          <w:szCs w:val="20"/>
        </w:rPr>
      </w:pPr>
    </w:p>
    <w:p w14:paraId="5AD4718B"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Cs w:val="22"/>
          <w:u w:val="single"/>
        </w:rPr>
      </w:pPr>
      <w:r w:rsidRPr="004F50B9">
        <w:rPr>
          <w:rFonts w:ascii="Calibri" w:eastAsia="Times-Roman" w:hAnsi="Calibri" w:cs="Calibri"/>
          <w:b/>
          <w:bCs/>
          <w:color w:val="000000"/>
          <w:szCs w:val="22"/>
          <w:u w:val="single"/>
        </w:rPr>
        <w:t>ACADEMIC PROJECTS</w:t>
      </w:r>
    </w:p>
    <w:p w14:paraId="2314D8DC"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1"/>
        </w:rPr>
      </w:pPr>
      <w:r w:rsidRPr="004F50B9">
        <w:rPr>
          <w:rFonts w:ascii="Calibri" w:eastAsia="Times-Roman" w:hAnsi="Calibri" w:cs="Calibri"/>
          <w:b/>
          <w:bCs/>
          <w:color w:val="000000"/>
          <w:sz w:val="22"/>
          <w:szCs w:val="21"/>
        </w:rPr>
        <w:t>Job Finder</w:t>
      </w:r>
    </w:p>
    <w:p w14:paraId="71D030F5"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360"/>
        <w:jc w:val="both"/>
        <w:rPr>
          <w:rFonts w:ascii="Calibri" w:eastAsia="Times-Roman" w:hAnsi="Calibri" w:cs="Calibri"/>
          <w:bCs/>
          <w:i/>
          <w:color w:val="000000"/>
          <w:sz w:val="22"/>
          <w:szCs w:val="20"/>
        </w:rPr>
      </w:pPr>
      <w:r w:rsidRPr="004F50B9">
        <w:rPr>
          <w:rFonts w:ascii="Calibri" w:eastAsia="Times-Roman" w:hAnsi="Calibri" w:cs="Calibri"/>
          <w:b/>
          <w:bCs/>
          <w:color w:val="000000"/>
          <w:sz w:val="22"/>
          <w:szCs w:val="20"/>
        </w:rPr>
        <w:t xml:space="preserve">Technologies: </w:t>
      </w:r>
      <w:r w:rsidRPr="004F50B9">
        <w:rPr>
          <w:rFonts w:ascii="Calibri" w:eastAsia="Times-Roman" w:hAnsi="Calibri" w:cs="Calibri"/>
          <w:bCs/>
          <w:i/>
          <w:color w:val="000000"/>
          <w:sz w:val="22"/>
          <w:szCs w:val="20"/>
        </w:rPr>
        <w:t xml:space="preserve">Core Java, Swing for GUI, JMS, </w:t>
      </w:r>
      <w:proofErr w:type="spellStart"/>
      <w:proofErr w:type="gramStart"/>
      <w:r w:rsidRPr="004F50B9">
        <w:rPr>
          <w:rFonts w:ascii="Calibri" w:eastAsia="Times-Roman" w:hAnsi="Calibri" w:cs="Calibri"/>
          <w:bCs/>
          <w:i/>
          <w:color w:val="000000"/>
          <w:sz w:val="22"/>
          <w:szCs w:val="20"/>
        </w:rPr>
        <w:t>Netbeans</w:t>
      </w:r>
      <w:proofErr w:type="spellEnd"/>
      <w:proofErr w:type="gramEnd"/>
      <w:r w:rsidRPr="004F50B9">
        <w:rPr>
          <w:rFonts w:ascii="Calibri" w:eastAsia="Times-Roman" w:hAnsi="Calibri" w:cs="Calibri"/>
          <w:bCs/>
          <w:i/>
          <w:color w:val="000000"/>
          <w:sz w:val="22"/>
          <w:szCs w:val="20"/>
        </w:rPr>
        <w:t xml:space="preserve"> IDE</w:t>
      </w:r>
    </w:p>
    <w:p w14:paraId="5AF31A51" w14:textId="77777777" w:rsidR="004F50B9" w:rsidRPr="004F50B9" w:rsidRDefault="004F50B9" w:rsidP="004F50B9">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 xml:space="preserve">Object serialization was implemented to handle data persistency. </w:t>
      </w:r>
    </w:p>
    <w:p w14:paraId="3B45843F" w14:textId="77777777" w:rsidR="004F50B9" w:rsidRPr="004F50B9" w:rsidRDefault="004F50B9" w:rsidP="004F50B9">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The purpose of the project was to understand phases of SDLC plus detail understanding of UML modeling.</w:t>
      </w:r>
    </w:p>
    <w:p w14:paraId="74EF3129"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1"/>
        </w:rPr>
      </w:pPr>
      <w:r w:rsidRPr="004F50B9">
        <w:rPr>
          <w:rFonts w:ascii="Calibri" w:eastAsia="Times-Roman" w:hAnsi="Calibri" w:cs="Calibri"/>
          <w:b/>
          <w:bCs/>
          <w:color w:val="000000"/>
          <w:sz w:val="22"/>
          <w:szCs w:val="21"/>
        </w:rPr>
        <w:t>Visual Query Builder</w:t>
      </w:r>
    </w:p>
    <w:p w14:paraId="173DEEA7"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360"/>
        <w:jc w:val="both"/>
        <w:rPr>
          <w:rFonts w:ascii="Calibri" w:eastAsia="Times-Roman" w:hAnsi="Calibri" w:cs="Calibri"/>
          <w:bCs/>
          <w:i/>
          <w:color w:val="000000"/>
          <w:sz w:val="22"/>
          <w:szCs w:val="20"/>
        </w:rPr>
      </w:pPr>
      <w:r w:rsidRPr="004F50B9">
        <w:rPr>
          <w:rFonts w:ascii="Calibri" w:eastAsia="Times-Roman" w:hAnsi="Calibri" w:cs="Calibri"/>
          <w:b/>
          <w:bCs/>
          <w:color w:val="000000"/>
          <w:sz w:val="22"/>
          <w:szCs w:val="20"/>
        </w:rPr>
        <w:t xml:space="preserve">Technologies: </w:t>
      </w:r>
      <w:r w:rsidRPr="004F50B9">
        <w:rPr>
          <w:rFonts w:ascii="Calibri" w:eastAsia="Times-Roman" w:hAnsi="Calibri" w:cs="Calibri"/>
          <w:bCs/>
          <w:i/>
          <w:color w:val="000000"/>
          <w:sz w:val="22"/>
          <w:szCs w:val="20"/>
        </w:rPr>
        <w:t xml:space="preserve">Java, Swing for GUI, JDBC, Oracle 8i, </w:t>
      </w:r>
      <w:proofErr w:type="spellStart"/>
      <w:r w:rsidRPr="004F50B9">
        <w:rPr>
          <w:rFonts w:ascii="Calibri" w:eastAsia="Times-Roman" w:hAnsi="Calibri" w:cs="Calibri"/>
          <w:bCs/>
          <w:i/>
          <w:color w:val="000000"/>
          <w:sz w:val="22"/>
          <w:szCs w:val="20"/>
        </w:rPr>
        <w:t>Netbeans</w:t>
      </w:r>
      <w:proofErr w:type="spellEnd"/>
      <w:r w:rsidRPr="004F50B9">
        <w:rPr>
          <w:rFonts w:ascii="Calibri" w:eastAsia="Times-Roman" w:hAnsi="Calibri" w:cs="Calibri"/>
          <w:bCs/>
          <w:i/>
          <w:color w:val="000000"/>
          <w:sz w:val="22"/>
          <w:szCs w:val="20"/>
        </w:rPr>
        <w:t xml:space="preserve"> IDE</w:t>
      </w:r>
    </w:p>
    <w:p w14:paraId="3DF940C7" w14:textId="77777777" w:rsidR="004F50B9" w:rsidRPr="004F50B9" w:rsidRDefault="004F50B9" w:rsidP="004F50B9">
      <w:pPr>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 xml:space="preserve">A GUI based toolkit was developed to perform operations on the ORACLE database systems. </w:t>
      </w:r>
    </w:p>
    <w:p w14:paraId="1E36F068" w14:textId="77777777" w:rsidR="004F50B9" w:rsidRPr="004F50B9" w:rsidRDefault="004F50B9" w:rsidP="004F50B9">
      <w:pPr>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Toolkit provides user with the ability to operate database without writing SQL queries.</w:t>
      </w:r>
    </w:p>
    <w:p w14:paraId="3CB17EA7" w14:textId="77777777" w:rsidR="004F50B9" w:rsidRPr="004F50B9" w:rsidRDefault="004F50B9" w:rsidP="004F50B9">
      <w:pPr>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A powerful toolkit, which provides ability to create procedures, functions, sequences without knowing their syntax.</w:t>
      </w:r>
    </w:p>
    <w:p w14:paraId="0054A157"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1"/>
        </w:rPr>
      </w:pPr>
      <w:r w:rsidRPr="004F50B9">
        <w:rPr>
          <w:rFonts w:ascii="Calibri" w:eastAsia="Times-Roman" w:hAnsi="Calibri" w:cs="Calibri"/>
          <w:b/>
          <w:bCs/>
          <w:color w:val="000000"/>
          <w:sz w:val="22"/>
          <w:szCs w:val="21"/>
        </w:rPr>
        <w:t>Internet Relay Chat</w:t>
      </w:r>
    </w:p>
    <w:p w14:paraId="49BE43D2"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360"/>
        <w:jc w:val="both"/>
        <w:rPr>
          <w:rFonts w:ascii="Calibri" w:eastAsia="Times-Roman" w:hAnsi="Calibri" w:cs="Calibri"/>
          <w:bCs/>
          <w:i/>
          <w:color w:val="000000"/>
          <w:sz w:val="22"/>
          <w:szCs w:val="20"/>
        </w:rPr>
      </w:pPr>
      <w:r w:rsidRPr="004F50B9">
        <w:rPr>
          <w:rFonts w:ascii="Calibri" w:eastAsia="Times-Roman" w:hAnsi="Calibri" w:cs="Calibri"/>
          <w:b/>
          <w:bCs/>
          <w:color w:val="000000"/>
          <w:sz w:val="22"/>
          <w:szCs w:val="20"/>
        </w:rPr>
        <w:t xml:space="preserve">Technologies: </w:t>
      </w:r>
      <w:r w:rsidRPr="004F50B9">
        <w:rPr>
          <w:rFonts w:ascii="Calibri" w:eastAsia="Times-Roman" w:hAnsi="Calibri" w:cs="Calibri"/>
          <w:bCs/>
          <w:i/>
          <w:color w:val="000000"/>
          <w:sz w:val="22"/>
          <w:szCs w:val="20"/>
        </w:rPr>
        <w:t>C, GTK for GUI, TCP/IP</w:t>
      </w:r>
    </w:p>
    <w:p w14:paraId="233CB87E" w14:textId="77777777" w:rsidR="004F50B9" w:rsidRPr="004F50B9" w:rsidRDefault="004F50B9" w:rsidP="004F50B9">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hAnsi="Calibri" w:cs="Calibri"/>
          <w:sz w:val="22"/>
          <w:szCs w:val="20"/>
        </w:rPr>
      </w:pPr>
      <w:r w:rsidRPr="004F50B9">
        <w:rPr>
          <w:rFonts w:ascii="Calibri" w:hAnsi="Calibri" w:cs="Calibri"/>
          <w:sz w:val="22"/>
          <w:szCs w:val="20"/>
        </w:rPr>
        <w:t>TCP/IP enabled Chat System.</w:t>
      </w:r>
    </w:p>
    <w:p w14:paraId="6B7E7C88" w14:textId="77777777" w:rsidR="004F50B9" w:rsidRPr="004F50B9" w:rsidRDefault="004F50B9" w:rsidP="004F50B9">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hAnsi="Calibri" w:cs="Calibri"/>
          <w:sz w:val="22"/>
          <w:szCs w:val="20"/>
        </w:rPr>
      </w:pPr>
      <w:r w:rsidRPr="004F50B9">
        <w:rPr>
          <w:rFonts w:ascii="Calibri" w:hAnsi="Calibri" w:cs="Calibri"/>
          <w:sz w:val="22"/>
          <w:szCs w:val="20"/>
        </w:rPr>
        <w:t>On client side each client can see the list of connected clients as well as can receive notifications when any new client gets connected to the server or goes offline. This feature was implemented by using message Broadcasting.</w:t>
      </w:r>
    </w:p>
    <w:p w14:paraId="6E7C6789" w14:textId="77777777" w:rsidR="004F50B9" w:rsidRPr="004F50B9" w:rsidRDefault="004F50B9" w:rsidP="004F50B9">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hAnsi="Calibri" w:cs="Calibri"/>
          <w:sz w:val="22"/>
          <w:szCs w:val="20"/>
        </w:rPr>
      </w:pPr>
      <w:r w:rsidRPr="004F50B9">
        <w:rPr>
          <w:rFonts w:ascii="Calibri" w:hAnsi="Calibri" w:cs="Calibri"/>
          <w:sz w:val="22"/>
          <w:szCs w:val="20"/>
        </w:rPr>
        <w:t>Client can send and receive unicast, broadcast as well as multicast messages simultaneously with N number of clients.</w:t>
      </w:r>
    </w:p>
    <w:p w14:paraId="359CF5F8" w14:textId="77777777" w:rsidR="004F50B9" w:rsidRPr="004F50B9" w:rsidRDefault="004F50B9" w:rsidP="004F50B9">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hAnsi="Calibri" w:cs="Calibri"/>
          <w:szCs w:val="22"/>
        </w:rPr>
      </w:pPr>
      <w:r w:rsidRPr="004F50B9">
        <w:rPr>
          <w:rFonts w:ascii="Calibri" w:hAnsi="Calibri" w:cs="Calibri"/>
          <w:sz w:val="22"/>
          <w:szCs w:val="20"/>
        </w:rPr>
        <w:t>Connected clients can group chat (Multicasting).</w:t>
      </w:r>
    </w:p>
    <w:p w14:paraId="61950707"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bCs/>
          <w:color w:val="000000"/>
          <w:sz w:val="22"/>
          <w:szCs w:val="21"/>
        </w:rPr>
      </w:pPr>
      <w:r w:rsidRPr="004F50B9">
        <w:rPr>
          <w:rFonts w:ascii="Calibri" w:eastAsia="Times-Roman" w:hAnsi="Calibri" w:cs="Calibri"/>
          <w:b/>
          <w:bCs/>
          <w:color w:val="000000"/>
          <w:sz w:val="22"/>
          <w:szCs w:val="21"/>
        </w:rPr>
        <w:t>Compiler on Intel platform</w:t>
      </w:r>
    </w:p>
    <w:p w14:paraId="2D3B92E0"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360"/>
        <w:rPr>
          <w:rFonts w:ascii="Calibri" w:eastAsia="Times-Roman" w:hAnsi="Calibri" w:cs="Calibri"/>
          <w:bCs/>
          <w:i/>
          <w:color w:val="000000"/>
          <w:sz w:val="22"/>
          <w:szCs w:val="20"/>
        </w:rPr>
      </w:pPr>
      <w:r w:rsidRPr="004F50B9">
        <w:rPr>
          <w:rFonts w:ascii="Calibri" w:eastAsia="Times-Roman" w:hAnsi="Calibri" w:cs="Calibri"/>
          <w:b/>
          <w:bCs/>
          <w:color w:val="000000"/>
          <w:sz w:val="22"/>
          <w:szCs w:val="20"/>
        </w:rPr>
        <w:t xml:space="preserve">Technologies: </w:t>
      </w:r>
      <w:r w:rsidRPr="004F50B9">
        <w:rPr>
          <w:rFonts w:ascii="Calibri" w:eastAsia="Times-Roman" w:hAnsi="Calibri" w:cs="Calibri"/>
          <w:bCs/>
          <w:i/>
          <w:color w:val="000000"/>
          <w:sz w:val="22"/>
          <w:szCs w:val="20"/>
        </w:rPr>
        <w:t xml:space="preserve">Perl, Komodo IDE, Assembly language compiler (HLA) </w:t>
      </w:r>
    </w:p>
    <w:p w14:paraId="617E7477" w14:textId="77777777" w:rsidR="004F50B9" w:rsidRPr="004F50B9" w:rsidRDefault="004F50B9" w:rsidP="004F50B9">
      <w:pPr>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 xml:space="preserve">Designed and developed a compiler which can run on Intel architecture. </w:t>
      </w:r>
    </w:p>
    <w:p w14:paraId="4B46D1F2" w14:textId="77777777" w:rsidR="004F50B9" w:rsidRPr="004F50B9" w:rsidRDefault="004F50B9" w:rsidP="004F50B9">
      <w:pPr>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Constructed in Perl with abilities to handle register spillage, matrix multiplication and static and reference scoping.</w:t>
      </w:r>
    </w:p>
    <w:p w14:paraId="76F10D26"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hAnsi="Calibri" w:cs="Calibri"/>
          <w:sz w:val="28"/>
        </w:rPr>
      </w:pPr>
    </w:p>
    <w:p w14:paraId="18925BA6"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center"/>
        <w:rPr>
          <w:rFonts w:ascii="Calibri" w:eastAsia="Times-Roman" w:hAnsi="Calibri" w:cs="Calibri"/>
          <w:b/>
          <w:bCs/>
          <w:color w:val="000000"/>
          <w:sz w:val="22"/>
          <w:szCs w:val="21"/>
          <w:u w:val="single"/>
        </w:rPr>
      </w:pPr>
      <w:r w:rsidRPr="004F50B9">
        <w:rPr>
          <w:rFonts w:ascii="Calibri" w:eastAsia="Times-Roman" w:hAnsi="Calibri" w:cs="Calibri"/>
          <w:b/>
          <w:bCs/>
          <w:color w:val="000000"/>
          <w:sz w:val="22"/>
          <w:szCs w:val="21"/>
          <w:u w:val="single"/>
        </w:rPr>
        <w:t>EXTRA-CURRICULAR ACTIVITIES</w:t>
      </w:r>
    </w:p>
    <w:p w14:paraId="41D2B80F" w14:textId="77777777" w:rsidR="004F50B9" w:rsidRPr="004F50B9" w:rsidRDefault="004F50B9" w:rsidP="004F50B9">
      <w:pPr>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 xml:space="preserve">Represented my undergraduate college at various technical fests. </w:t>
      </w:r>
    </w:p>
    <w:p w14:paraId="4BEBFF99" w14:textId="77777777" w:rsidR="004F50B9" w:rsidRPr="004F50B9" w:rsidRDefault="004F50B9" w:rsidP="004F50B9">
      <w:pPr>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 xml:space="preserve">Designed flyers and magazines for various college events. </w:t>
      </w:r>
    </w:p>
    <w:p w14:paraId="37B97CDB" w14:textId="77777777" w:rsidR="004F50B9" w:rsidRPr="004F50B9" w:rsidRDefault="004F50B9" w:rsidP="004F50B9">
      <w:pPr>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Solo ‘</w:t>
      </w:r>
      <w:proofErr w:type="spellStart"/>
      <w:r w:rsidRPr="004F50B9">
        <w:rPr>
          <w:rFonts w:ascii="Calibri" w:eastAsia="Times-Roman" w:hAnsi="Calibri" w:cs="Calibri"/>
          <w:color w:val="000000"/>
          <w:sz w:val="22"/>
          <w:szCs w:val="20"/>
        </w:rPr>
        <w:t>Tabla</w:t>
      </w:r>
      <w:proofErr w:type="spellEnd"/>
      <w:r w:rsidRPr="004F50B9">
        <w:rPr>
          <w:rFonts w:ascii="Calibri" w:eastAsia="Times-Roman" w:hAnsi="Calibri" w:cs="Calibri"/>
          <w:color w:val="000000"/>
          <w:sz w:val="22"/>
          <w:szCs w:val="20"/>
        </w:rPr>
        <w:t xml:space="preserve">’ performance at college’s cultural festival ‘VERVE’. </w:t>
      </w:r>
    </w:p>
    <w:p w14:paraId="61F7A317" w14:textId="77777777" w:rsidR="004F50B9" w:rsidRPr="004F50B9" w:rsidRDefault="004F50B9" w:rsidP="004F50B9">
      <w:pPr>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Calibri" w:eastAsia="Times-Roman" w:hAnsi="Calibri" w:cs="Calibri"/>
          <w:color w:val="000000"/>
          <w:sz w:val="22"/>
          <w:szCs w:val="20"/>
        </w:rPr>
      </w:pPr>
      <w:r w:rsidRPr="004F50B9">
        <w:rPr>
          <w:rFonts w:ascii="Calibri" w:eastAsia="Times-Roman" w:hAnsi="Calibri" w:cs="Calibri"/>
          <w:color w:val="000000"/>
          <w:sz w:val="22"/>
          <w:szCs w:val="20"/>
        </w:rPr>
        <w:t>Organized Photography workshops at local level.</w:t>
      </w:r>
    </w:p>
    <w:p w14:paraId="743898C5"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hAnsi="Calibri" w:cs="Calibri"/>
          <w:sz w:val="22"/>
          <w:szCs w:val="20"/>
        </w:rPr>
      </w:pPr>
    </w:p>
    <w:p w14:paraId="3A49C197"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color w:val="000000"/>
          <w:sz w:val="22"/>
          <w:szCs w:val="20"/>
        </w:rPr>
      </w:pPr>
      <w:r w:rsidRPr="004F50B9">
        <w:rPr>
          <w:rFonts w:ascii="Calibri" w:eastAsia="Times-Roman" w:hAnsi="Calibri" w:cs="Calibri"/>
          <w:b/>
          <w:color w:val="000000"/>
          <w:sz w:val="22"/>
          <w:szCs w:val="20"/>
        </w:rPr>
        <w:t>Developed Websites:</w:t>
      </w:r>
    </w:p>
    <w:p w14:paraId="3A9499CB" w14:textId="77777777" w:rsidR="004F50B9" w:rsidRPr="004F50B9" w:rsidRDefault="00D678F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color w:val="000000"/>
          <w:sz w:val="22"/>
          <w:szCs w:val="20"/>
        </w:rPr>
      </w:pPr>
      <w:hyperlink r:id="rId8" w:history="1">
        <w:r w:rsidR="004F50B9" w:rsidRPr="004F50B9">
          <w:rPr>
            <w:rStyle w:val="Hyperlink"/>
            <w:rFonts w:ascii="Calibri" w:eastAsia="Times-Roman" w:hAnsi="Calibri" w:cs="Calibri"/>
            <w:sz w:val="22"/>
            <w:szCs w:val="20"/>
          </w:rPr>
          <w:t>http://people.clemson.edu/~surabhi</w:t>
        </w:r>
      </w:hyperlink>
    </w:p>
    <w:p w14:paraId="71DCD5B6" w14:textId="77777777" w:rsidR="004F50B9" w:rsidRPr="004F50B9" w:rsidRDefault="00D678F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color w:val="000000"/>
          <w:sz w:val="22"/>
          <w:szCs w:val="20"/>
        </w:rPr>
      </w:pPr>
      <w:hyperlink r:id="rId9" w:history="1">
        <w:r w:rsidR="004F50B9" w:rsidRPr="004F50B9">
          <w:rPr>
            <w:rStyle w:val="Hyperlink"/>
            <w:rFonts w:ascii="Calibri" w:eastAsia="Times-Roman" w:hAnsi="Calibri" w:cs="Calibri"/>
            <w:sz w:val="22"/>
            <w:szCs w:val="20"/>
          </w:rPr>
          <w:t>http://ljnassociates.com</w:t>
        </w:r>
      </w:hyperlink>
    </w:p>
    <w:p w14:paraId="3FFFA692"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color w:val="000000"/>
          <w:sz w:val="22"/>
          <w:szCs w:val="20"/>
        </w:rPr>
      </w:pPr>
    </w:p>
    <w:p w14:paraId="4DA607D4" w14:textId="77777777" w:rsidR="004F50B9" w:rsidRPr="004F50B9" w:rsidRDefault="004F50B9" w:rsidP="004F50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Calibri" w:eastAsia="Times-Roman" w:hAnsi="Calibri" w:cs="Calibri"/>
          <w:b/>
          <w:color w:val="000000"/>
          <w:sz w:val="22"/>
          <w:szCs w:val="20"/>
        </w:rPr>
      </w:pPr>
      <w:r w:rsidRPr="004F50B9">
        <w:rPr>
          <w:rFonts w:ascii="Calibri" w:eastAsia="Times-Roman" w:hAnsi="Calibri" w:cs="Calibri"/>
          <w:b/>
          <w:color w:val="000000"/>
          <w:sz w:val="22"/>
          <w:szCs w:val="20"/>
        </w:rPr>
        <w:t>*References will be available on request.</w:t>
      </w:r>
    </w:p>
    <w:p w14:paraId="75873338" w14:textId="77777777" w:rsidR="00E03743" w:rsidRDefault="00C97675">
      <w:r>
        <w:t xml:space="preserve"> </w:t>
      </w:r>
    </w:p>
    <w:sectPr w:rsidR="00E03743" w:rsidSect="00B25163">
      <w:footerReference w:type="default" r:id="rId10"/>
      <w:headerReference w:type="first" r:id="rId11"/>
      <w:pgSz w:w="12240" w:h="15840"/>
      <w:pgMar w:top="493" w:right="720" w:bottom="720" w:left="720" w:header="457"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4F8442" w14:textId="77777777" w:rsidR="004F50B9" w:rsidRDefault="004F50B9">
      <w:r>
        <w:separator/>
      </w:r>
    </w:p>
  </w:endnote>
  <w:endnote w:type="continuationSeparator" w:id="0">
    <w:p w14:paraId="237EE3AB" w14:textId="77777777" w:rsidR="004F50B9" w:rsidRDefault="004F5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font>
  <w:font w:name="Wingdings 2">
    <w:panose1 w:val="050201020105070707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sto MT">
    <w:panose1 w:val="020406030505050303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imes-Roman">
    <w:altName w:val="Times"/>
    <w:charset w:val="00"/>
    <w:family w:val="roman"/>
    <w:pitch w:val="default"/>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350F6" w14:textId="77777777" w:rsidR="00E03743" w:rsidRDefault="00DE7F7B">
    <w:pPr>
      <w:pStyle w:val="Footer"/>
    </w:pPr>
    <w:r>
      <w:fldChar w:fldCharType="begin"/>
    </w:r>
    <w:r>
      <w:instrText xml:space="preserve"> page </w:instrText>
    </w:r>
    <w:r>
      <w:fldChar w:fldCharType="separate"/>
    </w:r>
    <w:r w:rsidR="00D678F9">
      <w:rPr>
        <w:noProof/>
      </w:rPr>
      <w:t>2</w:t>
    </w:r>
    <w:r>
      <w:rPr>
        <w:noProof/>
      </w:rPr>
      <w:fldChar w:fldCharType="end"/>
    </w:r>
  </w:p>
  <w:p w14:paraId="0145B23B" w14:textId="77777777" w:rsidR="00E03743" w:rsidRDefault="00E03743"/>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C4D810" w14:textId="77777777" w:rsidR="004F50B9" w:rsidRDefault="004F50B9">
      <w:r>
        <w:separator/>
      </w:r>
    </w:p>
  </w:footnote>
  <w:footnote w:type="continuationSeparator" w:id="0">
    <w:p w14:paraId="1A4B2E19" w14:textId="77777777" w:rsidR="004F50B9" w:rsidRDefault="004F50B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OutsideTable-Header"/>
      <w:tblW w:w="0" w:type="auto"/>
      <w:tblLook w:val="04A0" w:firstRow="1" w:lastRow="0" w:firstColumn="1" w:lastColumn="0" w:noHBand="0" w:noVBand="1"/>
    </w:tblPr>
    <w:tblGrid>
      <w:gridCol w:w="10944"/>
    </w:tblGrid>
    <w:tr w:rsidR="00E03743" w14:paraId="4BAA0554" w14:textId="77777777">
      <w:tc>
        <w:tcPr>
          <w:tcW w:w="11016" w:type="dxa"/>
        </w:tcPr>
        <w:p w14:paraId="6637451A" w14:textId="77777777" w:rsidR="00E03743" w:rsidRDefault="00E03743">
          <w:pPr>
            <w:pStyle w:val="NoSpaceBetween"/>
          </w:pPr>
        </w:p>
        <w:tbl>
          <w:tblPr>
            <w:tblStyle w:val="BorderTable-Header"/>
            <w:tblW w:w="0" w:type="auto"/>
            <w:tblLook w:val="04A0" w:firstRow="1" w:lastRow="0" w:firstColumn="1" w:lastColumn="0" w:noHBand="0" w:noVBand="1"/>
          </w:tblPr>
          <w:tblGrid>
            <w:gridCol w:w="10771"/>
          </w:tblGrid>
          <w:tr w:rsidR="00E03743" w14:paraId="5537D3F0" w14:textId="77777777">
            <w:tc>
              <w:tcPr>
                <w:tcW w:w="10771" w:type="dxa"/>
              </w:tcPr>
              <w:p w14:paraId="7162DA52" w14:textId="77777777" w:rsidR="00E03743" w:rsidRDefault="00E03743">
                <w:pPr>
                  <w:pStyle w:val="NoSpaceBetween"/>
                </w:pPr>
              </w:p>
              <w:tbl>
                <w:tblPr>
                  <w:tblStyle w:val="CenterTable-Header"/>
                  <w:tblW w:w="5000" w:type="pct"/>
                  <w:tblLook w:val="0600" w:firstRow="0" w:lastRow="0" w:firstColumn="0" w:lastColumn="0" w:noHBand="1" w:noVBand="1"/>
                </w:tblPr>
                <w:tblGrid>
                  <w:gridCol w:w="6294"/>
                  <w:gridCol w:w="4313"/>
                </w:tblGrid>
                <w:tr w:rsidR="00E03743" w14:paraId="11F15046" w14:textId="77777777">
                  <w:tc>
                    <w:tcPr>
                      <w:tcW w:w="2967" w:type="pct"/>
                    </w:tcPr>
                    <w:p w14:paraId="785E80DC" w14:textId="77777777" w:rsidR="00E03743" w:rsidRDefault="004F50B9">
                      <w:pPr>
                        <w:pStyle w:val="Header-Left"/>
                      </w:pPr>
                      <w:r>
                        <w:t>Chinmay Khasnis</w:t>
                      </w:r>
                    </w:p>
                  </w:tc>
                  <w:tc>
                    <w:tcPr>
                      <w:tcW w:w="2033" w:type="pct"/>
                    </w:tcPr>
                    <w:p w14:paraId="5C82688A" w14:textId="77777777" w:rsidR="00E03743" w:rsidRPr="004F50B9" w:rsidRDefault="004F50B9" w:rsidP="004F50B9">
                      <w:pPr>
                        <w:pStyle w:val="Header-Right"/>
                        <w:rPr>
                          <w:sz w:val="22"/>
                          <w:szCs w:val="22"/>
                        </w:rPr>
                      </w:pPr>
                      <w:r w:rsidRPr="004F50B9">
                        <w:rPr>
                          <w:sz w:val="22"/>
                          <w:szCs w:val="22"/>
                        </w:rPr>
                        <w:t>1115 Oregon Ave, Apt # 2</w:t>
                      </w:r>
                      <w:r w:rsidR="00C97675" w:rsidRPr="004F50B9">
                        <w:rPr>
                          <w:sz w:val="22"/>
                          <w:szCs w:val="22"/>
                        </w:rPr>
                        <w:br/>
                      </w:r>
                      <w:r w:rsidRPr="004F50B9">
                        <w:rPr>
                          <w:sz w:val="22"/>
                          <w:szCs w:val="22"/>
                        </w:rPr>
                        <w:t>Beaumont</w:t>
                      </w:r>
                      <w:r w:rsidR="00C97675" w:rsidRPr="004F50B9">
                        <w:rPr>
                          <w:sz w:val="22"/>
                          <w:szCs w:val="22"/>
                        </w:rPr>
                        <w:t xml:space="preserve">, </w:t>
                      </w:r>
                      <w:r w:rsidRPr="004F50B9">
                        <w:rPr>
                          <w:sz w:val="22"/>
                          <w:szCs w:val="22"/>
                        </w:rPr>
                        <w:t>TX</w:t>
                      </w:r>
                      <w:r w:rsidR="00C97675" w:rsidRPr="004F50B9">
                        <w:rPr>
                          <w:sz w:val="22"/>
                          <w:szCs w:val="22"/>
                        </w:rPr>
                        <w:t xml:space="preserve"> </w:t>
                      </w:r>
                      <w:r w:rsidRPr="004F50B9">
                        <w:rPr>
                          <w:sz w:val="22"/>
                          <w:szCs w:val="22"/>
                        </w:rPr>
                        <w:t>77705</w:t>
                      </w:r>
                      <w:r w:rsidR="00C97675" w:rsidRPr="004F50B9">
                        <w:rPr>
                          <w:sz w:val="22"/>
                          <w:szCs w:val="22"/>
                        </w:rPr>
                        <w:br/>
                        <w:t xml:space="preserve">Phone: </w:t>
                      </w:r>
                      <w:r w:rsidRPr="004F50B9">
                        <w:rPr>
                          <w:sz w:val="22"/>
                          <w:szCs w:val="22"/>
                        </w:rPr>
                        <w:t>480-381-0840</w:t>
                      </w:r>
                      <w:r w:rsidR="00C97675" w:rsidRPr="004F50B9">
                        <w:rPr>
                          <w:sz w:val="22"/>
                          <w:szCs w:val="22"/>
                        </w:rPr>
                        <w:t xml:space="preserve"> </w:t>
                      </w:r>
                      <w:r w:rsidR="00C97675" w:rsidRPr="004F50B9">
                        <w:rPr>
                          <w:sz w:val="22"/>
                          <w:szCs w:val="22"/>
                        </w:rPr>
                        <w:br/>
                        <w:t xml:space="preserve">E-Mail: </w:t>
                      </w:r>
                      <w:r w:rsidRPr="004F50B9">
                        <w:rPr>
                          <w:sz w:val="22"/>
                          <w:szCs w:val="22"/>
                        </w:rPr>
                        <w:t>khas.chinmay@gmail.com</w:t>
                      </w:r>
                    </w:p>
                  </w:tc>
                </w:tr>
              </w:tbl>
              <w:p w14:paraId="71A1549C" w14:textId="77777777" w:rsidR="00E03743" w:rsidRDefault="00E03743">
                <w:pPr>
                  <w:pStyle w:val="NoSpaceBetween"/>
                </w:pPr>
              </w:p>
            </w:tc>
          </w:tr>
        </w:tbl>
        <w:p w14:paraId="59CA9459" w14:textId="77777777" w:rsidR="00E03743" w:rsidRDefault="00E03743">
          <w:pPr>
            <w:pStyle w:val="NoSpaceBetween"/>
          </w:pPr>
        </w:p>
      </w:tc>
    </w:tr>
  </w:tbl>
  <w:p w14:paraId="549B500A" w14:textId="77777777" w:rsidR="00E03743" w:rsidRDefault="00E0374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F6001A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4AAFB6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62BE8638"/>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FAFAF8B6"/>
    <w:lvl w:ilvl="0">
      <w:start w:val="1"/>
      <w:numFmt w:val="decimal"/>
      <w:pStyle w:val="ListNumber2"/>
      <w:lvlText w:val="%1."/>
      <w:lvlJc w:val="left"/>
      <w:pPr>
        <w:tabs>
          <w:tab w:val="num" w:pos="720"/>
        </w:tabs>
        <w:ind w:left="720" w:hanging="360"/>
      </w:pPr>
    </w:lvl>
  </w:abstractNum>
  <w:abstractNum w:abstractNumId="4">
    <w:nsid w:val="FFFFFF80"/>
    <w:multiLevelType w:val="singleLevel"/>
    <w:tmpl w:val="17B61BC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51049E4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DD6AECE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8C81938"/>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F252E71E"/>
    <w:lvl w:ilvl="0">
      <w:start w:val="1"/>
      <w:numFmt w:val="decimal"/>
      <w:pStyle w:val="ListNumber"/>
      <w:lvlText w:val="%1."/>
      <w:lvlJc w:val="left"/>
      <w:pPr>
        <w:tabs>
          <w:tab w:val="num" w:pos="360"/>
        </w:tabs>
        <w:ind w:left="360" w:hanging="360"/>
      </w:pPr>
    </w:lvl>
  </w:abstractNum>
  <w:abstractNum w:abstractNumId="9">
    <w:nsid w:val="FFFFFF89"/>
    <w:multiLevelType w:val="singleLevel"/>
    <w:tmpl w:val="C3E4902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8"/>
    <w:multiLevelType w:val="multilevel"/>
    <w:tmpl w:val="FC72695A"/>
    <w:name w:val="WW8Num8"/>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Wingdings 2" w:hAnsi="Wingdings 2" w:cs="OpenSymbol"/>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Wingdings 2" w:hAnsi="Wingdings 2" w:cs="OpenSymbol"/>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11">
    <w:nsid w:val="0CBC2E0D"/>
    <w:multiLevelType w:val="hybridMultilevel"/>
    <w:tmpl w:val="AE62695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D5237E2"/>
    <w:multiLevelType w:val="hybridMultilevel"/>
    <w:tmpl w:val="446669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3202DAA"/>
    <w:multiLevelType w:val="hybridMultilevel"/>
    <w:tmpl w:val="00007CB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6473C5B"/>
    <w:multiLevelType w:val="multilevel"/>
    <w:tmpl w:val="7CE6FB0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Wingdings 2" w:hAnsi="Wingdings 2" w:cs="OpenSymbol"/>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Wingdings 2" w:hAnsi="Wingdings 2" w:cs="OpenSymbol"/>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15">
    <w:nsid w:val="33981E83"/>
    <w:multiLevelType w:val="multilevel"/>
    <w:tmpl w:val="730ACAC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Wingdings 2" w:hAnsi="Wingdings 2" w:cs="OpenSymbol"/>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Wingdings 2" w:hAnsi="Wingdings 2" w:cs="OpenSymbol"/>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16">
    <w:nsid w:val="73C81835"/>
    <w:multiLevelType w:val="multilevel"/>
    <w:tmpl w:val="DB98034A"/>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OpenSymbol" w:hAnsi="OpenSymbol" w:cs="OpenSymbol"/>
      </w:rPr>
    </w:lvl>
    <w:lvl w:ilvl="2">
      <w:start w:val="1"/>
      <w:numFmt w:val="bullet"/>
      <w:lvlText w:val="▪"/>
      <w:lvlJc w:val="left"/>
      <w:pPr>
        <w:tabs>
          <w:tab w:val="num" w:pos="1260"/>
        </w:tabs>
        <w:ind w:left="1260" w:hanging="420"/>
      </w:pPr>
      <w:rPr>
        <w:rFonts w:ascii="OpenSymbol" w:hAnsi="OpenSymbol" w:cs="OpenSymbol"/>
      </w:rPr>
    </w:lvl>
    <w:lvl w:ilvl="3">
      <w:start w:val="1"/>
      <w:numFmt w:val="bullet"/>
      <w:lvlText w:val=""/>
      <w:lvlJc w:val="left"/>
      <w:pPr>
        <w:tabs>
          <w:tab w:val="num" w:pos="1680"/>
        </w:tabs>
        <w:ind w:left="1680" w:hanging="420"/>
      </w:pPr>
      <w:rPr>
        <w:rFonts w:ascii="Symbol" w:hAnsi="Symbol" w:cs="OpenSymbol"/>
      </w:rPr>
    </w:lvl>
    <w:lvl w:ilvl="4">
      <w:start w:val="1"/>
      <w:numFmt w:val="bullet"/>
      <w:lvlText w:val="◦"/>
      <w:lvlJc w:val="left"/>
      <w:pPr>
        <w:tabs>
          <w:tab w:val="num" w:pos="2100"/>
        </w:tabs>
        <w:ind w:left="2100" w:hanging="420"/>
      </w:pPr>
      <w:rPr>
        <w:rFonts w:ascii="OpenSymbol" w:hAnsi="OpenSymbol" w:cs="OpenSymbol"/>
      </w:rPr>
    </w:lvl>
    <w:lvl w:ilvl="5">
      <w:start w:val="1"/>
      <w:numFmt w:val="bullet"/>
      <w:lvlText w:val="▪"/>
      <w:lvlJc w:val="left"/>
      <w:pPr>
        <w:tabs>
          <w:tab w:val="num" w:pos="2520"/>
        </w:tabs>
        <w:ind w:left="2520" w:hanging="420"/>
      </w:pPr>
      <w:rPr>
        <w:rFonts w:ascii="OpenSymbol" w:hAnsi="OpenSymbol" w:cs="OpenSymbol"/>
      </w:rPr>
    </w:lvl>
    <w:lvl w:ilvl="6">
      <w:start w:val="1"/>
      <w:numFmt w:val="bullet"/>
      <w:lvlText w:val=""/>
      <w:lvlJc w:val="left"/>
      <w:pPr>
        <w:tabs>
          <w:tab w:val="num" w:pos="2940"/>
        </w:tabs>
        <w:ind w:left="2940" w:hanging="420"/>
      </w:pPr>
      <w:rPr>
        <w:rFonts w:ascii="Symbol" w:hAnsi="Symbol" w:cs="OpenSymbol"/>
      </w:rPr>
    </w:lvl>
    <w:lvl w:ilvl="7">
      <w:start w:val="1"/>
      <w:numFmt w:val="bullet"/>
      <w:lvlText w:val="◦"/>
      <w:lvlJc w:val="left"/>
      <w:pPr>
        <w:tabs>
          <w:tab w:val="num" w:pos="3360"/>
        </w:tabs>
        <w:ind w:left="3360" w:hanging="420"/>
      </w:pPr>
      <w:rPr>
        <w:rFonts w:ascii="OpenSymbol" w:hAnsi="OpenSymbol" w:cs="OpenSymbol"/>
      </w:rPr>
    </w:lvl>
    <w:lvl w:ilvl="8">
      <w:start w:val="1"/>
      <w:numFmt w:val="bullet"/>
      <w:lvlText w:val="▪"/>
      <w:lvlJc w:val="left"/>
      <w:pPr>
        <w:tabs>
          <w:tab w:val="num" w:pos="3780"/>
        </w:tabs>
        <w:ind w:left="3780" w:hanging="420"/>
      </w:pPr>
      <w:rPr>
        <w:rFonts w:ascii="OpenSymbol" w:hAnsi="OpenSymbol" w:cs="OpenSymbol"/>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5"/>
  </w:num>
  <w:num w:numId="14">
    <w:abstractNumId w:val="16"/>
  </w:num>
  <w:num w:numId="15">
    <w:abstractNumId w:val="13"/>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attachedTemplate r:id="rId1"/>
  <w:documentType w:val="letter"/>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4F50B9"/>
    <w:rsid w:val="0007340D"/>
    <w:rsid w:val="000C54C3"/>
    <w:rsid w:val="00252A11"/>
    <w:rsid w:val="003B4632"/>
    <w:rsid w:val="003D2E1B"/>
    <w:rsid w:val="004E566A"/>
    <w:rsid w:val="004F50B9"/>
    <w:rsid w:val="00531495"/>
    <w:rsid w:val="00596449"/>
    <w:rsid w:val="005D6381"/>
    <w:rsid w:val="00610C55"/>
    <w:rsid w:val="00705197"/>
    <w:rsid w:val="00760A30"/>
    <w:rsid w:val="007C48EF"/>
    <w:rsid w:val="008411D1"/>
    <w:rsid w:val="008F23C3"/>
    <w:rsid w:val="00922161"/>
    <w:rsid w:val="00974917"/>
    <w:rsid w:val="009E174D"/>
    <w:rsid w:val="00A35B6C"/>
    <w:rsid w:val="00B25163"/>
    <w:rsid w:val="00B37648"/>
    <w:rsid w:val="00B81BC9"/>
    <w:rsid w:val="00C97675"/>
    <w:rsid w:val="00D57D68"/>
    <w:rsid w:val="00D61F50"/>
    <w:rsid w:val="00D678F9"/>
    <w:rsid w:val="00D930A6"/>
    <w:rsid w:val="00DE7F7B"/>
    <w:rsid w:val="00E03743"/>
    <w:rsid w:val="00E1202E"/>
    <w:rsid w:val="00E34BC3"/>
    <w:rsid w:val="00FA7672"/>
    <w:rsid w:val="00FB2457"/>
    <w:rsid w:val="00FF057F"/>
    <w:rsid w:val="00FF6792"/>
    <w:rsid w:val="00FF68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E652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Signature" w:uiPriority="0"/>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50B9"/>
    <w:pPr>
      <w:widowControl w:val="0"/>
      <w:suppressAutoHyphens/>
    </w:pPr>
    <w:rPr>
      <w:rFonts w:ascii="Arial" w:eastAsia="Arial Unicode MS" w:hAnsi="Arial" w:cs="Times New Roman"/>
      <w:kern w:val="1"/>
      <w:sz w:val="24"/>
      <w:szCs w:val="24"/>
      <w:lang w:eastAsia="ar-SA"/>
    </w:rPr>
  </w:style>
  <w:style w:type="paragraph" w:styleId="Heading1">
    <w:name w:val="heading 1"/>
    <w:basedOn w:val="Normal"/>
    <w:next w:val="Normal"/>
    <w:link w:val="Heading1Char"/>
    <w:qFormat/>
    <w:rsid w:val="00E03743"/>
    <w:pPr>
      <w:keepNext/>
      <w:keepLines/>
      <w:spacing w:before="480"/>
      <w:outlineLvl w:val="0"/>
    </w:pPr>
    <w:rPr>
      <w:rFonts w:asciiTheme="majorHAnsi" w:eastAsiaTheme="majorEastAsia" w:hAnsiTheme="majorHAnsi" w:cstheme="majorBidi"/>
      <w:b/>
      <w:bCs/>
      <w:color w:val="535356" w:themeColor="accent1" w:themeShade="BF"/>
      <w:sz w:val="28"/>
      <w:szCs w:val="28"/>
    </w:rPr>
  </w:style>
  <w:style w:type="paragraph" w:styleId="Heading2">
    <w:name w:val="heading 2"/>
    <w:basedOn w:val="Normal"/>
    <w:next w:val="Normal"/>
    <w:link w:val="Heading2Char"/>
    <w:semiHidden/>
    <w:unhideWhenUsed/>
    <w:qFormat/>
    <w:rsid w:val="00E03743"/>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semiHidden/>
    <w:unhideWhenUsed/>
    <w:qFormat/>
    <w:rsid w:val="00E03743"/>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link w:val="Heading4Char"/>
    <w:semiHidden/>
    <w:unhideWhenUsed/>
    <w:qFormat/>
    <w:rsid w:val="00E03743"/>
    <w:pPr>
      <w:keepNext/>
      <w:keepLines/>
      <w:spacing w:before="200"/>
      <w:outlineLvl w:val="3"/>
    </w:pPr>
    <w:rPr>
      <w:rFonts w:asciiTheme="majorHAnsi" w:eastAsiaTheme="majorEastAsia" w:hAnsiTheme="majorHAnsi" w:cstheme="majorBidi"/>
      <w:b/>
      <w:bCs/>
      <w:i/>
      <w:iCs/>
      <w:color w:val="6F6F74" w:themeColor="accent1"/>
    </w:rPr>
  </w:style>
  <w:style w:type="paragraph" w:styleId="Heading5">
    <w:name w:val="heading 5"/>
    <w:basedOn w:val="Normal"/>
    <w:next w:val="Normal"/>
    <w:link w:val="Heading5Char"/>
    <w:semiHidden/>
    <w:unhideWhenUsed/>
    <w:qFormat/>
    <w:rsid w:val="00E03743"/>
    <w:pPr>
      <w:keepNext/>
      <w:keepLines/>
      <w:spacing w:before="200"/>
      <w:outlineLvl w:val="4"/>
    </w:pPr>
    <w:rPr>
      <w:rFonts w:asciiTheme="majorHAnsi" w:eastAsiaTheme="majorEastAsia" w:hAnsiTheme="majorHAnsi" w:cstheme="majorBidi"/>
      <w:color w:val="373739" w:themeColor="accent1" w:themeShade="7F"/>
    </w:rPr>
  </w:style>
  <w:style w:type="paragraph" w:styleId="Heading6">
    <w:name w:val="heading 6"/>
    <w:basedOn w:val="Normal"/>
    <w:next w:val="Normal"/>
    <w:link w:val="Heading6Char"/>
    <w:semiHidden/>
    <w:unhideWhenUsed/>
    <w:qFormat/>
    <w:rsid w:val="00E03743"/>
    <w:pPr>
      <w:keepNext/>
      <w:keepLines/>
      <w:spacing w:before="200"/>
      <w:outlineLvl w:val="5"/>
    </w:pPr>
    <w:rPr>
      <w:rFonts w:asciiTheme="majorHAnsi" w:eastAsiaTheme="majorEastAsia" w:hAnsiTheme="majorHAnsi" w:cstheme="majorBidi"/>
      <w:i/>
      <w:iCs/>
      <w:color w:val="373739" w:themeColor="accent1" w:themeShade="7F"/>
    </w:rPr>
  </w:style>
  <w:style w:type="paragraph" w:styleId="Heading7">
    <w:name w:val="heading 7"/>
    <w:basedOn w:val="Normal"/>
    <w:next w:val="Normal"/>
    <w:link w:val="Heading7Char"/>
    <w:semiHidden/>
    <w:unhideWhenUsed/>
    <w:qFormat/>
    <w:rsid w:val="00E03743"/>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semiHidden/>
    <w:unhideWhenUsed/>
    <w:qFormat/>
    <w:rsid w:val="00E03743"/>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semiHidden/>
    <w:unhideWhenUsed/>
    <w:qFormat/>
    <w:rsid w:val="00E03743"/>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03743"/>
    <w:pPr>
      <w:spacing w:after="200"/>
      <w:ind w:right="144"/>
      <w:jc w:val="right"/>
    </w:pPr>
    <w:rPr>
      <w:color w:val="46464A" w:themeColor="text2"/>
    </w:rPr>
  </w:style>
  <w:style w:type="character" w:customStyle="1" w:styleId="HeaderChar">
    <w:name w:val="Header Char"/>
    <w:basedOn w:val="DefaultParagraphFont"/>
    <w:link w:val="Header"/>
    <w:rsid w:val="00E03743"/>
    <w:rPr>
      <w:color w:val="46464A" w:themeColor="text2"/>
      <w:sz w:val="20"/>
      <w:szCs w:val="24"/>
    </w:rPr>
  </w:style>
  <w:style w:type="paragraph" w:styleId="Footer">
    <w:name w:val="footer"/>
    <w:basedOn w:val="Normal"/>
    <w:link w:val="FooterChar"/>
    <w:rsid w:val="00E03743"/>
    <w:pPr>
      <w:tabs>
        <w:tab w:val="center" w:pos="4680"/>
        <w:tab w:val="right" w:pos="9360"/>
      </w:tabs>
      <w:spacing w:before="300"/>
      <w:jc w:val="right"/>
    </w:pPr>
    <w:rPr>
      <w:color w:val="6F6F74" w:themeColor="accent1"/>
      <w:szCs w:val="16"/>
    </w:rPr>
  </w:style>
  <w:style w:type="character" w:customStyle="1" w:styleId="FooterChar">
    <w:name w:val="Footer Char"/>
    <w:basedOn w:val="DefaultParagraphFont"/>
    <w:link w:val="Footer"/>
    <w:rsid w:val="00E03743"/>
    <w:rPr>
      <w:color w:val="6F6F74" w:themeColor="accent1"/>
      <w:sz w:val="20"/>
      <w:szCs w:val="16"/>
    </w:rPr>
  </w:style>
  <w:style w:type="paragraph" w:customStyle="1" w:styleId="Header-Left">
    <w:name w:val="Header-Left"/>
    <w:basedOn w:val="Normal"/>
    <w:rsid w:val="00E03743"/>
    <w:pPr>
      <w:spacing w:before="400" w:after="400"/>
      <w:ind w:left="216"/>
    </w:pPr>
    <w:rPr>
      <w:rFonts w:asciiTheme="majorHAnsi" w:eastAsiaTheme="majorEastAsia" w:hAnsiTheme="majorHAnsi" w:cstheme="majorBidi"/>
      <w:color w:val="46464A" w:themeColor="text2"/>
      <w:sz w:val="40"/>
    </w:rPr>
  </w:style>
  <w:style w:type="paragraph" w:customStyle="1" w:styleId="Header-Right">
    <w:name w:val="Header-Right"/>
    <w:basedOn w:val="Normal"/>
    <w:rsid w:val="00E03743"/>
    <w:pPr>
      <w:spacing w:before="80" w:after="80" w:line="220" w:lineRule="atLeast"/>
      <w:ind w:left="216" w:right="216"/>
    </w:pPr>
    <w:rPr>
      <w:color w:val="46464A" w:themeColor="text2"/>
      <w:sz w:val="16"/>
    </w:rPr>
  </w:style>
  <w:style w:type="paragraph" w:customStyle="1" w:styleId="DateandRecipient">
    <w:name w:val="Date and Recipient"/>
    <w:basedOn w:val="Normal"/>
    <w:rsid w:val="00E03743"/>
    <w:pPr>
      <w:spacing w:before="600"/>
    </w:pPr>
  </w:style>
  <w:style w:type="paragraph" w:styleId="BodyText">
    <w:name w:val="Body Text"/>
    <w:basedOn w:val="Normal"/>
    <w:link w:val="BodyTextChar"/>
    <w:rsid w:val="00E03743"/>
    <w:pPr>
      <w:spacing w:before="200"/>
    </w:pPr>
    <w:rPr>
      <w:szCs w:val="20"/>
    </w:rPr>
  </w:style>
  <w:style w:type="character" w:customStyle="1" w:styleId="BodyTextChar">
    <w:name w:val="Body Text Char"/>
    <w:basedOn w:val="DefaultParagraphFont"/>
    <w:link w:val="BodyText"/>
    <w:rsid w:val="00E03743"/>
    <w:rPr>
      <w:color w:val="404040" w:themeColor="text1" w:themeTint="BF"/>
      <w:sz w:val="20"/>
      <w:szCs w:val="20"/>
    </w:rPr>
  </w:style>
  <w:style w:type="paragraph" w:styleId="Signature">
    <w:name w:val="Signature"/>
    <w:basedOn w:val="Normal"/>
    <w:link w:val="SignatureChar"/>
    <w:rsid w:val="00E03743"/>
    <w:pPr>
      <w:spacing w:before="720"/>
    </w:pPr>
  </w:style>
  <w:style w:type="character" w:customStyle="1" w:styleId="SignatureChar">
    <w:name w:val="Signature Char"/>
    <w:basedOn w:val="DefaultParagraphFont"/>
    <w:link w:val="Signature"/>
    <w:rsid w:val="00E03743"/>
    <w:rPr>
      <w:color w:val="404040" w:themeColor="text1" w:themeTint="BF"/>
      <w:sz w:val="20"/>
    </w:rPr>
  </w:style>
  <w:style w:type="table" w:customStyle="1" w:styleId="OutsideTable-Header">
    <w:name w:val="Outside Table - Header"/>
    <w:basedOn w:val="TableNormal"/>
    <w:rsid w:val="00E03743"/>
    <w:tblPr>
      <w:tblInd w:w="0" w:type="dxa"/>
      <w:tblCellMar>
        <w:top w:w="72" w:type="dxa"/>
        <w:left w:w="72" w:type="dxa"/>
        <w:bottom w:w="72" w:type="dxa"/>
        <w:right w:w="72" w:type="dxa"/>
      </w:tblCellMar>
    </w:tblPr>
    <w:tcPr>
      <w:shd w:val="clear" w:color="auto" w:fill="6F6F74" w:themeFill="accent1"/>
    </w:tcPr>
  </w:style>
  <w:style w:type="paragraph" w:customStyle="1" w:styleId="NoSpaceBetween">
    <w:name w:val="No Space Between"/>
    <w:basedOn w:val="Normal"/>
    <w:rsid w:val="00E03743"/>
    <w:pPr>
      <w:spacing w:line="14" w:lineRule="exact"/>
    </w:pPr>
    <w:rPr>
      <w:sz w:val="2"/>
    </w:rPr>
  </w:style>
  <w:style w:type="table" w:customStyle="1" w:styleId="CenterTable-Header">
    <w:name w:val="Center Table - Header"/>
    <w:basedOn w:val="TableNormal"/>
    <w:rsid w:val="00E03743"/>
    <w:tblPr>
      <w:tblInd w:w="0" w:type="dxa"/>
      <w:tblBorders>
        <w:top w:val="single" w:sz="8" w:space="0" w:color="E3DCCF" w:themeColor="background2"/>
        <w:left w:val="single" w:sz="8" w:space="0" w:color="E3DCCF" w:themeColor="background2"/>
        <w:bottom w:val="single" w:sz="8" w:space="0" w:color="E3DCCF" w:themeColor="background2"/>
        <w:right w:val="single" w:sz="8" w:space="0" w:color="E3DCCF" w:themeColor="background2"/>
        <w:insideH w:val="single" w:sz="8" w:space="0" w:color="E3DCCF" w:themeColor="background2"/>
        <w:insideV w:val="single" w:sz="8" w:space="0" w:color="E3DCCF" w:themeColor="background2"/>
      </w:tblBorders>
      <w:tblCellMar>
        <w:top w:w="0" w:type="dxa"/>
        <w:left w:w="0" w:type="dxa"/>
        <w:bottom w:w="0" w:type="dxa"/>
        <w:right w:w="0" w:type="dxa"/>
      </w:tblCellMar>
    </w:tblPr>
    <w:tcPr>
      <w:shd w:val="clear" w:color="auto" w:fill="FFFFFF" w:themeFill="background1"/>
    </w:tcPr>
  </w:style>
  <w:style w:type="table" w:customStyle="1" w:styleId="BorderTable-Header">
    <w:name w:val="Border Table - Header"/>
    <w:basedOn w:val="TableNormal"/>
    <w:rsid w:val="00E03743"/>
    <w:tblPr>
      <w:tblInd w:w="0"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blBorders>
      <w:tblCellMar>
        <w:top w:w="72" w:type="dxa"/>
        <w:left w:w="72" w:type="dxa"/>
        <w:bottom w:w="72" w:type="dxa"/>
        <w:right w:w="72" w:type="dxa"/>
      </w:tblCellMar>
    </w:tblPr>
    <w:tcPr>
      <w:shd w:val="clear" w:color="auto" w:fill="FFFFFF" w:themeFill="background1"/>
    </w:tcPr>
  </w:style>
  <w:style w:type="paragraph" w:styleId="BalloonText">
    <w:name w:val="Balloon Text"/>
    <w:basedOn w:val="Normal"/>
    <w:link w:val="BalloonTextChar"/>
    <w:semiHidden/>
    <w:unhideWhenUsed/>
    <w:rsid w:val="00E03743"/>
    <w:rPr>
      <w:rFonts w:ascii="Tahoma" w:hAnsi="Tahoma" w:cs="Tahoma"/>
      <w:sz w:val="16"/>
      <w:szCs w:val="16"/>
    </w:rPr>
  </w:style>
  <w:style w:type="character" w:customStyle="1" w:styleId="BalloonTextChar">
    <w:name w:val="Balloon Text Char"/>
    <w:basedOn w:val="DefaultParagraphFont"/>
    <w:link w:val="BalloonText"/>
    <w:semiHidden/>
    <w:rsid w:val="00E03743"/>
    <w:rPr>
      <w:rFonts w:ascii="Tahoma" w:hAnsi="Tahoma" w:cs="Tahoma"/>
      <w:color w:val="404040" w:themeColor="text1" w:themeTint="BF"/>
      <w:sz w:val="16"/>
      <w:szCs w:val="16"/>
    </w:rPr>
  </w:style>
  <w:style w:type="paragraph" w:styleId="Bibliography">
    <w:name w:val="Bibliography"/>
    <w:basedOn w:val="Normal"/>
    <w:next w:val="Normal"/>
    <w:semiHidden/>
    <w:unhideWhenUsed/>
    <w:rsid w:val="00E03743"/>
  </w:style>
  <w:style w:type="paragraph" w:styleId="BlockText">
    <w:name w:val="Block Text"/>
    <w:basedOn w:val="Normal"/>
    <w:semiHidden/>
    <w:unhideWhenUsed/>
    <w:rsid w:val="00E03743"/>
    <w:pPr>
      <w:pBdr>
        <w:top w:val="single" w:sz="2" w:space="10" w:color="6F6F74" w:themeColor="accent1" w:shadow="1"/>
        <w:left w:val="single" w:sz="2" w:space="10" w:color="6F6F74" w:themeColor="accent1" w:shadow="1"/>
        <w:bottom w:val="single" w:sz="2" w:space="10" w:color="6F6F74" w:themeColor="accent1" w:shadow="1"/>
        <w:right w:val="single" w:sz="2" w:space="10" w:color="6F6F74" w:themeColor="accent1" w:shadow="1"/>
      </w:pBdr>
      <w:ind w:left="1152" w:right="1152"/>
    </w:pPr>
    <w:rPr>
      <w:i/>
      <w:iCs/>
      <w:color w:val="6F6F74" w:themeColor="accent1"/>
    </w:rPr>
  </w:style>
  <w:style w:type="paragraph" w:styleId="BodyText2">
    <w:name w:val="Body Text 2"/>
    <w:basedOn w:val="Normal"/>
    <w:link w:val="BodyText2Char"/>
    <w:semiHidden/>
    <w:unhideWhenUsed/>
    <w:rsid w:val="00E03743"/>
    <w:pPr>
      <w:spacing w:after="120"/>
      <w:ind w:left="360"/>
    </w:pPr>
  </w:style>
  <w:style w:type="paragraph" w:styleId="BodyText3">
    <w:name w:val="Body Text 3"/>
    <w:basedOn w:val="Normal"/>
    <w:link w:val="BodyText3Char"/>
    <w:semiHidden/>
    <w:unhideWhenUsed/>
    <w:rsid w:val="00E03743"/>
    <w:pPr>
      <w:spacing w:after="120"/>
    </w:pPr>
    <w:rPr>
      <w:sz w:val="16"/>
      <w:szCs w:val="16"/>
    </w:rPr>
  </w:style>
  <w:style w:type="character" w:customStyle="1" w:styleId="BodyText3Char">
    <w:name w:val="Body Text 3 Char"/>
    <w:basedOn w:val="DefaultParagraphFont"/>
    <w:link w:val="BodyText3"/>
    <w:semiHidden/>
    <w:rsid w:val="00E03743"/>
    <w:rPr>
      <w:color w:val="404040" w:themeColor="text1" w:themeTint="BF"/>
      <w:sz w:val="16"/>
      <w:szCs w:val="16"/>
    </w:rPr>
  </w:style>
  <w:style w:type="paragraph" w:styleId="BodyTextFirstIndent">
    <w:name w:val="Body Text First Indent"/>
    <w:basedOn w:val="BodyText"/>
    <w:link w:val="BodyTextFirstIndentChar"/>
    <w:semiHidden/>
    <w:unhideWhenUsed/>
    <w:rsid w:val="00E03743"/>
    <w:pPr>
      <w:spacing w:before="0"/>
      <w:ind w:firstLine="360"/>
    </w:pPr>
    <w:rPr>
      <w:szCs w:val="22"/>
    </w:rPr>
  </w:style>
  <w:style w:type="character" w:customStyle="1" w:styleId="BodyTextFirstIndentChar">
    <w:name w:val="Body Text First Indent Char"/>
    <w:basedOn w:val="BodyTextChar"/>
    <w:link w:val="BodyTextFirstIndent"/>
    <w:semiHidden/>
    <w:rsid w:val="00E03743"/>
    <w:rPr>
      <w:color w:val="404040" w:themeColor="text1" w:themeTint="BF"/>
      <w:sz w:val="20"/>
      <w:szCs w:val="20"/>
    </w:rPr>
  </w:style>
  <w:style w:type="character" w:customStyle="1" w:styleId="BodyText2Char">
    <w:name w:val="Body Text 2 Char"/>
    <w:basedOn w:val="DefaultParagraphFont"/>
    <w:link w:val="BodyText2"/>
    <w:semiHidden/>
    <w:rsid w:val="00E03743"/>
    <w:rPr>
      <w:color w:val="404040" w:themeColor="text1" w:themeTint="BF"/>
      <w:sz w:val="20"/>
    </w:rPr>
  </w:style>
  <w:style w:type="paragraph" w:styleId="BodyTextFirstIndent2">
    <w:name w:val="Body Text First Indent 2"/>
    <w:basedOn w:val="BodyText2"/>
    <w:link w:val="BodyTextFirstIndent2Char"/>
    <w:semiHidden/>
    <w:unhideWhenUsed/>
    <w:rsid w:val="00E03743"/>
    <w:pPr>
      <w:spacing w:after="0"/>
      <w:ind w:firstLine="360"/>
    </w:pPr>
  </w:style>
  <w:style w:type="character" w:customStyle="1" w:styleId="BodyTextFirstIndent2Char">
    <w:name w:val="Body Text First Indent 2 Char"/>
    <w:basedOn w:val="BodyText2Char"/>
    <w:link w:val="BodyTextFirstIndent2"/>
    <w:semiHidden/>
    <w:rsid w:val="00E03743"/>
    <w:rPr>
      <w:color w:val="404040" w:themeColor="text1" w:themeTint="BF"/>
      <w:sz w:val="20"/>
    </w:rPr>
  </w:style>
  <w:style w:type="paragraph" w:styleId="BodyTextIndent2">
    <w:name w:val="Body Text Indent 2"/>
    <w:basedOn w:val="Normal"/>
    <w:link w:val="BodyTextIndent2Char"/>
    <w:semiHidden/>
    <w:unhideWhenUsed/>
    <w:rsid w:val="00E03743"/>
    <w:pPr>
      <w:spacing w:after="120" w:line="480" w:lineRule="auto"/>
      <w:ind w:left="360"/>
    </w:pPr>
  </w:style>
  <w:style w:type="character" w:customStyle="1" w:styleId="BodyTextIndent2Char">
    <w:name w:val="Body Text Indent 2 Char"/>
    <w:basedOn w:val="DefaultParagraphFont"/>
    <w:link w:val="BodyTextIndent2"/>
    <w:semiHidden/>
    <w:rsid w:val="00E03743"/>
    <w:rPr>
      <w:color w:val="404040" w:themeColor="text1" w:themeTint="BF"/>
      <w:sz w:val="20"/>
    </w:rPr>
  </w:style>
  <w:style w:type="paragraph" w:styleId="BodyTextIndent3">
    <w:name w:val="Body Text Indent 3"/>
    <w:basedOn w:val="Normal"/>
    <w:link w:val="BodyTextIndent3Char"/>
    <w:semiHidden/>
    <w:unhideWhenUsed/>
    <w:rsid w:val="00E03743"/>
    <w:pPr>
      <w:spacing w:after="120"/>
      <w:ind w:left="360"/>
    </w:pPr>
    <w:rPr>
      <w:sz w:val="16"/>
      <w:szCs w:val="16"/>
    </w:rPr>
  </w:style>
  <w:style w:type="character" w:customStyle="1" w:styleId="BodyTextIndent3Char">
    <w:name w:val="Body Text Indent 3 Char"/>
    <w:basedOn w:val="DefaultParagraphFont"/>
    <w:link w:val="BodyTextIndent3"/>
    <w:semiHidden/>
    <w:rsid w:val="00E03743"/>
    <w:rPr>
      <w:color w:val="404040" w:themeColor="text1" w:themeTint="BF"/>
      <w:sz w:val="16"/>
      <w:szCs w:val="16"/>
    </w:rPr>
  </w:style>
  <w:style w:type="paragraph" w:styleId="Caption">
    <w:name w:val="caption"/>
    <w:basedOn w:val="Normal"/>
    <w:next w:val="Normal"/>
    <w:semiHidden/>
    <w:unhideWhenUsed/>
    <w:qFormat/>
    <w:rsid w:val="00E03743"/>
    <w:pPr>
      <w:spacing w:after="200"/>
    </w:pPr>
    <w:rPr>
      <w:b/>
      <w:bCs/>
      <w:color w:val="6F6F74" w:themeColor="accent1"/>
      <w:sz w:val="18"/>
      <w:szCs w:val="18"/>
    </w:rPr>
  </w:style>
  <w:style w:type="paragraph" w:styleId="Closing">
    <w:name w:val="Closing"/>
    <w:basedOn w:val="Normal"/>
    <w:link w:val="ClosingChar"/>
    <w:unhideWhenUsed/>
    <w:rsid w:val="00E34BC3"/>
    <w:pPr>
      <w:spacing w:before="200"/>
    </w:pPr>
  </w:style>
  <w:style w:type="character" w:customStyle="1" w:styleId="ClosingChar">
    <w:name w:val="Closing Char"/>
    <w:basedOn w:val="DefaultParagraphFont"/>
    <w:link w:val="Closing"/>
    <w:rsid w:val="00E34BC3"/>
    <w:rPr>
      <w:color w:val="404040" w:themeColor="text1" w:themeTint="BF"/>
      <w:sz w:val="20"/>
    </w:rPr>
  </w:style>
  <w:style w:type="paragraph" w:styleId="CommentText">
    <w:name w:val="annotation text"/>
    <w:basedOn w:val="Normal"/>
    <w:link w:val="CommentTextChar"/>
    <w:semiHidden/>
    <w:unhideWhenUsed/>
    <w:rsid w:val="00E03743"/>
    <w:rPr>
      <w:szCs w:val="20"/>
    </w:rPr>
  </w:style>
  <w:style w:type="character" w:customStyle="1" w:styleId="CommentTextChar">
    <w:name w:val="Comment Text Char"/>
    <w:basedOn w:val="DefaultParagraphFont"/>
    <w:link w:val="CommentText"/>
    <w:semiHidden/>
    <w:rsid w:val="00E03743"/>
    <w:rPr>
      <w:color w:val="404040" w:themeColor="text1" w:themeTint="BF"/>
      <w:sz w:val="20"/>
      <w:szCs w:val="20"/>
    </w:rPr>
  </w:style>
  <w:style w:type="paragraph" w:styleId="CommentSubject">
    <w:name w:val="annotation subject"/>
    <w:basedOn w:val="CommentText"/>
    <w:next w:val="CommentText"/>
    <w:link w:val="CommentSubjectChar"/>
    <w:semiHidden/>
    <w:unhideWhenUsed/>
    <w:rsid w:val="00E03743"/>
    <w:rPr>
      <w:b/>
      <w:bCs/>
    </w:rPr>
  </w:style>
  <w:style w:type="character" w:customStyle="1" w:styleId="CommentSubjectChar">
    <w:name w:val="Comment Subject Char"/>
    <w:basedOn w:val="CommentTextChar"/>
    <w:link w:val="CommentSubject"/>
    <w:semiHidden/>
    <w:rsid w:val="00E03743"/>
    <w:rPr>
      <w:b/>
      <w:bCs/>
      <w:color w:val="404040" w:themeColor="text1" w:themeTint="BF"/>
      <w:sz w:val="20"/>
      <w:szCs w:val="20"/>
    </w:rPr>
  </w:style>
  <w:style w:type="paragraph" w:styleId="Date">
    <w:name w:val="Date"/>
    <w:basedOn w:val="Normal"/>
    <w:next w:val="Normal"/>
    <w:link w:val="DateChar"/>
    <w:semiHidden/>
    <w:unhideWhenUsed/>
    <w:rsid w:val="00E03743"/>
  </w:style>
  <w:style w:type="character" w:customStyle="1" w:styleId="DateChar">
    <w:name w:val="Date Char"/>
    <w:basedOn w:val="DefaultParagraphFont"/>
    <w:link w:val="Date"/>
    <w:semiHidden/>
    <w:rsid w:val="00E03743"/>
    <w:rPr>
      <w:color w:val="404040" w:themeColor="text1" w:themeTint="BF"/>
      <w:sz w:val="20"/>
    </w:rPr>
  </w:style>
  <w:style w:type="paragraph" w:styleId="DocumentMap">
    <w:name w:val="Document Map"/>
    <w:basedOn w:val="Normal"/>
    <w:link w:val="DocumentMapChar"/>
    <w:semiHidden/>
    <w:unhideWhenUsed/>
    <w:rsid w:val="00E03743"/>
    <w:rPr>
      <w:rFonts w:ascii="Tahoma" w:hAnsi="Tahoma" w:cs="Tahoma"/>
      <w:sz w:val="16"/>
      <w:szCs w:val="16"/>
    </w:rPr>
  </w:style>
  <w:style w:type="character" w:customStyle="1" w:styleId="DocumentMapChar">
    <w:name w:val="Document Map Char"/>
    <w:basedOn w:val="DefaultParagraphFont"/>
    <w:link w:val="DocumentMap"/>
    <w:semiHidden/>
    <w:rsid w:val="00E03743"/>
    <w:rPr>
      <w:rFonts w:ascii="Tahoma" w:hAnsi="Tahoma" w:cs="Tahoma"/>
      <w:color w:val="404040" w:themeColor="text1" w:themeTint="BF"/>
      <w:sz w:val="16"/>
      <w:szCs w:val="16"/>
    </w:rPr>
  </w:style>
  <w:style w:type="paragraph" w:styleId="E-mailSignature">
    <w:name w:val="E-mail Signature"/>
    <w:basedOn w:val="Normal"/>
    <w:link w:val="E-mailSignatureChar"/>
    <w:semiHidden/>
    <w:unhideWhenUsed/>
    <w:rsid w:val="00E03743"/>
  </w:style>
  <w:style w:type="character" w:customStyle="1" w:styleId="E-mailSignatureChar">
    <w:name w:val="E-mail Signature Char"/>
    <w:basedOn w:val="DefaultParagraphFont"/>
    <w:link w:val="E-mailSignature"/>
    <w:semiHidden/>
    <w:rsid w:val="00E03743"/>
    <w:rPr>
      <w:color w:val="404040" w:themeColor="text1" w:themeTint="BF"/>
      <w:sz w:val="20"/>
    </w:rPr>
  </w:style>
  <w:style w:type="paragraph" w:styleId="EndnoteText">
    <w:name w:val="endnote text"/>
    <w:basedOn w:val="Normal"/>
    <w:link w:val="EndnoteTextChar"/>
    <w:semiHidden/>
    <w:unhideWhenUsed/>
    <w:rsid w:val="00E03743"/>
    <w:rPr>
      <w:szCs w:val="20"/>
    </w:rPr>
  </w:style>
  <w:style w:type="character" w:customStyle="1" w:styleId="EndnoteTextChar">
    <w:name w:val="Endnote Text Char"/>
    <w:basedOn w:val="DefaultParagraphFont"/>
    <w:link w:val="EndnoteText"/>
    <w:semiHidden/>
    <w:rsid w:val="00E03743"/>
    <w:rPr>
      <w:color w:val="404040" w:themeColor="text1" w:themeTint="BF"/>
      <w:sz w:val="20"/>
      <w:szCs w:val="20"/>
    </w:rPr>
  </w:style>
  <w:style w:type="paragraph" w:styleId="EnvelopeAddress">
    <w:name w:val="envelope address"/>
    <w:basedOn w:val="Normal"/>
    <w:semiHidden/>
    <w:unhideWhenUsed/>
    <w:rsid w:val="00E03743"/>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semiHidden/>
    <w:unhideWhenUsed/>
    <w:rsid w:val="00E03743"/>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E03743"/>
    <w:rPr>
      <w:szCs w:val="20"/>
    </w:rPr>
  </w:style>
  <w:style w:type="character" w:customStyle="1" w:styleId="FootnoteTextChar">
    <w:name w:val="Footnote Text Char"/>
    <w:basedOn w:val="DefaultParagraphFont"/>
    <w:link w:val="FootnoteText"/>
    <w:semiHidden/>
    <w:rsid w:val="00E03743"/>
    <w:rPr>
      <w:color w:val="404040" w:themeColor="text1" w:themeTint="BF"/>
      <w:sz w:val="20"/>
      <w:szCs w:val="20"/>
    </w:rPr>
  </w:style>
  <w:style w:type="character" w:customStyle="1" w:styleId="Heading1Char">
    <w:name w:val="Heading 1 Char"/>
    <w:basedOn w:val="DefaultParagraphFont"/>
    <w:link w:val="Heading1"/>
    <w:rsid w:val="00E03743"/>
    <w:rPr>
      <w:rFonts w:asciiTheme="majorHAnsi" w:eastAsiaTheme="majorEastAsia" w:hAnsiTheme="majorHAnsi" w:cstheme="majorBidi"/>
      <w:b/>
      <w:bCs/>
      <w:color w:val="535356" w:themeColor="accent1" w:themeShade="BF"/>
      <w:sz w:val="28"/>
      <w:szCs w:val="28"/>
    </w:rPr>
  </w:style>
  <w:style w:type="character" w:customStyle="1" w:styleId="Heading2Char">
    <w:name w:val="Heading 2 Char"/>
    <w:basedOn w:val="DefaultParagraphFont"/>
    <w:link w:val="Heading2"/>
    <w:semiHidden/>
    <w:rsid w:val="00E03743"/>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semiHidden/>
    <w:rsid w:val="00E03743"/>
    <w:rPr>
      <w:rFonts w:asciiTheme="majorHAnsi" w:eastAsiaTheme="majorEastAsia" w:hAnsiTheme="majorHAnsi" w:cstheme="majorBidi"/>
      <w:b/>
      <w:bCs/>
      <w:color w:val="6F6F74" w:themeColor="accent1"/>
      <w:sz w:val="20"/>
    </w:rPr>
  </w:style>
  <w:style w:type="character" w:customStyle="1" w:styleId="Heading4Char">
    <w:name w:val="Heading 4 Char"/>
    <w:basedOn w:val="DefaultParagraphFont"/>
    <w:link w:val="Heading4"/>
    <w:semiHidden/>
    <w:rsid w:val="00E03743"/>
    <w:rPr>
      <w:rFonts w:asciiTheme="majorHAnsi" w:eastAsiaTheme="majorEastAsia" w:hAnsiTheme="majorHAnsi" w:cstheme="majorBidi"/>
      <w:b/>
      <w:bCs/>
      <w:i/>
      <w:iCs/>
      <w:color w:val="6F6F74" w:themeColor="accent1"/>
      <w:sz w:val="20"/>
    </w:rPr>
  </w:style>
  <w:style w:type="character" w:customStyle="1" w:styleId="Heading5Char">
    <w:name w:val="Heading 5 Char"/>
    <w:basedOn w:val="DefaultParagraphFont"/>
    <w:link w:val="Heading5"/>
    <w:semiHidden/>
    <w:rsid w:val="00E03743"/>
    <w:rPr>
      <w:rFonts w:asciiTheme="majorHAnsi" w:eastAsiaTheme="majorEastAsia" w:hAnsiTheme="majorHAnsi" w:cstheme="majorBidi"/>
      <w:color w:val="373739" w:themeColor="accent1" w:themeShade="7F"/>
      <w:sz w:val="20"/>
    </w:rPr>
  </w:style>
  <w:style w:type="character" w:customStyle="1" w:styleId="Heading6Char">
    <w:name w:val="Heading 6 Char"/>
    <w:basedOn w:val="DefaultParagraphFont"/>
    <w:link w:val="Heading6"/>
    <w:semiHidden/>
    <w:rsid w:val="00E03743"/>
    <w:rPr>
      <w:rFonts w:asciiTheme="majorHAnsi" w:eastAsiaTheme="majorEastAsia" w:hAnsiTheme="majorHAnsi" w:cstheme="majorBidi"/>
      <w:i/>
      <w:iCs/>
      <w:color w:val="373739" w:themeColor="accent1" w:themeShade="7F"/>
      <w:sz w:val="20"/>
    </w:rPr>
  </w:style>
  <w:style w:type="character" w:customStyle="1" w:styleId="Heading7Char">
    <w:name w:val="Heading 7 Char"/>
    <w:basedOn w:val="DefaultParagraphFont"/>
    <w:link w:val="Heading7"/>
    <w:semiHidden/>
    <w:rsid w:val="00E03743"/>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E0374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E03743"/>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E03743"/>
    <w:rPr>
      <w:i/>
      <w:iCs/>
    </w:rPr>
  </w:style>
  <w:style w:type="character" w:customStyle="1" w:styleId="HTMLAddressChar">
    <w:name w:val="HTML Address Char"/>
    <w:basedOn w:val="DefaultParagraphFont"/>
    <w:link w:val="HTMLAddress"/>
    <w:semiHidden/>
    <w:rsid w:val="00E03743"/>
    <w:rPr>
      <w:i/>
      <w:iCs/>
      <w:color w:val="404040" w:themeColor="text1" w:themeTint="BF"/>
      <w:sz w:val="20"/>
    </w:rPr>
  </w:style>
  <w:style w:type="paragraph" w:styleId="HTMLPreformatted">
    <w:name w:val="HTML Preformatted"/>
    <w:basedOn w:val="Normal"/>
    <w:link w:val="HTMLPreformattedChar"/>
    <w:semiHidden/>
    <w:unhideWhenUsed/>
    <w:rsid w:val="00E03743"/>
    <w:rPr>
      <w:rFonts w:ascii="Consolas" w:hAnsi="Consolas"/>
      <w:szCs w:val="20"/>
    </w:rPr>
  </w:style>
  <w:style w:type="character" w:customStyle="1" w:styleId="HTMLPreformattedChar">
    <w:name w:val="HTML Preformatted Char"/>
    <w:basedOn w:val="DefaultParagraphFont"/>
    <w:link w:val="HTMLPreformatted"/>
    <w:semiHidden/>
    <w:rsid w:val="00E03743"/>
    <w:rPr>
      <w:rFonts w:ascii="Consolas" w:hAnsi="Consolas"/>
      <w:color w:val="404040" w:themeColor="text1" w:themeTint="BF"/>
      <w:sz w:val="20"/>
      <w:szCs w:val="20"/>
    </w:rPr>
  </w:style>
  <w:style w:type="paragraph" w:styleId="Index1">
    <w:name w:val="index 1"/>
    <w:basedOn w:val="Normal"/>
    <w:next w:val="Normal"/>
    <w:autoRedefine/>
    <w:semiHidden/>
    <w:unhideWhenUsed/>
    <w:rsid w:val="00E03743"/>
    <w:pPr>
      <w:ind w:left="200" w:hanging="200"/>
    </w:pPr>
  </w:style>
  <w:style w:type="paragraph" w:styleId="Index2">
    <w:name w:val="index 2"/>
    <w:basedOn w:val="Normal"/>
    <w:next w:val="Normal"/>
    <w:autoRedefine/>
    <w:semiHidden/>
    <w:unhideWhenUsed/>
    <w:rsid w:val="00E03743"/>
    <w:pPr>
      <w:ind w:left="400" w:hanging="200"/>
    </w:pPr>
  </w:style>
  <w:style w:type="paragraph" w:styleId="Index3">
    <w:name w:val="index 3"/>
    <w:basedOn w:val="Normal"/>
    <w:next w:val="Normal"/>
    <w:autoRedefine/>
    <w:semiHidden/>
    <w:unhideWhenUsed/>
    <w:rsid w:val="00E03743"/>
    <w:pPr>
      <w:ind w:left="600" w:hanging="200"/>
    </w:pPr>
  </w:style>
  <w:style w:type="paragraph" w:styleId="Index4">
    <w:name w:val="index 4"/>
    <w:basedOn w:val="Normal"/>
    <w:next w:val="Normal"/>
    <w:autoRedefine/>
    <w:semiHidden/>
    <w:unhideWhenUsed/>
    <w:rsid w:val="00E03743"/>
    <w:pPr>
      <w:ind w:left="800" w:hanging="200"/>
    </w:pPr>
  </w:style>
  <w:style w:type="paragraph" w:styleId="Index5">
    <w:name w:val="index 5"/>
    <w:basedOn w:val="Normal"/>
    <w:next w:val="Normal"/>
    <w:autoRedefine/>
    <w:semiHidden/>
    <w:unhideWhenUsed/>
    <w:rsid w:val="00E03743"/>
    <w:pPr>
      <w:ind w:left="1000" w:hanging="200"/>
    </w:pPr>
  </w:style>
  <w:style w:type="paragraph" w:styleId="Index6">
    <w:name w:val="index 6"/>
    <w:basedOn w:val="Normal"/>
    <w:next w:val="Normal"/>
    <w:autoRedefine/>
    <w:semiHidden/>
    <w:unhideWhenUsed/>
    <w:rsid w:val="00E03743"/>
    <w:pPr>
      <w:ind w:left="1200" w:hanging="200"/>
    </w:pPr>
  </w:style>
  <w:style w:type="paragraph" w:styleId="Index7">
    <w:name w:val="index 7"/>
    <w:basedOn w:val="Normal"/>
    <w:next w:val="Normal"/>
    <w:autoRedefine/>
    <w:semiHidden/>
    <w:unhideWhenUsed/>
    <w:rsid w:val="00E03743"/>
    <w:pPr>
      <w:ind w:left="1400" w:hanging="200"/>
    </w:pPr>
  </w:style>
  <w:style w:type="paragraph" w:styleId="Index8">
    <w:name w:val="index 8"/>
    <w:basedOn w:val="Normal"/>
    <w:next w:val="Normal"/>
    <w:autoRedefine/>
    <w:semiHidden/>
    <w:unhideWhenUsed/>
    <w:rsid w:val="00E03743"/>
    <w:pPr>
      <w:ind w:left="1600" w:hanging="200"/>
    </w:pPr>
  </w:style>
  <w:style w:type="paragraph" w:styleId="Index9">
    <w:name w:val="index 9"/>
    <w:basedOn w:val="Normal"/>
    <w:next w:val="Normal"/>
    <w:autoRedefine/>
    <w:semiHidden/>
    <w:unhideWhenUsed/>
    <w:rsid w:val="00E03743"/>
    <w:pPr>
      <w:ind w:left="1800" w:hanging="200"/>
    </w:pPr>
  </w:style>
  <w:style w:type="paragraph" w:styleId="IndexHeading">
    <w:name w:val="index heading"/>
    <w:basedOn w:val="Normal"/>
    <w:next w:val="Index1"/>
    <w:semiHidden/>
    <w:unhideWhenUsed/>
    <w:rsid w:val="00E03743"/>
    <w:rPr>
      <w:rFonts w:asciiTheme="majorHAnsi" w:eastAsiaTheme="majorEastAsia" w:hAnsiTheme="majorHAnsi" w:cstheme="majorBidi"/>
      <w:b/>
      <w:bCs/>
    </w:rPr>
  </w:style>
  <w:style w:type="paragraph" w:styleId="IntenseQuote">
    <w:name w:val="Intense Quote"/>
    <w:basedOn w:val="Normal"/>
    <w:next w:val="Normal"/>
    <w:link w:val="IntenseQuoteChar"/>
    <w:qFormat/>
    <w:rsid w:val="00E03743"/>
    <w:pPr>
      <w:pBdr>
        <w:bottom w:val="single" w:sz="4" w:space="4" w:color="6F6F74" w:themeColor="accent1"/>
      </w:pBdr>
      <w:spacing w:before="200" w:after="280"/>
      <w:ind w:left="936" w:right="936"/>
    </w:pPr>
    <w:rPr>
      <w:b/>
      <w:bCs/>
      <w:i/>
      <w:iCs/>
      <w:color w:val="6F6F74" w:themeColor="accent1"/>
    </w:rPr>
  </w:style>
  <w:style w:type="character" w:customStyle="1" w:styleId="IntenseQuoteChar">
    <w:name w:val="Intense Quote Char"/>
    <w:basedOn w:val="DefaultParagraphFont"/>
    <w:link w:val="IntenseQuote"/>
    <w:rsid w:val="00E03743"/>
    <w:rPr>
      <w:b/>
      <w:bCs/>
      <w:i/>
      <w:iCs/>
      <w:color w:val="6F6F74" w:themeColor="accent1"/>
      <w:sz w:val="20"/>
    </w:rPr>
  </w:style>
  <w:style w:type="paragraph" w:styleId="List">
    <w:name w:val="List"/>
    <w:basedOn w:val="Normal"/>
    <w:semiHidden/>
    <w:unhideWhenUsed/>
    <w:rsid w:val="00E03743"/>
    <w:pPr>
      <w:ind w:left="360" w:hanging="360"/>
      <w:contextualSpacing/>
    </w:pPr>
  </w:style>
  <w:style w:type="paragraph" w:styleId="List2">
    <w:name w:val="List 2"/>
    <w:basedOn w:val="Normal"/>
    <w:semiHidden/>
    <w:unhideWhenUsed/>
    <w:rsid w:val="00E03743"/>
    <w:pPr>
      <w:ind w:left="720" w:hanging="360"/>
      <w:contextualSpacing/>
    </w:pPr>
  </w:style>
  <w:style w:type="paragraph" w:styleId="List3">
    <w:name w:val="List 3"/>
    <w:basedOn w:val="Normal"/>
    <w:semiHidden/>
    <w:unhideWhenUsed/>
    <w:rsid w:val="00E03743"/>
    <w:pPr>
      <w:ind w:left="1080" w:hanging="360"/>
      <w:contextualSpacing/>
    </w:pPr>
  </w:style>
  <w:style w:type="paragraph" w:styleId="List4">
    <w:name w:val="List 4"/>
    <w:basedOn w:val="Normal"/>
    <w:semiHidden/>
    <w:unhideWhenUsed/>
    <w:rsid w:val="00E03743"/>
    <w:pPr>
      <w:ind w:left="1440" w:hanging="360"/>
      <w:contextualSpacing/>
    </w:pPr>
  </w:style>
  <w:style w:type="paragraph" w:styleId="List5">
    <w:name w:val="List 5"/>
    <w:basedOn w:val="Normal"/>
    <w:semiHidden/>
    <w:unhideWhenUsed/>
    <w:rsid w:val="00E03743"/>
    <w:pPr>
      <w:ind w:left="1800" w:hanging="360"/>
      <w:contextualSpacing/>
    </w:pPr>
  </w:style>
  <w:style w:type="paragraph" w:styleId="ListBullet">
    <w:name w:val="List Bullet"/>
    <w:basedOn w:val="Normal"/>
    <w:semiHidden/>
    <w:unhideWhenUsed/>
    <w:rsid w:val="00E03743"/>
    <w:pPr>
      <w:numPr>
        <w:numId w:val="1"/>
      </w:numPr>
      <w:contextualSpacing/>
    </w:pPr>
  </w:style>
  <w:style w:type="paragraph" w:styleId="ListBullet2">
    <w:name w:val="List Bullet 2"/>
    <w:basedOn w:val="Normal"/>
    <w:semiHidden/>
    <w:unhideWhenUsed/>
    <w:rsid w:val="00E03743"/>
    <w:pPr>
      <w:numPr>
        <w:numId w:val="2"/>
      </w:numPr>
      <w:contextualSpacing/>
    </w:pPr>
  </w:style>
  <w:style w:type="paragraph" w:styleId="ListBullet3">
    <w:name w:val="List Bullet 3"/>
    <w:basedOn w:val="Normal"/>
    <w:semiHidden/>
    <w:unhideWhenUsed/>
    <w:rsid w:val="00E03743"/>
    <w:pPr>
      <w:numPr>
        <w:numId w:val="3"/>
      </w:numPr>
      <w:contextualSpacing/>
    </w:pPr>
  </w:style>
  <w:style w:type="paragraph" w:styleId="ListBullet4">
    <w:name w:val="List Bullet 4"/>
    <w:basedOn w:val="Normal"/>
    <w:semiHidden/>
    <w:unhideWhenUsed/>
    <w:rsid w:val="00E03743"/>
    <w:pPr>
      <w:numPr>
        <w:numId w:val="4"/>
      </w:numPr>
      <w:contextualSpacing/>
    </w:pPr>
  </w:style>
  <w:style w:type="paragraph" w:styleId="ListBullet5">
    <w:name w:val="List Bullet 5"/>
    <w:basedOn w:val="Normal"/>
    <w:semiHidden/>
    <w:unhideWhenUsed/>
    <w:rsid w:val="00E03743"/>
    <w:pPr>
      <w:numPr>
        <w:numId w:val="5"/>
      </w:numPr>
      <w:contextualSpacing/>
    </w:pPr>
  </w:style>
  <w:style w:type="paragraph" w:styleId="ListContinue">
    <w:name w:val="List Continue"/>
    <w:basedOn w:val="Normal"/>
    <w:semiHidden/>
    <w:unhideWhenUsed/>
    <w:rsid w:val="00E03743"/>
    <w:pPr>
      <w:spacing w:after="120"/>
      <w:ind w:left="360"/>
      <w:contextualSpacing/>
    </w:pPr>
  </w:style>
  <w:style w:type="paragraph" w:styleId="ListContinue2">
    <w:name w:val="List Continue 2"/>
    <w:basedOn w:val="Normal"/>
    <w:semiHidden/>
    <w:unhideWhenUsed/>
    <w:rsid w:val="00E03743"/>
    <w:pPr>
      <w:spacing w:after="120"/>
      <w:ind w:left="720"/>
      <w:contextualSpacing/>
    </w:pPr>
  </w:style>
  <w:style w:type="paragraph" w:styleId="ListContinue3">
    <w:name w:val="List Continue 3"/>
    <w:basedOn w:val="Normal"/>
    <w:semiHidden/>
    <w:unhideWhenUsed/>
    <w:rsid w:val="00E03743"/>
    <w:pPr>
      <w:spacing w:after="120"/>
      <w:ind w:left="1080"/>
      <w:contextualSpacing/>
    </w:pPr>
  </w:style>
  <w:style w:type="paragraph" w:styleId="ListContinue4">
    <w:name w:val="List Continue 4"/>
    <w:basedOn w:val="Normal"/>
    <w:semiHidden/>
    <w:unhideWhenUsed/>
    <w:rsid w:val="00E03743"/>
    <w:pPr>
      <w:spacing w:after="120"/>
      <w:ind w:left="1440"/>
      <w:contextualSpacing/>
    </w:pPr>
  </w:style>
  <w:style w:type="paragraph" w:styleId="ListContinue5">
    <w:name w:val="List Continue 5"/>
    <w:basedOn w:val="Normal"/>
    <w:semiHidden/>
    <w:unhideWhenUsed/>
    <w:rsid w:val="00E03743"/>
    <w:pPr>
      <w:spacing w:after="120"/>
      <w:ind w:left="1800"/>
      <w:contextualSpacing/>
    </w:pPr>
  </w:style>
  <w:style w:type="paragraph" w:styleId="ListNumber">
    <w:name w:val="List Number"/>
    <w:basedOn w:val="Normal"/>
    <w:semiHidden/>
    <w:unhideWhenUsed/>
    <w:rsid w:val="00E03743"/>
    <w:pPr>
      <w:numPr>
        <w:numId w:val="6"/>
      </w:numPr>
      <w:contextualSpacing/>
    </w:pPr>
  </w:style>
  <w:style w:type="paragraph" w:styleId="ListNumber2">
    <w:name w:val="List Number 2"/>
    <w:basedOn w:val="Normal"/>
    <w:semiHidden/>
    <w:unhideWhenUsed/>
    <w:rsid w:val="00E03743"/>
    <w:pPr>
      <w:numPr>
        <w:numId w:val="7"/>
      </w:numPr>
      <w:contextualSpacing/>
    </w:pPr>
  </w:style>
  <w:style w:type="paragraph" w:styleId="ListNumber3">
    <w:name w:val="List Number 3"/>
    <w:basedOn w:val="Normal"/>
    <w:semiHidden/>
    <w:unhideWhenUsed/>
    <w:rsid w:val="00E03743"/>
    <w:pPr>
      <w:numPr>
        <w:numId w:val="8"/>
      </w:numPr>
      <w:contextualSpacing/>
    </w:pPr>
  </w:style>
  <w:style w:type="paragraph" w:styleId="ListNumber4">
    <w:name w:val="List Number 4"/>
    <w:basedOn w:val="Normal"/>
    <w:semiHidden/>
    <w:unhideWhenUsed/>
    <w:rsid w:val="00E03743"/>
    <w:pPr>
      <w:numPr>
        <w:numId w:val="9"/>
      </w:numPr>
      <w:contextualSpacing/>
    </w:pPr>
  </w:style>
  <w:style w:type="paragraph" w:styleId="ListNumber5">
    <w:name w:val="List Number 5"/>
    <w:basedOn w:val="Normal"/>
    <w:semiHidden/>
    <w:unhideWhenUsed/>
    <w:rsid w:val="00E03743"/>
    <w:pPr>
      <w:numPr>
        <w:numId w:val="10"/>
      </w:numPr>
      <w:contextualSpacing/>
    </w:pPr>
  </w:style>
  <w:style w:type="paragraph" w:styleId="ListParagraph">
    <w:name w:val="List Paragraph"/>
    <w:basedOn w:val="Normal"/>
    <w:qFormat/>
    <w:rsid w:val="00E03743"/>
    <w:pPr>
      <w:ind w:left="720"/>
      <w:contextualSpacing/>
    </w:pPr>
  </w:style>
  <w:style w:type="paragraph" w:styleId="MacroText">
    <w:name w:val="macro"/>
    <w:link w:val="MacroTextChar"/>
    <w:semiHidden/>
    <w:unhideWhenUsed/>
    <w:rsid w:val="00E03743"/>
    <w:pPr>
      <w:tabs>
        <w:tab w:val="left" w:pos="480"/>
        <w:tab w:val="left" w:pos="960"/>
        <w:tab w:val="left" w:pos="1440"/>
        <w:tab w:val="left" w:pos="1920"/>
        <w:tab w:val="left" w:pos="2400"/>
        <w:tab w:val="left" w:pos="2880"/>
        <w:tab w:val="left" w:pos="3360"/>
        <w:tab w:val="left" w:pos="3840"/>
        <w:tab w:val="left" w:pos="4320"/>
      </w:tabs>
    </w:pPr>
    <w:rPr>
      <w:rFonts w:ascii="Consolas" w:hAnsi="Consolas"/>
      <w:color w:val="404040" w:themeColor="text1" w:themeTint="BF"/>
      <w:sz w:val="20"/>
      <w:szCs w:val="20"/>
    </w:rPr>
  </w:style>
  <w:style w:type="character" w:customStyle="1" w:styleId="MacroTextChar">
    <w:name w:val="Macro Text Char"/>
    <w:basedOn w:val="DefaultParagraphFont"/>
    <w:link w:val="MacroText"/>
    <w:semiHidden/>
    <w:rsid w:val="00E03743"/>
    <w:rPr>
      <w:rFonts w:ascii="Consolas" w:hAnsi="Consolas"/>
      <w:color w:val="404040" w:themeColor="text1" w:themeTint="BF"/>
      <w:sz w:val="20"/>
      <w:szCs w:val="20"/>
    </w:rPr>
  </w:style>
  <w:style w:type="paragraph" w:styleId="MessageHeader">
    <w:name w:val="Message Header"/>
    <w:basedOn w:val="Normal"/>
    <w:link w:val="MessageHeaderChar"/>
    <w:semiHidden/>
    <w:unhideWhenUsed/>
    <w:rsid w:val="00E0374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E03743"/>
    <w:rPr>
      <w:rFonts w:asciiTheme="majorHAnsi" w:eastAsiaTheme="majorEastAsia" w:hAnsiTheme="majorHAnsi" w:cstheme="majorBidi"/>
      <w:color w:val="404040" w:themeColor="text1" w:themeTint="BF"/>
      <w:sz w:val="24"/>
      <w:szCs w:val="24"/>
      <w:shd w:val="pct20" w:color="auto" w:fill="auto"/>
    </w:rPr>
  </w:style>
  <w:style w:type="paragraph" w:styleId="NoSpacing">
    <w:name w:val="No Spacing"/>
    <w:qFormat/>
    <w:rsid w:val="00E03743"/>
    <w:rPr>
      <w:color w:val="404040" w:themeColor="text1" w:themeTint="BF"/>
      <w:sz w:val="20"/>
    </w:rPr>
  </w:style>
  <w:style w:type="paragraph" w:styleId="NormalWeb">
    <w:name w:val="Normal (Web)"/>
    <w:basedOn w:val="Normal"/>
    <w:semiHidden/>
    <w:unhideWhenUsed/>
    <w:rsid w:val="00E03743"/>
    <w:rPr>
      <w:rFonts w:ascii="Times New Roman" w:hAnsi="Times New Roman"/>
    </w:rPr>
  </w:style>
  <w:style w:type="paragraph" w:styleId="NormalIndent">
    <w:name w:val="Normal Indent"/>
    <w:basedOn w:val="Normal"/>
    <w:semiHidden/>
    <w:unhideWhenUsed/>
    <w:rsid w:val="00E03743"/>
    <w:pPr>
      <w:ind w:left="720"/>
    </w:pPr>
  </w:style>
  <w:style w:type="paragraph" w:styleId="NoteHeading">
    <w:name w:val="Note Heading"/>
    <w:basedOn w:val="Normal"/>
    <w:next w:val="Normal"/>
    <w:link w:val="NoteHeadingChar"/>
    <w:semiHidden/>
    <w:unhideWhenUsed/>
    <w:rsid w:val="00E03743"/>
  </w:style>
  <w:style w:type="character" w:customStyle="1" w:styleId="NoteHeadingChar">
    <w:name w:val="Note Heading Char"/>
    <w:basedOn w:val="DefaultParagraphFont"/>
    <w:link w:val="NoteHeading"/>
    <w:semiHidden/>
    <w:rsid w:val="00E03743"/>
    <w:rPr>
      <w:color w:val="404040" w:themeColor="text1" w:themeTint="BF"/>
      <w:sz w:val="20"/>
    </w:rPr>
  </w:style>
  <w:style w:type="paragraph" w:styleId="PlainText">
    <w:name w:val="Plain Text"/>
    <w:basedOn w:val="Normal"/>
    <w:link w:val="PlainTextChar"/>
    <w:semiHidden/>
    <w:unhideWhenUsed/>
    <w:rsid w:val="00E03743"/>
    <w:rPr>
      <w:rFonts w:ascii="Consolas" w:hAnsi="Consolas"/>
      <w:sz w:val="21"/>
      <w:szCs w:val="21"/>
    </w:rPr>
  </w:style>
  <w:style w:type="character" w:customStyle="1" w:styleId="PlainTextChar">
    <w:name w:val="Plain Text Char"/>
    <w:basedOn w:val="DefaultParagraphFont"/>
    <w:link w:val="PlainText"/>
    <w:semiHidden/>
    <w:rsid w:val="00E03743"/>
    <w:rPr>
      <w:rFonts w:ascii="Consolas" w:hAnsi="Consolas"/>
      <w:color w:val="404040" w:themeColor="text1" w:themeTint="BF"/>
      <w:sz w:val="21"/>
      <w:szCs w:val="21"/>
    </w:rPr>
  </w:style>
  <w:style w:type="paragraph" w:styleId="Quote">
    <w:name w:val="Quote"/>
    <w:basedOn w:val="Normal"/>
    <w:next w:val="Normal"/>
    <w:link w:val="QuoteChar"/>
    <w:qFormat/>
    <w:rsid w:val="00E03743"/>
    <w:rPr>
      <w:i/>
      <w:iCs/>
      <w:color w:val="000000" w:themeColor="text1"/>
    </w:rPr>
  </w:style>
  <w:style w:type="character" w:customStyle="1" w:styleId="QuoteChar">
    <w:name w:val="Quote Char"/>
    <w:basedOn w:val="DefaultParagraphFont"/>
    <w:link w:val="Quote"/>
    <w:rsid w:val="00E03743"/>
    <w:rPr>
      <w:i/>
      <w:iCs/>
      <w:color w:val="000000" w:themeColor="text1"/>
      <w:sz w:val="20"/>
    </w:rPr>
  </w:style>
  <w:style w:type="paragraph" w:styleId="Salutation">
    <w:name w:val="Salutation"/>
    <w:basedOn w:val="Normal"/>
    <w:next w:val="Normal"/>
    <w:link w:val="SalutationChar"/>
    <w:semiHidden/>
    <w:unhideWhenUsed/>
    <w:rsid w:val="00E03743"/>
  </w:style>
  <w:style w:type="character" w:customStyle="1" w:styleId="SalutationChar">
    <w:name w:val="Salutation Char"/>
    <w:basedOn w:val="DefaultParagraphFont"/>
    <w:link w:val="Salutation"/>
    <w:semiHidden/>
    <w:rsid w:val="00E03743"/>
    <w:rPr>
      <w:color w:val="404040" w:themeColor="text1" w:themeTint="BF"/>
      <w:sz w:val="20"/>
    </w:rPr>
  </w:style>
  <w:style w:type="paragraph" w:styleId="Subtitle">
    <w:name w:val="Subtitle"/>
    <w:basedOn w:val="Normal"/>
    <w:next w:val="Normal"/>
    <w:link w:val="SubtitleChar"/>
    <w:qFormat/>
    <w:rsid w:val="00E03743"/>
    <w:pPr>
      <w:numPr>
        <w:ilvl w:val="1"/>
      </w:numPr>
    </w:pPr>
    <w:rPr>
      <w:rFonts w:asciiTheme="majorHAnsi" w:eastAsiaTheme="majorEastAsia" w:hAnsiTheme="majorHAnsi" w:cstheme="majorBidi"/>
      <w:i/>
      <w:iCs/>
      <w:color w:val="6F6F74" w:themeColor="accent1"/>
      <w:spacing w:val="15"/>
    </w:rPr>
  </w:style>
  <w:style w:type="character" w:customStyle="1" w:styleId="SubtitleChar">
    <w:name w:val="Subtitle Char"/>
    <w:basedOn w:val="DefaultParagraphFont"/>
    <w:link w:val="Subtitle"/>
    <w:rsid w:val="00E03743"/>
    <w:rPr>
      <w:rFonts w:asciiTheme="majorHAnsi" w:eastAsiaTheme="majorEastAsia" w:hAnsiTheme="majorHAnsi" w:cstheme="majorBidi"/>
      <w:i/>
      <w:iCs/>
      <w:color w:val="6F6F74" w:themeColor="accent1"/>
      <w:spacing w:val="15"/>
      <w:sz w:val="24"/>
      <w:szCs w:val="24"/>
    </w:rPr>
  </w:style>
  <w:style w:type="paragraph" w:styleId="TableofAuthorities">
    <w:name w:val="table of authorities"/>
    <w:basedOn w:val="Normal"/>
    <w:next w:val="Normal"/>
    <w:semiHidden/>
    <w:unhideWhenUsed/>
    <w:rsid w:val="00E03743"/>
    <w:pPr>
      <w:ind w:left="200" w:hanging="200"/>
    </w:pPr>
  </w:style>
  <w:style w:type="paragraph" w:styleId="TableofFigures">
    <w:name w:val="table of figures"/>
    <w:basedOn w:val="Normal"/>
    <w:next w:val="Normal"/>
    <w:semiHidden/>
    <w:unhideWhenUsed/>
    <w:rsid w:val="00E03743"/>
  </w:style>
  <w:style w:type="paragraph" w:styleId="Title">
    <w:name w:val="Title"/>
    <w:basedOn w:val="Normal"/>
    <w:next w:val="Normal"/>
    <w:link w:val="TitleChar"/>
    <w:qFormat/>
    <w:rsid w:val="00E03743"/>
    <w:pPr>
      <w:pBdr>
        <w:bottom w:val="single" w:sz="8" w:space="4" w:color="6F6F74" w:themeColor="accent1"/>
      </w:pBdr>
      <w:spacing w:after="300"/>
      <w:contextualSpacing/>
    </w:pPr>
    <w:rPr>
      <w:rFonts w:asciiTheme="majorHAnsi" w:eastAsiaTheme="majorEastAsia" w:hAnsiTheme="majorHAnsi" w:cstheme="majorBidi"/>
      <w:color w:val="343437" w:themeColor="text2" w:themeShade="BF"/>
      <w:spacing w:val="5"/>
      <w:kern w:val="28"/>
      <w:sz w:val="52"/>
      <w:szCs w:val="52"/>
    </w:rPr>
  </w:style>
  <w:style w:type="character" w:customStyle="1" w:styleId="TitleChar">
    <w:name w:val="Title Char"/>
    <w:basedOn w:val="DefaultParagraphFont"/>
    <w:link w:val="Title"/>
    <w:rsid w:val="00E03743"/>
    <w:rPr>
      <w:rFonts w:asciiTheme="majorHAnsi" w:eastAsiaTheme="majorEastAsia" w:hAnsiTheme="majorHAnsi" w:cstheme="majorBidi"/>
      <w:color w:val="343437" w:themeColor="text2" w:themeShade="BF"/>
      <w:spacing w:val="5"/>
      <w:kern w:val="28"/>
      <w:sz w:val="52"/>
      <w:szCs w:val="52"/>
    </w:rPr>
  </w:style>
  <w:style w:type="paragraph" w:styleId="TOAHeading">
    <w:name w:val="toa heading"/>
    <w:basedOn w:val="Normal"/>
    <w:next w:val="Normal"/>
    <w:semiHidden/>
    <w:unhideWhenUsed/>
    <w:rsid w:val="00E03743"/>
    <w:pPr>
      <w:spacing w:before="120"/>
    </w:pPr>
    <w:rPr>
      <w:rFonts w:asciiTheme="majorHAnsi" w:eastAsiaTheme="majorEastAsia" w:hAnsiTheme="majorHAnsi" w:cstheme="majorBidi"/>
      <w:b/>
      <w:bCs/>
    </w:rPr>
  </w:style>
  <w:style w:type="paragraph" w:styleId="TOC1">
    <w:name w:val="toc 1"/>
    <w:basedOn w:val="Normal"/>
    <w:next w:val="Normal"/>
    <w:autoRedefine/>
    <w:semiHidden/>
    <w:unhideWhenUsed/>
    <w:rsid w:val="00E03743"/>
    <w:pPr>
      <w:spacing w:after="100"/>
    </w:pPr>
  </w:style>
  <w:style w:type="paragraph" w:styleId="TOC2">
    <w:name w:val="toc 2"/>
    <w:basedOn w:val="Normal"/>
    <w:next w:val="Normal"/>
    <w:autoRedefine/>
    <w:semiHidden/>
    <w:unhideWhenUsed/>
    <w:rsid w:val="00E03743"/>
    <w:pPr>
      <w:spacing w:after="100"/>
      <w:ind w:left="200"/>
    </w:pPr>
  </w:style>
  <w:style w:type="paragraph" w:styleId="TOC3">
    <w:name w:val="toc 3"/>
    <w:basedOn w:val="Normal"/>
    <w:next w:val="Normal"/>
    <w:autoRedefine/>
    <w:semiHidden/>
    <w:unhideWhenUsed/>
    <w:rsid w:val="00E03743"/>
    <w:pPr>
      <w:spacing w:after="100"/>
      <w:ind w:left="400"/>
    </w:pPr>
  </w:style>
  <w:style w:type="paragraph" w:styleId="TOC4">
    <w:name w:val="toc 4"/>
    <w:basedOn w:val="Normal"/>
    <w:next w:val="Normal"/>
    <w:autoRedefine/>
    <w:semiHidden/>
    <w:unhideWhenUsed/>
    <w:rsid w:val="00E03743"/>
    <w:pPr>
      <w:spacing w:after="100"/>
      <w:ind w:left="600"/>
    </w:pPr>
  </w:style>
  <w:style w:type="paragraph" w:styleId="TOC5">
    <w:name w:val="toc 5"/>
    <w:basedOn w:val="Normal"/>
    <w:next w:val="Normal"/>
    <w:autoRedefine/>
    <w:semiHidden/>
    <w:unhideWhenUsed/>
    <w:rsid w:val="00E03743"/>
    <w:pPr>
      <w:spacing w:after="100"/>
      <w:ind w:left="800"/>
    </w:pPr>
  </w:style>
  <w:style w:type="paragraph" w:styleId="TOC6">
    <w:name w:val="toc 6"/>
    <w:basedOn w:val="Normal"/>
    <w:next w:val="Normal"/>
    <w:autoRedefine/>
    <w:semiHidden/>
    <w:unhideWhenUsed/>
    <w:rsid w:val="00E03743"/>
    <w:pPr>
      <w:spacing w:after="100"/>
      <w:ind w:left="1000"/>
    </w:pPr>
  </w:style>
  <w:style w:type="paragraph" w:styleId="TOC7">
    <w:name w:val="toc 7"/>
    <w:basedOn w:val="Normal"/>
    <w:next w:val="Normal"/>
    <w:autoRedefine/>
    <w:semiHidden/>
    <w:unhideWhenUsed/>
    <w:rsid w:val="00E03743"/>
    <w:pPr>
      <w:spacing w:after="100"/>
      <w:ind w:left="1200"/>
    </w:pPr>
  </w:style>
  <w:style w:type="paragraph" w:styleId="TOC8">
    <w:name w:val="toc 8"/>
    <w:basedOn w:val="Normal"/>
    <w:next w:val="Normal"/>
    <w:autoRedefine/>
    <w:semiHidden/>
    <w:unhideWhenUsed/>
    <w:rsid w:val="00E03743"/>
    <w:pPr>
      <w:spacing w:after="100"/>
      <w:ind w:left="1400"/>
    </w:pPr>
  </w:style>
  <w:style w:type="paragraph" w:styleId="TOC9">
    <w:name w:val="toc 9"/>
    <w:basedOn w:val="Normal"/>
    <w:next w:val="Normal"/>
    <w:autoRedefine/>
    <w:semiHidden/>
    <w:unhideWhenUsed/>
    <w:rsid w:val="00E03743"/>
    <w:pPr>
      <w:spacing w:after="100"/>
      <w:ind w:left="1600"/>
    </w:pPr>
  </w:style>
  <w:style w:type="paragraph" w:styleId="TOCHeading">
    <w:name w:val="TOC Heading"/>
    <w:basedOn w:val="Heading1"/>
    <w:next w:val="Normal"/>
    <w:semiHidden/>
    <w:unhideWhenUsed/>
    <w:qFormat/>
    <w:rsid w:val="00E03743"/>
    <w:pPr>
      <w:outlineLvl w:val="9"/>
    </w:pPr>
  </w:style>
  <w:style w:type="character" w:styleId="Hyperlink">
    <w:name w:val="Hyperlink"/>
    <w:rsid w:val="004F50B9"/>
    <w:rPr>
      <w:color w:val="00008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Signature" w:uiPriority="0"/>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50B9"/>
    <w:pPr>
      <w:widowControl w:val="0"/>
      <w:suppressAutoHyphens/>
    </w:pPr>
    <w:rPr>
      <w:rFonts w:ascii="Arial" w:eastAsia="Arial Unicode MS" w:hAnsi="Arial" w:cs="Times New Roman"/>
      <w:kern w:val="1"/>
      <w:sz w:val="24"/>
      <w:szCs w:val="24"/>
      <w:lang w:eastAsia="ar-SA"/>
    </w:rPr>
  </w:style>
  <w:style w:type="paragraph" w:styleId="Heading1">
    <w:name w:val="heading 1"/>
    <w:basedOn w:val="Normal"/>
    <w:next w:val="Normal"/>
    <w:link w:val="Heading1Char"/>
    <w:qFormat/>
    <w:rsid w:val="00E03743"/>
    <w:pPr>
      <w:keepNext/>
      <w:keepLines/>
      <w:spacing w:before="480"/>
      <w:outlineLvl w:val="0"/>
    </w:pPr>
    <w:rPr>
      <w:rFonts w:asciiTheme="majorHAnsi" w:eastAsiaTheme="majorEastAsia" w:hAnsiTheme="majorHAnsi" w:cstheme="majorBidi"/>
      <w:b/>
      <w:bCs/>
      <w:color w:val="535356" w:themeColor="accent1" w:themeShade="BF"/>
      <w:sz w:val="28"/>
      <w:szCs w:val="28"/>
    </w:rPr>
  </w:style>
  <w:style w:type="paragraph" w:styleId="Heading2">
    <w:name w:val="heading 2"/>
    <w:basedOn w:val="Normal"/>
    <w:next w:val="Normal"/>
    <w:link w:val="Heading2Char"/>
    <w:semiHidden/>
    <w:unhideWhenUsed/>
    <w:qFormat/>
    <w:rsid w:val="00E03743"/>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semiHidden/>
    <w:unhideWhenUsed/>
    <w:qFormat/>
    <w:rsid w:val="00E03743"/>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link w:val="Heading4Char"/>
    <w:semiHidden/>
    <w:unhideWhenUsed/>
    <w:qFormat/>
    <w:rsid w:val="00E03743"/>
    <w:pPr>
      <w:keepNext/>
      <w:keepLines/>
      <w:spacing w:before="200"/>
      <w:outlineLvl w:val="3"/>
    </w:pPr>
    <w:rPr>
      <w:rFonts w:asciiTheme="majorHAnsi" w:eastAsiaTheme="majorEastAsia" w:hAnsiTheme="majorHAnsi" w:cstheme="majorBidi"/>
      <w:b/>
      <w:bCs/>
      <w:i/>
      <w:iCs/>
      <w:color w:val="6F6F74" w:themeColor="accent1"/>
    </w:rPr>
  </w:style>
  <w:style w:type="paragraph" w:styleId="Heading5">
    <w:name w:val="heading 5"/>
    <w:basedOn w:val="Normal"/>
    <w:next w:val="Normal"/>
    <w:link w:val="Heading5Char"/>
    <w:semiHidden/>
    <w:unhideWhenUsed/>
    <w:qFormat/>
    <w:rsid w:val="00E03743"/>
    <w:pPr>
      <w:keepNext/>
      <w:keepLines/>
      <w:spacing w:before="200"/>
      <w:outlineLvl w:val="4"/>
    </w:pPr>
    <w:rPr>
      <w:rFonts w:asciiTheme="majorHAnsi" w:eastAsiaTheme="majorEastAsia" w:hAnsiTheme="majorHAnsi" w:cstheme="majorBidi"/>
      <w:color w:val="373739" w:themeColor="accent1" w:themeShade="7F"/>
    </w:rPr>
  </w:style>
  <w:style w:type="paragraph" w:styleId="Heading6">
    <w:name w:val="heading 6"/>
    <w:basedOn w:val="Normal"/>
    <w:next w:val="Normal"/>
    <w:link w:val="Heading6Char"/>
    <w:semiHidden/>
    <w:unhideWhenUsed/>
    <w:qFormat/>
    <w:rsid w:val="00E03743"/>
    <w:pPr>
      <w:keepNext/>
      <w:keepLines/>
      <w:spacing w:before="200"/>
      <w:outlineLvl w:val="5"/>
    </w:pPr>
    <w:rPr>
      <w:rFonts w:asciiTheme="majorHAnsi" w:eastAsiaTheme="majorEastAsia" w:hAnsiTheme="majorHAnsi" w:cstheme="majorBidi"/>
      <w:i/>
      <w:iCs/>
      <w:color w:val="373739" w:themeColor="accent1" w:themeShade="7F"/>
    </w:rPr>
  </w:style>
  <w:style w:type="paragraph" w:styleId="Heading7">
    <w:name w:val="heading 7"/>
    <w:basedOn w:val="Normal"/>
    <w:next w:val="Normal"/>
    <w:link w:val="Heading7Char"/>
    <w:semiHidden/>
    <w:unhideWhenUsed/>
    <w:qFormat/>
    <w:rsid w:val="00E03743"/>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semiHidden/>
    <w:unhideWhenUsed/>
    <w:qFormat/>
    <w:rsid w:val="00E03743"/>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semiHidden/>
    <w:unhideWhenUsed/>
    <w:qFormat/>
    <w:rsid w:val="00E03743"/>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03743"/>
    <w:pPr>
      <w:spacing w:after="200"/>
      <w:ind w:right="144"/>
      <w:jc w:val="right"/>
    </w:pPr>
    <w:rPr>
      <w:color w:val="46464A" w:themeColor="text2"/>
    </w:rPr>
  </w:style>
  <w:style w:type="character" w:customStyle="1" w:styleId="HeaderChar">
    <w:name w:val="Header Char"/>
    <w:basedOn w:val="DefaultParagraphFont"/>
    <w:link w:val="Header"/>
    <w:rsid w:val="00E03743"/>
    <w:rPr>
      <w:color w:val="46464A" w:themeColor="text2"/>
      <w:sz w:val="20"/>
      <w:szCs w:val="24"/>
    </w:rPr>
  </w:style>
  <w:style w:type="paragraph" w:styleId="Footer">
    <w:name w:val="footer"/>
    <w:basedOn w:val="Normal"/>
    <w:link w:val="FooterChar"/>
    <w:rsid w:val="00E03743"/>
    <w:pPr>
      <w:tabs>
        <w:tab w:val="center" w:pos="4680"/>
        <w:tab w:val="right" w:pos="9360"/>
      </w:tabs>
      <w:spacing w:before="300"/>
      <w:jc w:val="right"/>
    </w:pPr>
    <w:rPr>
      <w:color w:val="6F6F74" w:themeColor="accent1"/>
      <w:szCs w:val="16"/>
    </w:rPr>
  </w:style>
  <w:style w:type="character" w:customStyle="1" w:styleId="FooterChar">
    <w:name w:val="Footer Char"/>
    <w:basedOn w:val="DefaultParagraphFont"/>
    <w:link w:val="Footer"/>
    <w:rsid w:val="00E03743"/>
    <w:rPr>
      <w:color w:val="6F6F74" w:themeColor="accent1"/>
      <w:sz w:val="20"/>
      <w:szCs w:val="16"/>
    </w:rPr>
  </w:style>
  <w:style w:type="paragraph" w:customStyle="1" w:styleId="Header-Left">
    <w:name w:val="Header-Left"/>
    <w:basedOn w:val="Normal"/>
    <w:rsid w:val="00E03743"/>
    <w:pPr>
      <w:spacing w:before="400" w:after="400"/>
      <w:ind w:left="216"/>
    </w:pPr>
    <w:rPr>
      <w:rFonts w:asciiTheme="majorHAnsi" w:eastAsiaTheme="majorEastAsia" w:hAnsiTheme="majorHAnsi" w:cstheme="majorBidi"/>
      <w:color w:val="46464A" w:themeColor="text2"/>
      <w:sz w:val="40"/>
    </w:rPr>
  </w:style>
  <w:style w:type="paragraph" w:customStyle="1" w:styleId="Header-Right">
    <w:name w:val="Header-Right"/>
    <w:basedOn w:val="Normal"/>
    <w:rsid w:val="00E03743"/>
    <w:pPr>
      <w:spacing w:before="80" w:after="80" w:line="220" w:lineRule="atLeast"/>
      <w:ind w:left="216" w:right="216"/>
    </w:pPr>
    <w:rPr>
      <w:color w:val="46464A" w:themeColor="text2"/>
      <w:sz w:val="16"/>
    </w:rPr>
  </w:style>
  <w:style w:type="paragraph" w:customStyle="1" w:styleId="DateandRecipient">
    <w:name w:val="Date and Recipient"/>
    <w:basedOn w:val="Normal"/>
    <w:rsid w:val="00E03743"/>
    <w:pPr>
      <w:spacing w:before="600"/>
    </w:pPr>
  </w:style>
  <w:style w:type="paragraph" w:styleId="BodyText">
    <w:name w:val="Body Text"/>
    <w:basedOn w:val="Normal"/>
    <w:link w:val="BodyTextChar"/>
    <w:rsid w:val="00E03743"/>
    <w:pPr>
      <w:spacing w:before="200"/>
    </w:pPr>
    <w:rPr>
      <w:szCs w:val="20"/>
    </w:rPr>
  </w:style>
  <w:style w:type="character" w:customStyle="1" w:styleId="BodyTextChar">
    <w:name w:val="Body Text Char"/>
    <w:basedOn w:val="DefaultParagraphFont"/>
    <w:link w:val="BodyText"/>
    <w:rsid w:val="00E03743"/>
    <w:rPr>
      <w:color w:val="404040" w:themeColor="text1" w:themeTint="BF"/>
      <w:sz w:val="20"/>
      <w:szCs w:val="20"/>
    </w:rPr>
  </w:style>
  <w:style w:type="paragraph" w:styleId="Signature">
    <w:name w:val="Signature"/>
    <w:basedOn w:val="Normal"/>
    <w:link w:val="SignatureChar"/>
    <w:rsid w:val="00E03743"/>
    <w:pPr>
      <w:spacing w:before="720"/>
    </w:pPr>
  </w:style>
  <w:style w:type="character" w:customStyle="1" w:styleId="SignatureChar">
    <w:name w:val="Signature Char"/>
    <w:basedOn w:val="DefaultParagraphFont"/>
    <w:link w:val="Signature"/>
    <w:rsid w:val="00E03743"/>
    <w:rPr>
      <w:color w:val="404040" w:themeColor="text1" w:themeTint="BF"/>
      <w:sz w:val="20"/>
    </w:rPr>
  </w:style>
  <w:style w:type="table" w:customStyle="1" w:styleId="OutsideTable-Header">
    <w:name w:val="Outside Table - Header"/>
    <w:basedOn w:val="TableNormal"/>
    <w:rsid w:val="00E03743"/>
    <w:tblPr>
      <w:tblInd w:w="0" w:type="dxa"/>
      <w:tblCellMar>
        <w:top w:w="72" w:type="dxa"/>
        <w:left w:w="72" w:type="dxa"/>
        <w:bottom w:w="72" w:type="dxa"/>
        <w:right w:w="72" w:type="dxa"/>
      </w:tblCellMar>
    </w:tblPr>
    <w:tcPr>
      <w:shd w:val="clear" w:color="auto" w:fill="6F6F74" w:themeFill="accent1"/>
    </w:tcPr>
  </w:style>
  <w:style w:type="paragraph" w:customStyle="1" w:styleId="NoSpaceBetween">
    <w:name w:val="No Space Between"/>
    <w:basedOn w:val="Normal"/>
    <w:rsid w:val="00E03743"/>
    <w:pPr>
      <w:spacing w:line="14" w:lineRule="exact"/>
    </w:pPr>
    <w:rPr>
      <w:sz w:val="2"/>
    </w:rPr>
  </w:style>
  <w:style w:type="table" w:customStyle="1" w:styleId="CenterTable-Header">
    <w:name w:val="Center Table - Header"/>
    <w:basedOn w:val="TableNormal"/>
    <w:rsid w:val="00E03743"/>
    <w:tblPr>
      <w:tblInd w:w="0" w:type="dxa"/>
      <w:tblBorders>
        <w:top w:val="single" w:sz="8" w:space="0" w:color="E3DCCF" w:themeColor="background2"/>
        <w:left w:val="single" w:sz="8" w:space="0" w:color="E3DCCF" w:themeColor="background2"/>
        <w:bottom w:val="single" w:sz="8" w:space="0" w:color="E3DCCF" w:themeColor="background2"/>
        <w:right w:val="single" w:sz="8" w:space="0" w:color="E3DCCF" w:themeColor="background2"/>
        <w:insideH w:val="single" w:sz="8" w:space="0" w:color="E3DCCF" w:themeColor="background2"/>
        <w:insideV w:val="single" w:sz="8" w:space="0" w:color="E3DCCF" w:themeColor="background2"/>
      </w:tblBorders>
      <w:tblCellMar>
        <w:top w:w="0" w:type="dxa"/>
        <w:left w:w="0" w:type="dxa"/>
        <w:bottom w:w="0" w:type="dxa"/>
        <w:right w:w="0" w:type="dxa"/>
      </w:tblCellMar>
    </w:tblPr>
    <w:tcPr>
      <w:shd w:val="clear" w:color="auto" w:fill="FFFFFF" w:themeFill="background1"/>
    </w:tcPr>
  </w:style>
  <w:style w:type="table" w:customStyle="1" w:styleId="BorderTable-Header">
    <w:name w:val="Border Table - Header"/>
    <w:basedOn w:val="TableNormal"/>
    <w:rsid w:val="00E03743"/>
    <w:tblPr>
      <w:tblInd w:w="0"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blBorders>
      <w:tblCellMar>
        <w:top w:w="72" w:type="dxa"/>
        <w:left w:w="72" w:type="dxa"/>
        <w:bottom w:w="72" w:type="dxa"/>
        <w:right w:w="72" w:type="dxa"/>
      </w:tblCellMar>
    </w:tblPr>
    <w:tcPr>
      <w:shd w:val="clear" w:color="auto" w:fill="FFFFFF" w:themeFill="background1"/>
    </w:tcPr>
  </w:style>
  <w:style w:type="paragraph" w:styleId="BalloonText">
    <w:name w:val="Balloon Text"/>
    <w:basedOn w:val="Normal"/>
    <w:link w:val="BalloonTextChar"/>
    <w:semiHidden/>
    <w:unhideWhenUsed/>
    <w:rsid w:val="00E03743"/>
    <w:rPr>
      <w:rFonts w:ascii="Tahoma" w:hAnsi="Tahoma" w:cs="Tahoma"/>
      <w:sz w:val="16"/>
      <w:szCs w:val="16"/>
    </w:rPr>
  </w:style>
  <w:style w:type="character" w:customStyle="1" w:styleId="BalloonTextChar">
    <w:name w:val="Balloon Text Char"/>
    <w:basedOn w:val="DefaultParagraphFont"/>
    <w:link w:val="BalloonText"/>
    <w:semiHidden/>
    <w:rsid w:val="00E03743"/>
    <w:rPr>
      <w:rFonts w:ascii="Tahoma" w:hAnsi="Tahoma" w:cs="Tahoma"/>
      <w:color w:val="404040" w:themeColor="text1" w:themeTint="BF"/>
      <w:sz w:val="16"/>
      <w:szCs w:val="16"/>
    </w:rPr>
  </w:style>
  <w:style w:type="paragraph" w:styleId="Bibliography">
    <w:name w:val="Bibliography"/>
    <w:basedOn w:val="Normal"/>
    <w:next w:val="Normal"/>
    <w:semiHidden/>
    <w:unhideWhenUsed/>
    <w:rsid w:val="00E03743"/>
  </w:style>
  <w:style w:type="paragraph" w:styleId="BlockText">
    <w:name w:val="Block Text"/>
    <w:basedOn w:val="Normal"/>
    <w:semiHidden/>
    <w:unhideWhenUsed/>
    <w:rsid w:val="00E03743"/>
    <w:pPr>
      <w:pBdr>
        <w:top w:val="single" w:sz="2" w:space="10" w:color="6F6F74" w:themeColor="accent1" w:shadow="1"/>
        <w:left w:val="single" w:sz="2" w:space="10" w:color="6F6F74" w:themeColor="accent1" w:shadow="1"/>
        <w:bottom w:val="single" w:sz="2" w:space="10" w:color="6F6F74" w:themeColor="accent1" w:shadow="1"/>
        <w:right w:val="single" w:sz="2" w:space="10" w:color="6F6F74" w:themeColor="accent1" w:shadow="1"/>
      </w:pBdr>
      <w:ind w:left="1152" w:right="1152"/>
    </w:pPr>
    <w:rPr>
      <w:i/>
      <w:iCs/>
      <w:color w:val="6F6F74" w:themeColor="accent1"/>
    </w:rPr>
  </w:style>
  <w:style w:type="paragraph" w:styleId="BodyText2">
    <w:name w:val="Body Text 2"/>
    <w:basedOn w:val="Normal"/>
    <w:link w:val="BodyText2Char"/>
    <w:semiHidden/>
    <w:unhideWhenUsed/>
    <w:rsid w:val="00E03743"/>
    <w:pPr>
      <w:spacing w:after="120"/>
      <w:ind w:left="360"/>
    </w:pPr>
  </w:style>
  <w:style w:type="paragraph" w:styleId="BodyText3">
    <w:name w:val="Body Text 3"/>
    <w:basedOn w:val="Normal"/>
    <w:link w:val="BodyText3Char"/>
    <w:semiHidden/>
    <w:unhideWhenUsed/>
    <w:rsid w:val="00E03743"/>
    <w:pPr>
      <w:spacing w:after="120"/>
    </w:pPr>
    <w:rPr>
      <w:sz w:val="16"/>
      <w:szCs w:val="16"/>
    </w:rPr>
  </w:style>
  <w:style w:type="character" w:customStyle="1" w:styleId="BodyText3Char">
    <w:name w:val="Body Text 3 Char"/>
    <w:basedOn w:val="DefaultParagraphFont"/>
    <w:link w:val="BodyText3"/>
    <w:semiHidden/>
    <w:rsid w:val="00E03743"/>
    <w:rPr>
      <w:color w:val="404040" w:themeColor="text1" w:themeTint="BF"/>
      <w:sz w:val="16"/>
      <w:szCs w:val="16"/>
    </w:rPr>
  </w:style>
  <w:style w:type="paragraph" w:styleId="BodyTextFirstIndent">
    <w:name w:val="Body Text First Indent"/>
    <w:basedOn w:val="BodyText"/>
    <w:link w:val="BodyTextFirstIndentChar"/>
    <w:semiHidden/>
    <w:unhideWhenUsed/>
    <w:rsid w:val="00E03743"/>
    <w:pPr>
      <w:spacing w:before="0"/>
      <w:ind w:firstLine="360"/>
    </w:pPr>
    <w:rPr>
      <w:szCs w:val="22"/>
    </w:rPr>
  </w:style>
  <w:style w:type="character" w:customStyle="1" w:styleId="BodyTextFirstIndentChar">
    <w:name w:val="Body Text First Indent Char"/>
    <w:basedOn w:val="BodyTextChar"/>
    <w:link w:val="BodyTextFirstIndent"/>
    <w:semiHidden/>
    <w:rsid w:val="00E03743"/>
    <w:rPr>
      <w:color w:val="404040" w:themeColor="text1" w:themeTint="BF"/>
      <w:sz w:val="20"/>
      <w:szCs w:val="20"/>
    </w:rPr>
  </w:style>
  <w:style w:type="character" w:customStyle="1" w:styleId="BodyText2Char">
    <w:name w:val="Body Text 2 Char"/>
    <w:basedOn w:val="DefaultParagraphFont"/>
    <w:link w:val="BodyText2"/>
    <w:semiHidden/>
    <w:rsid w:val="00E03743"/>
    <w:rPr>
      <w:color w:val="404040" w:themeColor="text1" w:themeTint="BF"/>
      <w:sz w:val="20"/>
    </w:rPr>
  </w:style>
  <w:style w:type="paragraph" w:styleId="BodyTextFirstIndent2">
    <w:name w:val="Body Text First Indent 2"/>
    <w:basedOn w:val="BodyText2"/>
    <w:link w:val="BodyTextFirstIndent2Char"/>
    <w:semiHidden/>
    <w:unhideWhenUsed/>
    <w:rsid w:val="00E03743"/>
    <w:pPr>
      <w:spacing w:after="0"/>
      <w:ind w:firstLine="360"/>
    </w:pPr>
  </w:style>
  <w:style w:type="character" w:customStyle="1" w:styleId="BodyTextFirstIndent2Char">
    <w:name w:val="Body Text First Indent 2 Char"/>
    <w:basedOn w:val="BodyText2Char"/>
    <w:link w:val="BodyTextFirstIndent2"/>
    <w:semiHidden/>
    <w:rsid w:val="00E03743"/>
    <w:rPr>
      <w:color w:val="404040" w:themeColor="text1" w:themeTint="BF"/>
      <w:sz w:val="20"/>
    </w:rPr>
  </w:style>
  <w:style w:type="paragraph" w:styleId="BodyTextIndent2">
    <w:name w:val="Body Text Indent 2"/>
    <w:basedOn w:val="Normal"/>
    <w:link w:val="BodyTextIndent2Char"/>
    <w:semiHidden/>
    <w:unhideWhenUsed/>
    <w:rsid w:val="00E03743"/>
    <w:pPr>
      <w:spacing w:after="120" w:line="480" w:lineRule="auto"/>
      <w:ind w:left="360"/>
    </w:pPr>
  </w:style>
  <w:style w:type="character" w:customStyle="1" w:styleId="BodyTextIndent2Char">
    <w:name w:val="Body Text Indent 2 Char"/>
    <w:basedOn w:val="DefaultParagraphFont"/>
    <w:link w:val="BodyTextIndent2"/>
    <w:semiHidden/>
    <w:rsid w:val="00E03743"/>
    <w:rPr>
      <w:color w:val="404040" w:themeColor="text1" w:themeTint="BF"/>
      <w:sz w:val="20"/>
    </w:rPr>
  </w:style>
  <w:style w:type="paragraph" w:styleId="BodyTextIndent3">
    <w:name w:val="Body Text Indent 3"/>
    <w:basedOn w:val="Normal"/>
    <w:link w:val="BodyTextIndent3Char"/>
    <w:semiHidden/>
    <w:unhideWhenUsed/>
    <w:rsid w:val="00E03743"/>
    <w:pPr>
      <w:spacing w:after="120"/>
      <w:ind w:left="360"/>
    </w:pPr>
    <w:rPr>
      <w:sz w:val="16"/>
      <w:szCs w:val="16"/>
    </w:rPr>
  </w:style>
  <w:style w:type="character" w:customStyle="1" w:styleId="BodyTextIndent3Char">
    <w:name w:val="Body Text Indent 3 Char"/>
    <w:basedOn w:val="DefaultParagraphFont"/>
    <w:link w:val="BodyTextIndent3"/>
    <w:semiHidden/>
    <w:rsid w:val="00E03743"/>
    <w:rPr>
      <w:color w:val="404040" w:themeColor="text1" w:themeTint="BF"/>
      <w:sz w:val="16"/>
      <w:szCs w:val="16"/>
    </w:rPr>
  </w:style>
  <w:style w:type="paragraph" w:styleId="Caption">
    <w:name w:val="caption"/>
    <w:basedOn w:val="Normal"/>
    <w:next w:val="Normal"/>
    <w:semiHidden/>
    <w:unhideWhenUsed/>
    <w:qFormat/>
    <w:rsid w:val="00E03743"/>
    <w:pPr>
      <w:spacing w:after="200"/>
    </w:pPr>
    <w:rPr>
      <w:b/>
      <w:bCs/>
      <w:color w:val="6F6F74" w:themeColor="accent1"/>
      <w:sz w:val="18"/>
      <w:szCs w:val="18"/>
    </w:rPr>
  </w:style>
  <w:style w:type="paragraph" w:styleId="Closing">
    <w:name w:val="Closing"/>
    <w:basedOn w:val="Normal"/>
    <w:link w:val="ClosingChar"/>
    <w:unhideWhenUsed/>
    <w:rsid w:val="00E34BC3"/>
    <w:pPr>
      <w:spacing w:before="200"/>
    </w:pPr>
  </w:style>
  <w:style w:type="character" w:customStyle="1" w:styleId="ClosingChar">
    <w:name w:val="Closing Char"/>
    <w:basedOn w:val="DefaultParagraphFont"/>
    <w:link w:val="Closing"/>
    <w:rsid w:val="00E34BC3"/>
    <w:rPr>
      <w:color w:val="404040" w:themeColor="text1" w:themeTint="BF"/>
      <w:sz w:val="20"/>
    </w:rPr>
  </w:style>
  <w:style w:type="paragraph" w:styleId="CommentText">
    <w:name w:val="annotation text"/>
    <w:basedOn w:val="Normal"/>
    <w:link w:val="CommentTextChar"/>
    <w:semiHidden/>
    <w:unhideWhenUsed/>
    <w:rsid w:val="00E03743"/>
    <w:rPr>
      <w:szCs w:val="20"/>
    </w:rPr>
  </w:style>
  <w:style w:type="character" w:customStyle="1" w:styleId="CommentTextChar">
    <w:name w:val="Comment Text Char"/>
    <w:basedOn w:val="DefaultParagraphFont"/>
    <w:link w:val="CommentText"/>
    <w:semiHidden/>
    <w:rsid w:val="00E03743"/>
    <w:rPr>
      <w:color w:val="404040" w:themeColor="text1" w:themeTint="BF"/>
      <w:sz w:val="20"/>
      <w:szCs w:val="20"/>
    </w:rPr>
  </w:style>
  <w:style w:type="paragraph" w:styleId="CommentSubject">
    <w:name w:val="annotation subject"/>
    <w:basedOn w:val="CommentText"/>
    <w:next w:val="CommentText"/>
    <w:link w:val="CommentSubjectChar"/>
    <w:semiHidden/>
    <w:unhideWhenUsed/>
    <w:rsid w:val="00E03743"/>
    <w:rPr>
      <w:b/>
      <w:bCs/>
    </w:rPr>
  </w:style>
  <w:style w:type="character" w:customStyle="1" w:styleId="CommentSubjectChar">
    <w:name w:val="Comment Subject Char"/>
    <w:basedOn w:val="CommentTextChar"/>
    <w:link w:val="CommentSubject"/>
    <w:semiHidden/>
    <w:rsid w:val="00E03743"/>
    <w:rPr>
      <w:b/>
      <w:bCs/>
      <w:color w:val="404040" w:themeColor="text1" w:themeTint="BF"/>
      <w:sz w:val="20"/>
      <w:szCs w:val="20"/>
    </w:rPr>
  </w:style>
  <w:style w:type="paragraph" w:styleId="Date">
    <w:name w:val="Date"/>
    <w:basedOn w:val="Normal"/>
    <w:next w:val="Normal"/>
    <w:link w:val="DateChar"/>
    <w:semiHidden/>
    <w:unhideWhenUsed/>
    <w:rsid w:val="00E03743"/>
  </w:style>
  <w:style w:type="character" w:customStyle="1" w:styleId="DateChar">
    <w:name w:val="Date Char"/>
    <w:basedOn w:val="DefaultParagraphFont"/>
    <w:link w:val="Date"/>
    <w:semiHidden/>
    <w:rsid w:val="00E03743"/>
    <w:rPr>
      <w:color w:val="404040" w:themeColor="text1" w:themeTint="BF"/>
      <w:sz w:val="20"/>
    </w:rPr>
  </w:style>
  <w:style w:type="paragraph" w:styleId="DocumentMap">
    <w:name w:val="Document Map"/>
    <w:basedOn w:val="Normal"/>
    <w:link w:val="DocumentMapChar"/>
    <w:semiHidden/>
    <w:unhideWhenUsed/>
    <w:rsid w:val="00E03743"/>
    <w:rPr>
      <w:rFonts w:ascii="Tahoma" w:hAnsi="Tahoma" w:cs="Tahoma"/>
      <w:sz w:val="16"/>
      <w:szCs w:val="16"/>
    </w:rPr>
  </w:style>
  <w:style w:type="character" w:customStyle="1" w:styleId="DocumentMapChar">
    <w:name w:val="Document Map Char"/>
    <w:basedOn w:val="DefaultParagraphFont"/>
    <w:link w:val="DocumentMap"/>
    <w:semiHidden/>
    <w:rsid w:val="00E03743"/>
    <w:rPr>
      <w:rFonts w:ascii="Tahoma" w:hAnsi="Tahoma" w:cs="Tahoma"/>
      <w:color w:val="404040" w:themeColor="text1" w:themeTint="BF"/>
      <w:sz w:val="16"/>
      <w:szCs w:val="16"/>
    </w:rPr>
  </w:style>
  <w:style w:type="paragraph" w:styleId="E-mailSignature">
    <w:name w:val="E-mail Signature"/>
    <w:basedOn w:val="Normal"/>
    <w:link w:val="E-mailSignatureChar"/>
    <w:semiHidden/>
    <w:unhideWhenUsed/>
    <w:rsid w:val="00E03743"/>
  </w:style>
  <w:style w:type="character" w:customStyle="1" w:styleId="E-mailSignatureChar">
    <w:name w:val="E-mail Signature Char"/>
    <w:basedOn w:val="DefaultParagraphFont"/>
    <w:link w:val="E-mailSignature"/>
    <w:semiHidden/>
    <w:rsid w:val="00E03743"/>
    <w:rPr>
      <w:color w:val="404040" w:themeColor="text1" w:themeTint="BF"/>
      <w:sz w:val="20"/>
    </w:rPr>
  </w:style>
  <w:style w:type="paragraph" w:styleId="EndnoteText">
    <w:name w:val="endnote text"/>
    <w:basedOn w:val="Normal"/>
    <w:link w:val="EndnoteTextChar"/>
    <w:semiHidden/>
    <w:unhideWhenUsed/>
    <w:rsid w:val="00E03743"/>
    <w:rPr>
      <w:szCs w:val="20"/>
    </w:rPr>
  </w:style>
  <w:style w:type="character" w:customStyle="1" w:styleId="EndnoteTextChar">
    <w:name w:val="Endnote Text Char"/>
    <w:basedOn w:val="DefaultParagraphFont"/>
    <w:link w:val="EndnoteText"/>
    <w:semiHidden/>
    <w:rsid w:val="00E03743"/>
    <w:rPr>
      <w:color w:val="404040" w:themeColor="text1" w:themeTint="BF"/>
      <w:sz w:val="20"/>
      <w:szCs w:val="20"/>
    </w:rPr>
  </w:style>
  <w:style w:type="paragraph" w:styleId="EnvelopeAddress">
    <w:name w:val="envelope address"/>
    <w:basedOn w:val="Normal"/>
    <w:semiHidden/>
    <w:unhideWhenUsed/>
    <w:rsid w:val="00E03743"/>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semiHidden/>
    <w:unhideWhenUsed/>
    <w:rsid w:val="00E03743"/>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E03743"/>
    <w:rPr>
      <w:szCs w:val="20"/>
    </w:rPr>
  </w:style>
  <w:style w:type="character" w:customStyle="1" w:styleId="FootnoteTextChar">
    <w:name w:val="Footnote Text Char"/>
    <w:basedOn w:val="DefaultParagraphFont"/>
    <w:link w:val="FootnoteText"/>
    <w:semiHidden/>
    <w:rsid w:val="00E03743"/>
    <w:rPr>
      <w:color w:val="404040" w:themeColor="text1" w:themeTint="BF"/>
      <w:sz w:val="20"/>
      <w:szCs w:val="20"/>
    </w:rPr>
  </w:style>
  <w:style w:type="character" w:customStyle="1" w:styleId="Heading1Char">
    <w:name w:val="Heading 1 Char"/>
    <w:basedOn w:val="DefaultParagraphFont"/>
    <w:link w:val="Heading1"/>
    <w:rsid w:val="00E03743"/>
    <w:rPr>
      <w:rFonts w:asciiTheme="majorHAnsi" w:eastAsiaTheme="majorEastAsia" w:hAnsiTheme="majorHAnsi" w:cstheme="majorBidi"/>
      <w:b/>
      <w:bCs/>
      <w:color w:val="535356" w:themeColor="accent1" w:themeShade="BF"/>
      <w:sz w:val="28"/>
      <w:szCs w:val="28"/>
    </w:rPr>
  </w:style>
  <w:style w:type="character" w:customStyle="1" w:styleId="Heading2Char">
    <w:name w:val="Heading 2 Char"/>
    <w:basedOn w:val="DefaultParagraphFont"/>
    <w:link w:val="Heading2"/>
    <w:semiHidden/>
    <w:rsid w:val="00E03743"/>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semiHidden/>
    <w:rsid w:val="00E03743"/>
    <w:rPr>
      <w:rFonts w:asciiTheme="majorHAnsi" w:eastAsiaTheme="majorEastAsia" w:hAnsiTheme="majorHAnsi" w:cstheme="majorBidi"/>
      <w:b/>
      <w:bCs/>
      <w:color w:val="6F6F74" w:themeColor="accent1"/>
      <w:sz w:val="20"/>
    </w:rPr>
  </w:style>
  <w:style w:type="character" w:customStyle="1" w:styleId="Heading4Char">
    <w:name w:val="Heading 4 Char"/>
    <w:basedOn w:val="DefaultParagraphFont"/>
    <w:link w:val="Heading4"/>
    <w:semiHidden/>
    <w:rsid w:val="00E03743"/>
    <w:rPr>
      <w:rFonts w:asciiTheme="majorHAnsi" w:eastAsiaTheme="majorEastAsia" w:hAnsiTheme="majorHAnsi" w:cstheme="majorBidi"/>
      <w:b/>
      <w:bCs/>
      <w:i/>
      <w:iCs/>
      <w:color w:val="6F6F74" w:themeColor="accent1"/>
      <w:sz w:val="20"/>
    </w:rPr>
  </w:style>
  <w:style w:type="character" w:customStyle="1" w:styleId="Heading5Char">
    <w:name w:val="Heading 5 Char"/>
    <w:basedOn w:val="DefaultParagraphFont"/>
    <w:link w:val="Heading5"/>
    <w:semiHidden/>
    <w:rsid w:val="00E03743"/>
    <w:rPr>
      <w:rFonts w:asciiTheme="majorHAnsi" w:eastAsiaTheme="majorEastAsia" w:hAnsiTheme="majorHAnsi" w:cstheme="majorBidi"/>
      <w:color w:val="373739" w:themeColor="accent1" w:themeShade="7F"/>
      <w:sz w:val="20"/>
    </w:rPr>
  </w:style>
  <w:style w:type="character" w:customStyle="1" w:styleId="Heading6Char">
    <w:name w:val="Heading 6 Char"/>
    <w:basedOn w:val="DefaultParagraphFont"/>
    <w:link w:val="Heading6"/>
    <w:semiHidden/>
    <w:rsid w:val="00E03743"/>
    <w:rPr>
      <w:rFonts w:asciiTheme="majorHAnsi" w:eastAsiaTheme="majorEastAsia" w:hAnsiTheme="majorHAnsi" w:cstheme="majorBidi"/>
      <w:i/>
      <w:iCs/>
      <w:color w:val="373739" w:themeColor="accent1" w:themeShade="7F"/>
      <w:sz w:val="20"/>
    </w:rPr>
  </w:style>
  <w:style w:type="character" w:customStyle="1" w:styleId="Heading7Char">
    <w:name w:val="Heading 7 Char"/>
    <w:basedOn w:val="DefaultParagraphFont"/>
    <w:link w:val="Heading7"/>
    <w:semiHidden/>
    <w:rsid w:val="00E03743"/>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E0374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E03743"/>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E03743"/>
    <w:rPr>
      <w:i/>
      <w:iCs/>
    </w:rPr>
  </w:style>
  <w:style w:type="character" w:customStyle="1" w:styleId="HTMLAddressChar">
    <w:name w:val="HTML Address Char"/>
    <w:basedOn w:val="DefaultParagraphFont"/>
    <w:link w:val="HTMLAddress"/>
    <w:semiHidden/>
    <w:rsid w:val="00E03743"/>
    <w:rPr>
      <w:i/>
      <w:iCs/>
      <w:color w:val="404040" w:themeColor="text1" w:themeTint="BF"/>
      <w:sz w:val="20"/>
    </w:rPr>
  </w:style>
  <w:style w:type="paragraph" w:styleId="HTMLPreformatted">
    <w:name w:val="HTML Preformatted"/>
    <w:basedOn w:val="Normal"/>
    <w:link w:val="HTMLPreformattedChar"/>
    <w:semiHidden/>
    <w:unhideWhenUsed/>
    <w:rsid w:val="00E03743"/>
    <w:rPr>
      <w:rFonts w:ascii="Consolas" w:hAnsi="Consolas"/>
      <w:szCs w:val="20"/>
    </w:rPr>
  </w:style>
  <w:style w:type="character" w:customStyle="1" w:styleId="HTMLPreformattedChar">
    <w:name w:val="HTML Preformatted Char"/>
    <w:basedOn w:val="DefaultParagraphFont"/>
    <w:link w:val="HTMLPreformatted"/>
    <w:semiHidden/>
    <w:rsid w:val="00E03743"/>
    <w:rPr>
      <w:rFonts w:ascii="Consolas" w:hAnsi="Consolas"/>
      <w:color w:val="404040" w:themeColor="text1" w:themeTint="BF"/>
      <w:sz w:val="20"/>
      <w:szCs w:val="20"/>
    </w:rPr>
  </w:style>
  <w:style w:type="paragraph" w:styleId="Index1">
    <w:name w:val="index 1"/>
    <w:basedOn w:val="Normal"/>
    <w:next w:val="Normal"/>
    <w:autoRedefine/>
    <w:semiHidden/>
    <w:unhideWhenUsed/>
    <w:rsid w:val="00E03743"/>
    <w:pPr>
      <w:ind w:left="200" w:hanging="200"/>
    </w:pPr>
  </w:style>
  <w:style w:type="paragraph" w:styleId="Index2">
    <w:name w:val="index 2"/>
    <w:basedOn w:val="Normal"/>
    <w:next w:val="Normal"/>
    <w:autoRedefine/>
    <w:semiHidden/>
    <w:unhideWhenUsed/>
    <w:rsid w:val="00E03743"/>
    <w:pPr>
      <w:ind w:left="400" w:hanging="200"/>
    </w:pPr>
  </w:style>
  <w:style w:type="paragraph" w:styleId="Index3">
    <w:name w:val="index 3"/>
    <w:basedOn w:val="Normal"/>
    <w:next w:val="Normal"/>
    <w:autoRedefine/>
    <w:semiHidden/>
    <w:unhideWhenUsed/>
    <w:rsid w:val="00E03743"/>
    <w:pPr>
      <w:ind w:left="600" w:hanging="200"/>
    </w:pPr>
  </w:style>
  <w:style w:type="paragraph" w:styleId="Index4">
    <w:name w:val="index 4"/>
    <w:basedOn w:val="Normal"/>
    <w:next w:val="Normal"/>
    <w:autoRedefine/>
    <w:semiHidden/>
    <w:unhideWhenUsed/>
    <w:rsid w:val="00E03743"/>
    <w:pPr>
      <w:ind w:left="800" w:hanging="200"/>
    </w:pPr>
  </w:style>
  <w:style w:type="paragraph" w:styleId="Index5">
    <w:name w:val="index 5"/>
    <w:basedOn w:val="Normal"/>
    <w:next w:val="Normal"/>
    <w:autoRedefine/>
    <w:semiHidden/>
    <w:unhideWhenUsed/>
    <w:rsid w:val="00E03743"/>
    <w:pPr>
      <w:ind w:left="1000" w:hanging="200"/>
    </w:pPr>
  </w:style>
  <w:style w:type="paragraph" w:styleId="Index6">
    <w:name w:val="index 6"/>
    <w:basedOn w:val="Normal"/>
    <w:next w:val="Normal"/>
    <w:autoRedefine/>
    <w:semiHidden/>
    <w:unhideWhenUsed/>
    <w:rsid w:val="00E03743"/>
    <w:pPr>
      <w:ind w:left="1200" w:hanging="200"/>
    </w:pPr>
  </w:style>
  <w:style w:type="paragraph" w:styleId="Index7">
    <w:name w:val="index 7"/>
    <w:basedOn w:val="Normal"/>
    <w:next w:val="Normal"/>
    <w:autoRedefine/>
    <w:semiHidden/>
    <w:unhideWhenUsed/>
    <w:rsid w:val="00E03743"/>
    <w:pPr>
      <w:ind w:left="1400" w:hanging="200"/>
    </w:pPr>
  </w:style>
  <w:style w:type="paragraph" w:styleId="Index8">
    <w:name w:val="index 8"/>
    <w:basedOn w:val="Normal"/>
    <w:next w:val="Normal"/>
    <w:autoRedefine/>
    <w:semiHidden/>
    <w:unhideWhenUsed/>
    <w:rsid w:val="00E03743"/>
    <w:pPr>
      <w:ind w:left="1600" w:hanging="200"/>
    </w:pPr>
  </w:style>
  <w:style w:type="paragraph" w:styleId="Index9">
    <w:name w:val="index 9"/>
    <w:basedOn w:val="Normal"/>
    <w:next w:val="Normal"/>
    <w:autoRedefine/>
    <w:semiHidden/>
    <w:unhideWhenUsed/>
    <w:rsid w:val="00E03743"/>
    <w:pPr>
      <w:ind w:left="1800" w:hanging="200"/>
    </w:pPr>
  </w:style>
  <w:style w:type="paragraph" w:styleId="IndexHeading">
    <w:name w:val="index heading"/>
    <w:basedOn w:val="Normal"/>
    <w:next w:val="Index1"/>
    <w:semiHidden/>
    <w:unhideWhenUsed/>
    <w:rsid w:val="00E03743"/>
    <w:rPr>
      <w:rFonts w:asciiTheme="majorHAnsi" w:eastAsiaTheme="majorEastAsia" w:hAnsiTheme="majorHAnsi" w:cstheme="majorBidi"/>
      <w:b/>
      <w:bCs/>
    </w:rPr>
  </w:style>
  <w:style w:type="paragraph" w:styleId="IntenseQuote">
    <w:name w:val="Intense Quote"/>
    <w:basedOn w:val="Normal"/>
    <w:next w:val="Normal"/>
    <w:link w:val="IntenseQuoteChar"/>
    <w:qFormat/>
    <w:rsid w:val="00E03743"/>
    <w:pPr>
      <w:pBdr>
        <w:bottom w:val="single" w:sz="4" w:space="4" w:color="6F6F74" w:themeColor="accent1"/>
      </w:pBdr>
      <w:spacing w:before="200" w:after="280"/>
      <w:ind w:left="936" w:right="936"/>
    </w:pPr>
    <w:rPr>
      <w:b/>
      <w:bCs/>
      <w:i/>
      <w:iCs/>
      <w:color w:val="6F6F74" w:themeColor="accent1"/>
    </w:rPr>
  </w:style>
  <w:style w:type="character" w:customStyle="1" w:styleId="IntenseQuoteChar">
    <w:name w:val="Intense Quote Char"/>
    <w:basedOn w:val="DefaultParagraphFont"/>
    <w:link w:val="IntenseQuote"/>
    <w:rsid w:val="00E03743"/>
    <w:rPr>
      <w:b/>
      <w:bCs/>
      <w:i/>
      <w:iCs/>
      <w:color w:val="6F6F74" w:themeColor="accent1"/>
      <w:sz w:val="20"/>
    </w:rPr>
  </w:style>
  <w:style w:type="paragraph" w:styleId="List">
    <w:name w:val="List"/>
    <w:basedOn w:val="Normal"/>
    <w:semiHidden/>
    <w:unhideWhenUsed/>
    <w:rsid w:val="00E03743"/>
    <w:pPr>
      <w:ind w:left="360" w:hanging="360"/>
      <w:contextualSpacing/>
    </w:pPr>
  </w:style>
  <w:style w:type="paragraph" w:styleId="List2">
    <w:name w:val="List 2"/>
    <w:basedOn w:val="Normal"/>
    <w:semiHidden/>
    <w:unhideWhenUsed/>
    <w:rsid w:val="00E03743"/>
    <w:pPr>
      <w:ind w:left="720" w:hanging="360"/>
      <w:contextualSpacing/>
    </w:pPr>
  </w:style>
  <w:style w:type="paragraph" w:styleId="List3">
    <w:name w:val="List 3"/>
    <w:basedOn w:val="Normal"/>
    <w:semiHidden/>
    <w:unhideWhenUsed/>
    <w:rsid w:val="00E03743"/>
    <w:pPr>
      <w:ind w:left="1080" w:hanging="360"/>
      <w:contextualSpacing/>
    </w:pPr>
  </w:style>
  <w:style w:type="paragraph" w:styleId="List4">
    <w:name w:val="List 4"/>
    <w:basedOn w:val="Normal"/>
    <w:semiHidden/>
    <w:unhideWhenUsed/>
    <w:rsid w:val="00E03743"/>
    <w:pPr>
      <w:ind w:left="1440" w:hanging="360"/>
      <w:contextualSpacing/>
    </w:pPr>
  </w:style>
  <w:style w:type="paragraph" w:styleId="List5">
    <w:name w:val="List 5"/>
    <w:basedOn w:val="Normal"/>
    <w:semiHidden/>
    <w:unhideWhenUsed/>
    <w:rsid w:val="00E03743"/>
    <w:pPr>
      <w:ind w:left="1800" w:hanging="360"/>
      <w:contextualSpacing/>
    </w:pPr>
  </w:style>
  <w:style w:type="paragraph" w:styleId="ListBullet">
    <w:name w:val="List Bullet"/>
    <w:basedOn w:val="Normal"/>
    <w:semiHidden/>
    <w:unhideWhenUsed/>
    <w:rsid w:val="00E03743"/>
    <w:pPr>
      <w:numPr>
        <w:numId w:val="1"/>
      </w:numPr>
      <w:contextualSpacing/>
    </w:pPr>
  </w:style>
  <w:style w:type="paragraph" w:styleId="ListBullet2">
    <w:name w:val="List Bullet 2"/>
    <w:basedOn w:val="Normal"/>
    <w:semiHidden/>
    <w:unhideWhenUsed/>
    <w:rsid w:val="00E03743"/>
    <w:pPr>
      <w:numPr>
        <w:numId w:val="2"/>
      </w:numPr>
      <w:contextualSpacing/>
    </w:pPr>
  </w:style>
  <w:style w:type="paragraph" w:styleId="ListBullet3">
    <w:name w:val="List Bullet 3"/>
    <w:basedOn w:val="Normal"/>
    <w:semiHidden/>
    <w:unhideWhenUsed/>
    <w:rsid w:val="00E03743"/>
    <w:pPr>
      <w:numPr>
        <w:numId w:val="3"/>
      </w:numPr>
      <w:contextualSpacing/>
    </w:pPr>
  </w:style>
  <w:style w:type="paragraph" w:styleId="ListBullet4">
    <w:name w:val="List Bullet 4"/>
    <w:basedOn w:val="Normal"/>
    <w:semiHidden/>
    <w:unhideWhenUsed/>
    <w:rsid w:val="00E03743"/>
    <w:pPr>
      <w:numPr>
        <w:numId w:val="4"/>
      </w:numPr>
      <w:contextualSpacing/>
    </w:pPr>
  </w:style>
  <w:style w:type="paragraph" w:styleId="ListBullet5">
    <w:name w:val="List Bullet 5"/>
    <w:basedOn w:val="Normal"/>
    <w:semiHidden/>
    <w:unhideWhenUsed/>
    <w:rsid w:val="00E03743"/>
    <w:pPr>
      <w:numPr>
        <w:numId w:val="5"/>
      </w:numPr>
      <w:contextualSpacing/>
    </w:pPr>
  </w:style>
  <w:style w:type="paragraph" w:styleId="ListContinue">
    <w:name w:val="List Continue"/>
    <w:basedOn w:val="Normal"/>
    <w:semiHidden/>
    <w:unhideWhenUsed/>
    <w:rsid w:val="00E03743"/>
    <w:pPr>
      <w:spacing w:after="120"/>
      <w:ind w:left="360"/>
      <w:contextualSpacing/>
    </w:pPr>
  </w:style>
  <w:style w:type="paragraph" w:styleId="ListContinue2">
    <w:name w:val="List Continue 2"/>
    <w:basedOn w:val="Normal"/>
    <w:semiHidden/>
    <w:unhideWhenUsed/>
    <w:rsid w:val="00E03743"/>
    <w:pPr>
      <w:spacing w:after="120"/>
      <w:ind w:left="720"/>
      <w:contextualSpacing/>
    </w:pPr>
  </w:style>
  <w:style w:type="paragraph" w:styleId="ListContinue3">
    <w:name w:val="List Continue 3"/>
    <w:basedOn w:val="Normal"/>
    <w:semiHidden/>
    <w:unhideWhenUsed/>
    <w:rsid w:val="00E03743"/>
    <w:pPr>
      <w:spacing w:after="120"/>
      <w:ind w:left="1080"/>
      <w:contextualSpacing/>
    </w:pPr>
  </w:style>
  <w:style w:type="paragraph" w:styleId="ListContinue4">
    <w:name w:val="List Continue 4"/>
    <w:basedOn w:val="Normal"/>
    <w:semiHidden/>
    <w:unhideWhenUsed/>
    <w:rsid w:val="00E03743"/>
    <w:pPr>
      <w:spacing w:after="120"/>
      <w:ind w:left="1440"/>
      <w:contextualSpacing/>
    </w:pPr>
  </w:style>
  <w:style w:type="paragraph" w:styleId="ListContinue5">
    <w:name w:val="List Continue 5"/>
    <w:basedOn w:val="Normal"/>
    <w:semiHidden/>
    <w:unhideWhenUsed/>
    <w:rsid w:val="00E03743"/>
    <w:pPr>
      <w:spacing w:after="120"/>
      <w:ind w:left="1800"/>
      <w:contextualSpacing/>
    </w:pPr>
  </w:style>
  <w:style w:type="paragraph" w:styleId="ListNumber">
    <w:name w:val="List Number"/>
    <w:basedOn w:val="Normal"/>
    <w:semiHidden/>
    <w:unhideWhenUsed/>
    <w:rsid w:val="00E03743"/>
    <w:pPr>
      <w:numPr>
        <w:numId w:val="6"/>
      </w:numPr>
      <w:contextualSpacing/>
    </w:pPr>
  </w:style>
  <w:style w:type="paragraph" w:styleId="ListNumber2">
    <w:name w:val="List Number 2"/>
    <w:basedOn w:val="Normal"/>
    <w:semiHidden/>
    <w:unhideWhenUsed/>
    <w:rsid w:val="00E03743"/>
    <w:pPr>
      <w:numPr>
        <w:numId w:val="7"/>
      </w:numPr>
      <w:contextualSpacing/>
    </w:pPr>
  </w:style>
  <w:style w:type="paragraph" w:styleId="ListNumber3">
    <w:name w:val="List Number 3"/>
    <w:basedOn w:val="Normal"/>
    <w:semiHidden/>
    <w:unhideWhenUsed/>
    <w:rsid w:val="00E03743"/>
    <w:pPr>
      <w:numPr>
        <w:numId w:val="8"/>
      </w:numPr>
      <w:contextualSpacing/>
    </w:pPr>
  </w:style>
  <w:style w:type="paragraph" w:styleId="ListNumber4">
    <w:name w:val="List Number 4"/>
    <w:basedOn w:val="Normal"/>
    <w:semiHidden/>
    <w:unhideWhenUsed/>
    <w:rsid w:val="00E03743"/>
    <w:pPr>
      <w:numPr>
        <w:numId w:val="9"/>
      </w:numPr>
      <w:contextualSpacing/>
    </w:pPr>
  </w:style>
  <w:style w:type="paragraph" w:styleId="ListNumber5">
    <w:name w:val="List Number 5"/>
    <w:basedOn w:val="Normal"/>
    <w:semiHidden/>
    <w:unhideWhenUsed/>
    <w:rsid w:val="00E03743"/>
    <w:pPr>
      <w:numPr>
        <w:numId w:val="10"/>
      </w:numPr>
      <w:contextualSpacing/>
    </w:pPr>
  </w:style>
  <w:style w:type="paragraph" w:styleId="ListParagraph">
    <w:name w:val="List Paragraph"/>
    <w:basedOn w:val="Normal"/>
    <w:qFormat/>
    <w:rsid w:val="00E03743"/>
    <w:pPr>
      <w:ind w:left="720"/>
      <w:contextualSpacing/>
    </w:pPr>
  </w:style>
  <w:style w:type="paragraph" w:styleId="MacroText">
    <w:name w:val="macro"/>
    <w:link w:val="MacroTextChar"/>
    <w:semiHidden/>
    <w:unhideWhenUsed/>
    <w:rsid w:val="00E03743"/>
    <w:pPr>
      <w:tabs>
        <w:tab w:val="left" w:pos="480"/>
        <w:tab w:val="left" w:pos="960"/>
        <w:tab w:val="left" w:pos="1440"/>
        <w:tab w:val="left" w:pos="1920"/>
        <w:tab w:val="left" w:pos="2400"/>
        <w:tab w:val="left" w:pos="2880"/>
        <w:tab w:val="left" w:pos="3360"/>
        <w:tab w:val="left" w:pos="3840"/>
        <w:tab w:val="left" w:pos="4320"/>
      </w:tabs>
    </w:pPr>
    <w:rPr>
      <w:rFonts w:ascii="Consolas" w:hAnsi="Consolas"/>
      <w:color w:val="404040" w:themeColor="text1" w:themeTint="BF"/>
      <w:sz w:val="20"/>
      <w:szCs w:val="20"/>
    </w:rPr>
  </w:style>
  <w:style w:type="character" w:customStyle="1" w:styleId="MacroTextChar">
    <w:name w:val="Macro Text Char"/>
    <w:basedOn w:val="DefaultParagraphFont"/>
    <w:link w:val="MacroText"/>
    <w:semiHidden/>
    <w:rsid w:val="00E03743"/>
    <w:rPr>
      <w:rFonts w:ascii="Consolas" w:hAnsi="Consolas"/>
      <w:color w:val="404040" w:themeColor="text1" w:themeTint="BF"/>
      <w:sz w:val="20"/>
      <w:szCs w:val="20"/>
    </w:rPr>
  </w:style>
  <w:style w:type="paragraph" w:styleId="MessageHeader">
    <w:name w:val="Message Header"/>
    <w:basedOn w:val="Normal"/>
    <w:link w:val="MessageHeaderChar"/>
    <w:semiHidden/>
    <w:unhideWhenUsed/>
    <w:rsid w:val="00E0374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E03743"/>
    <w:rPr>
      <w:rFonts w:asciiTheme="majorHAnsi" w:eastAsiaTheme="majorEastAsia" w:hAnsiTheme="majorHAnsi" w:cstheme="majorBidi"/>
      <w:color w:val="404040" w:themeColor="text1" w:themeTint="BF"/>
      <w:sz w:val="24"/>
      <w:szCs w:val="24"/>
      <w:shd w:val="pct20" w:color="auto" w:fill="auto"/>
    </w:rPr>
  </w:style>
  <w:style w:type="paragraph" w:styleId="NoSpacing">
    <w:name w:val="No Spacing"/>
    <w:qFormat/>
    <w:rsid w:val="00E03743"/>
    <w:rPr>
      <w:color w:val="404040" w:themeColor="text1" w:themeTint="BF"/>
      <w:sz w:val="20"/>
    </w:rPr>
  </w:style>
  <w:style w:type="paragraph" w:styleId="NormalWeb">
    <w:name w:val="Normal (Web)"/>
    <w:basedOn w:val="Normal"/>
    <w:semiHidden/>
    <w:unhideWhenUsed/>
    <w:rsid w:val="00E03743"/>
    <w:rPr>
      <w:rFonts w:ascii="Times New Roman" w:hAnsi="Times New Roman"/>
    </w:rPr>
  </w:style>
  <w:style w:type="paragraph" w:styleId="NormalIndent">
    <w:name w:val="Normal Indent"/>
    <w:basedOn w:val="Normal"/>
    <w:semiHidden/>
    <w:unhideWhenUsed/>
    <w:rsid w:val="00E03743"/>
    <w:pPr>
      <w:ind w:left="720"/>
    </w:pPr>
  </w:style>
  <w:style w:type="paragraph" w:styleId="NoteHeading">
    <w:name w:val="Note Heading"/>
    <w:basedOn w:val="Normal"/>
    <w:next w:val="Normal"/>
    <w:link w:val="NoteHeadingChar"/>
    <w:semiHidden/>
    <w:unhideWhenUsed/>
    <w:rsid w:val="00E03743"/>
  </w:style>
  <w:style w:type="character" w:customStyle="1" w:styleId="NoteHeadingChar">
    <w:name w:val="Note Heading Char"/>
    <w:basedOn w:val="DefaultParagraphFont"/>
    <w:link w:val="NoteHeading"/>
    <w:semiHidden/>
    <w:rsid w:val="00E03743"/>
    <w:rPr>
      <w:color w:val="404040" w:themeColor="text1" w:themeTint="BF"/>
      <w:sz w:val="20"/>
    </w:rPr>
  </w:style>
  <w:style w:type="paragraph" w:styleId="PlainText">
    <w:name w:val="Plain Text"/>
    <w:basedOn w:val="Normal"/>
    <w:link w:val="PlainTextChar"/>
    <w:semiHidden/>
    <w:unhideWhenUsed/>
    <w:rsid w:val="00E03743"/>
    <w:rPr>
      <w:rFonts w:ascii="Consolas" w:hAnsi="Consolas"/>
      <w:sz w:val="21"/>
      <w:szCs w:val="21"/>
    </w:rPr>
  </w:style>
  <w:style w:type="character" w:customStyle="1" w:styleId="PlainTextChar">
    <w:name w:val="Plain Text Char"/>
    <w:basedOn w:val="DefaultParagraphFont"/>
    <w:link w:val="PlainText"/>
    <w:semiHidden/>
    <w:rsid w:val="00E03743"/>
    <w:rPr>
      <w:rFonts w:ascii="Consolas" w:hAnsi="Consolas"/>
      <w:color w:val="404040" w:themeColor="text1" w:themeTint="BF"/>
      <w:sz w:val="21"/>
      <w:szCs w:val="21"/>
    </w:rPr>
  </w:style>
  <w:style w:type="paragraph" w:styleId="Quote">
    <w:name w:val="Quote"/>
    <w:basedOn w:val="Normal"/>
    <w:next w:val="Normal"/>
    <w:link w:val="QuoteChar"/>
    <w:qFormat/>
    <w:rsid w:val="00E03743"/>
    <w:rPr>
      <w:i/>
      <w:iCs/>
      <w:color w:val="000000" w:themeColor="text1"/>
    </w:rPr>
  </w:style>
  <w:style w:type="character" w:customStyle="1" w:styleId="QuoteChar">
    <w:name w:val="Quote Char"/>
    <w:basedOn w:val="DefaultParagraphFont"/>
    <w:link w:val="Quote"/>
    <w:rsid w:val="00E03743"/>
    <w:rPr>
      <w:i/>
      <w:iCs/>
      <w:color w:val="000000" w:themeColor="text1"/>
      <w:sz w:val="20"/>
    </w:rPr>
  </w:style>
  <w:style w:type="paragraph" w:styleId="Salutation">
    <w:name w:val="Salutation"/>
    <w:basedOn w:val="Normal"/>
    <w:next w:val="Normal"/>
    <w:link w:val="SalutationChar"/>
    <w:semiHidden/>
    <w:unhideWhenUsed/>
    <w:rsid w:val="00E03743"/>
  </w:style>
  <w:style w:type="character" w:customStyle="1" w:styleId="SalutationChar">
    <w:name w:val="Salutation Char"/>
    <w:basedOn w:val="DefaultParagraphFont"/>
    <w:link w:val="Salutation"/>
    <w:semiHidden/>
    <w:rsid w:val="00E03743"/>
    <w:rPr>
      <w:color w:val="404040" w:themeColor="text1" w:themeTint="BF"/>
      <w:sz w:val="20"/>
    </w:rPr>
  </w:style>
  <w:style w:type="paragraph" w:styleId="Subtitle">
    <w:name w:val="Subtitle"/>
    <w:basedOn w:val="Normal"/>
    <w:next w:val="Normal"/>
    <w:link w:val="SubtitleChar"/>
    <w:qFormat/>
    <w:rsid w:val="00E03743"/>
    <w:pPr>
      <w:numPr>
        <w:ilvl w:val="1"/>
      </w:numPr>
    </w:pPr>
    <w:rPr>
      <w:rFonts w:asciiTheme="majorHAnsi" w:eastAsiaTheme="majorEastAsia" w:hAnsiTheme="majorHAnsi" w:cstheme="majorBidi"/>
      <w:i/>
      <w:iCs/>
      <w:color w:val="6F6F74" w:themeColor="accent1"/>
      <w:spacing w:val="15"/>
    </w:rPr>
  </w:style>
  <w:style w:type="character" w:customStyle="1" w:styleId="SubtitleChar">
    <w:name w:val="Subtitle Char"/>
    <w:basedOn w:val="DefaultParagraphFont"/>
    <w:link w:val="Subtitle"/>
    <w:rsid w:val="00E03743"/>
    <w:rPr>
      <w:rFonts w:asciiTheme="majorHAnsi" w:eastAsiaTheme="majorEastAsia" w:hAnsiTheme="majorHAnsi" w:cstheme="majorBidi"/>
      <w:i/>
      <w:iCs/>
      <w:color w:val="6F6F74" w:themeColor="accent1"/>
      <w:spacing w:val="15"/>
      <w:sz w:val="24"/>
      <w:szCs w:val="24"/>
    </w:rPr>
  </w:style>
  <w:style w:type="paragraph" w:styleId="TableofAuthorities">
    <w:name w:val="table of authorities"/>
    <w:basedOn w:val="Normal"/>
    <w:next w:val="Normal"/>
    <w:semiHidden/>
    <w:unhideWhenUsed/>
    <w:rsid w:val="00E03743"/>
    <w:pPr>
      <w:ind w:left="200" w:hanging="200"/>
    </w:pPr>
  </w:style>
  <w:style w:type="paragraph" w:styleId="TableofFigures">
    <w:name w:val="table of figures"/>
    <w:basedOn w:val="Normal"/>
    <w:next w:val="Normal"/>
    <w:semiHidden/>
    <w:unhideWhenUsed/>
    <w:rsid w:val="00E03743"/>
  </w:style>
  <w:style w:type="paragraph" w:styleId="Title">
    <w:name w:val="Title"/>
    <w:basedOn w:val="Normal"/>
    <w:next w:val="Normal"/>
    <w:link w:val="TitleChar"/>
    <w:qFormat/>
    <w:rsid w:val="00E03743"/>
    <w:pPr>
      <w:pBdr>
        <w:bottom w:val="single" w:sz="8" w:space="4" w:color="6F6F74" w:themeColor="accent1"/>
      </w:pBdr>
      <w:spacing w:after="300"/>
      <w:contextualSpacing/>
    </w:pPr>
    <w:rPr>
      <w:rFonts w:asciiTheme="majorHAnsi" w:eastAsiaTheme="majorEastAsia" w:hAnsiTheme="majorHAnsi" w:cstheme="majorBidi"/>
      <w:color w:val="343437" w:themeColor="text2" w:themeShade="BF"/>
      <w:spacing w:val="5"/>
      <w:kern w:val="28"/>
      <w:sz w:val="52"/>
      <w:szCs w:val="52"/>
    </w:rPr>
  </w:style>
  <w:style w:type="character" w:customStyle="1" w:styleId="TitleChar">
    <w:name w:val="Title Char"/>
    <w:basedOn w:val="DefaultParagraphFont"/>
    <w:link w:val="Title"/>
    <w:rsid w:val="00E03743"/>
    <w:rPr>
      <w:rFonts w:asciiTheme="majorHAnsi" w:eastAsiaTheme="majorEastAsia" w:hAnsiTheme="majorHAnsi" w:cstheme="majorBidi"/>
      <w:color w:val="343437" w:themeColor="text2" w:themeShade="BF"/>
      <w:spacing w:val="5"/>
      <w:kern w:val="28"/>
      <w:sz w:val="52"/>
      <w:szCs w:val="52"/>
    </w:rPr>
  </w:style>
  <w:style w:type="paragraph" w:styleId="TOAHeading">
    <w:name w:val="toa heading"/>
    <w:basedOn w:val="Normal"/>
    <w:next w:val="Normal"/>
    <w:semiHidden/>
    <w:unhideWhenUsed/>
    <w:rsid w:val="00E03743"/>
    <w:pPr>
      <w:spacing w:before="120"/>
    </w:pPr>
    <w:rPr>
      <w:rFonts w:asciiTheme="majorHAnsi" w:eastAsiaTheme="majorEastAsia" w:hAnsiTheme="majorHAnsi" w:cstheme="majorBidi"/>
      <w:b/>
      <w:bCs/>
    </w:rPr>
  </w:style>
  <w:style w:type="paragraph" w:styleId="TOC1">
    <w:name w:val="toc 1"/>
    <w:basedOn w:val="Normal"/>
    <w:next w:val="Normal"/>
    <w:autoRedefine/>
    <w:semiHidden/>
    <w:unhideWhenUsed/>
    <w:rsid w:val="00E03743"/>
    <w:pPr>
      <w:spacing w:after="100"/>
    </w:pPr>
  </w:style>
  <w:style w:type="paragraph" w:styleId="TOC2">
    <w:name w:val="toc 2"/>
    <w:basedOn w:val="Normal"/>
    <w:next w:val="Normal"/>
    <w:autoRedefine/>
    <w:semiHidden/>
    <w:unhideWhenUsed/>
    <w:rsid w:val="00E03743"/>
    <w:pPr>
      <w:spacing w:after="100"/>
      <w:ind w:left="200"/>
    </w:pPr>
  </w:style>
  <w:style w:type="paragraph" w:styleId="TOC3">
    <w:name w:val="toc 3"/>
    <w:basedOn w:val="Normal"/>
    <w:next w:val="Normal"/>
    <w:autoRedefine/>
    <w:semiHidden/>
    <w:unhideWhenUsed/>
    <w:rsid w:val="00E03743"/>
    <w:pPr>
      <w:spacing w:after="100"/>
      <w:ind w:left="400"/>
    </w:pPr>
  </w:style>
  <w:style w:type="paragraph" w:styleId="TOC4">
    <w:name w:val="toc 4"/>
    <w:basedOn w:val="Normal"/>
    <w:next w:val="Normal"/>
    <w:autoRedefine/>
    <w:semiHidden/>
    <w:unhideWhenUsed/>
    <w:rsid w:val="00E03743"/>
    <w:pPr>
      <w:spacing w:after="100"/>
      <w:ind w:left="600"/>
    </w:pPr>
  </w:style>
  <w:style w:type="paragraph" w:styleId="TOC5">
    <w:name w:val="toc 5"/>
    <w:basedOn w:val="Normal"/>
    <w:next w:val="Normal"/>
    <w:autoRedefine/>
    <w:semiHidden/>
    <w:unhideWhenUsed/>
    <w:rsid w:val="00E03743"/>
    <w:pPr>
      <w:spacing w:after="100"/>
      <w:ind w:left="800"/>
    </w:pPr>
  </w:style>
  <w:style w:type="paragraph" w:styleId="TOC6">
    <w:name w:val="toc 6"/>
    <w:basedOn w:val="Normal"/>
    <w:next w:val="Normal"/>
    <w:autoRedefine/>
    <w:semiHidden/>
    <w:unhideWhenUsed/>
    <w:rsid w:val="00E03743"/>
    <w:pPr>
      <w:spacing w:after="100"/>
      <w:ind w:left="1000"/>
    </w:pPr>
  </w:style>
  <w:style w:type="paragraph" w:styleId="TOC7">
    <w:name w:val="toc 7"/>
    <w:basedOn w:val="Normal"/>
    <w:next w:val="Normal"/>
    <w:autoRedefine/>
    <w:semiHidden/>
    <w:unhideWhenUsed/>
    <w:rsid w:val="00E03743"/>
    <w:pPr>
      <w:spacing w:after="100"/>
      <w:ind w:left="1200"/>
    </w:pPr>
  </w:style>
  <w:style w:type="paragraph" w:styleId="TOC8">
    <w:name w:val="toc 8"/>
    <w:basedOn w:val="Normal"/>
    <w:next w:val="Normal"/>
    <w:autoRedefine/>
    <w:semiHidden/>
    <w:unhideWhenUsed/>
    <w:rsid w:val="00E03743"/>
    <w:pPr>
      <w:spacing w:after="100"/>
      <w:ind w:left="1400"/>
    </w:pPr>
  </w:style>
  <w:style w:type="paragraph" w:styleId="TOC9">
    <w:name w:val="toc 9"/>
    <w:basedOn w:val="Normal"/>
    <w:next w:val="Normal"/>
    <w:autoRedefine/>
    <w:semiHidden/>
    <w:unhideWhenUsed/>
    <w:rsid w:val="00E03743"/>
    <w:pPr>
      <w:spacing w:after="100"/>
      <w:ind w:left="1600"/>
    </w:pPr>
  </w:style>
  <w:style w:type="paragraph" w:styleId="TOCHeading">
    <w:name w:val="TOC Heading"/>
    <w:basedOn w:val="Heading1"/>
    <w:next w:val="Normal"/>
    <w:semiHidden/>
    <w:unhideWhenUsed/>
    <w:qFormat/>
    <w:rsid w:val="00E03743"/>
    <w:pPr>
      <w:outlineLvl w:val="9"/>
    </w:pPr>
  </w:style>
  <w:style w:type="character" w:styleId="Hyperlink">
    <w:name w:val="Hyperlink"/>
    <w:rsid w:val="004F50B9"/>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people.clemson.edu/~surabhi" TargetMode="External"/><Relationship Id="rId9" Type="http://schemas.openxmlformats.org/officeDocument/2006/relationships/hyperlink" Target="http://ljnassociates.com" TargetMode="Externa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Stationery:Capital%20Letter.dotx" TargetMode="External"/></Relationships>
</file>

<file path=word/theme/theme1.xml><?xml version="1.0" encoding="utf-8"?>
<a:theme xmlns:a="http://schemas.openxmlformats.org/drawingml/2006/main" name="Capital">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Capital Letter.dotx</Template>
  <TotalTime>21</TotalTime>
  <Pages>2</Pages>
  <Words>761</Words>
  <Characters>4338</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Khasnis</dc:creator>
  <cp:keywords/>
  <dc:description/>
  <cp:lastModifiedBy>Chinmay Khasnis</cp:lastModifiedBy>
  <cp:revision>20</cp:revision>
  <cp:lastPrinted>2012-08-23T01:49:00Z</cp:lastPrinted>
  <dcterms:created xsi:type="dcterms:W3CDTF">2012-08-23T01:44:00Z</dcterms:created>
  <dcterms:modified xsi:type="dcterms:W3CDTF">2012-09-08T19:37:00Z</dcterms:modified>
  <cp:category/>
</cp:coreProperties>
</file>