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B1B0" w14:textId="77777777" w:rsidR="0044105C" w:rsidRDefault="00000000">
      <w:pPr>
        <w:pStyle w:val="Heading2"/>
      </w:pPr>
      <w:r>
        <w:t>Heera Devi Danavantri</w:t>
      </w:r>
    </w:p>
    <w:p w14:paraId="25069E02" w14:textId="10D8104C" w:rsidR="0044105C" w:rsidRDefault="00580330">
      <w:r>
        <w:t>h</w:t>
      </w:r>
      <w:r w:rsidR="002F396D">
        <w:t>eeradhanvantri94@gmail.com</w:t>
      </w:r>
      <w:r>
        <w:t xml:space="preserve"> | +1</w:t>
      </w:r>
      <w:r w:rsidR="002F396D">
        <w:t>9132</w:t>
      </w:r>
      <w:r w:rsidR="00747E81">
        <w:t>1</w:t>
      </w:r>
      <w:r w:rsidR="002F396D">
        <w:t>86446</w:t>
      </w:r>
    </w:p>
    <w:p w14:paraId="09E869E1" w14:textId="77777777" w:rsidR="0044105C" w:rsidRDefault="00000000">
      <w:pPr>
        <w:pStyle w:val="Heading2"/>
      </w:pPr>
      <w:r>
        <w:t>Professional Summary</w:t>
      </w:r>
    </w:p>
    <w:p w14:paraId="3432843A" w14:textId="77777777" w:rsidR="0044105C" w:rsidRDefault="00000000">
      <w:pPr>
        <w:pStyle w:val="ListBullet"/>
      </w:pPr>
      <w:r>
        <w:t xml:space="preserve">Over </w:t>
      </w:r>
      <w:r>
        <w:rPr>
          <w:lang w:val="en-IN"/>
        </w:rPr>
        <w:t>5</w:t>
      </w:r>
      <w:r>
        <w:t xml:space="preserve"> years of strong experience in software analysis, design, development, testing, and deployment using Java/J2EE technologies.</w:t>
      </w:r>
    </w:p>
    <w:p w14:paraId="11077459" w14:textId="77777777" w:rsidR="0044105C" w:rsidRDefault="00000000">
      <w:pPr>
        <w:pStyle w:val="ListBullet"/>
      </w:pPr>
      <w:r>
        <w:t>Hands-on expertise in all phases of Software Development Life Cycle (SDLC) using Agile (Scrum), Lean, and Waterfall methodologies.</w:t>
      </w:r>
    </w:p>
    <w:p w14:paraId="6607348D" w14:textId="77777777" w:rsidR="0044105C" w:rsidRDefault="00000000">
      <w:pPr>
        <w:pStyle w:val="ListBullet"/>
      </w:pPr>
      <w:r>
        <w:t>Skilled in Java/J2EE stack including Servlets 3.x/4.x, JSP, JDBC, Hibernate 3.x/4.x, Struts, Spring Framework, Maven, RESTful/SOAP web services (JAX-RS, JAX-WS, Axis2).</w:t>
      </w:r>
    </w:p>
    <w:p w14:paraId="3D77E43B" w14:textId="77777777" w:rsidR="0044105C" w:rsidRDefault="00000000">
      <w:pPr>
        <w:pStyle w:val="ListBullet"/>
      </w:pPr>
      <w:r>
        <w:t>Proficient in front-end development with Angular 10+, ReactJS, HTML5, CSS3, JavaScript, jQuery, Bootstrap, and NodeJS.</w:t>
      </w:r>
    </w:p>
    <w:p w14:paraId="3B7B9190" w14:textId="77777777" w:rsidR="0044105C" w:rsidRDefault="00000000">
      <w:pPr>
        <w:pStyle w:val="ListBullet"/>
      </w:pPr>
      <w:r>
        <w:t>In-depth knowledge of Core Java including Collections, Multithreading, OOPs, Exception Handling.</w:t>
      </w:r>
    </w:p>
    <w:p w14:paraId="0E8C0AE5" w14:textId="77777777" w:rsidR="0044105C" w:rsidRDefault="00000000">
      <w:pPr>
        <w:pStyle w:val="ListBullet"/>
      </w:pPr>
      <w:r>
        <w:t>Expertise in Java 8/11 features such as Stream API, Lambda Expressions, Functional Interfaces, and Date/Time API.</w:t>
      </w:r>
    </w:p>
    <w:p w14:paraId="2D8AB4E8" w14:textId="77777777" w:rsidR="0044105C" w:rsidRDefault="00000000">
      <w:pPr>
        <w:pStyle w:val="ListBullet"/>
      </w:pPr>
      <w:r>
        <w:t>Experience developing web applications with Spring Boot, Spring MVC, Spring Security, Spring Core (DI, annotations, XML config), Spring Data (JPA, JDBC, MongoDB, REST).</w:t>
      </w:r>
    </w:p>
    <w:p w14:paraId="3D4AE739" w14:textId="77777777" w:rsidR="0044105C" w:rsidRDefault="00000000">
      <w:pPr>
        <w:pStyle w:val="ListBullet"/>
      </w:pPr>
      <w:r>
        <w:t>Worked on deployment and management using web/application servers like Apache Tomcat, JBoss, and WebLogic.</w:t>
      </w:r>
    </w:p>
    <w:p w14:paraId="7D953F5C" w14:textId="77777777" w:rsidR="0044105C" w:rsidRDefault="00000000">
      <w:pPr>
        <w:pStyle w:val="ListBullet"/>
      </w:pPr>
      <w:r>
        <w:t>Skilled in build tools such as Maven, Gradle, and Ant for CI/CD and project automation.</w:t>
      </w:r>
    </w:p>
    <w:p w14:paraId="61AC9B77" w14:textId="77777777" w:rsidR="0044105C" w:rsidRDefault="00000000">
      <w:pPr>
        <w:pStyle w:val="ListBullet"/>
      </w:pPr>
      <w:r>
        <w:t>Familiar with messaging platforms like Apache Kafka and ActiveMQ to handle asynchronous communication in microservices.</w:t>
      </w:r>
    </w:p>
    <w:p w14:paraId="35D50590" w14:textId="77777777" w:rsidR="0044105C" w:rsidRDefault="00000000">
      <w:pPr>
        <w:pStyle w:val="ListBullet"/>
      </w:pPr>
      <w:r>
        <w:t>Developed complex SQL queries, stored procedures, triggers, and views in Oracle, MySQL, SQL Server.</w:t>
      </w:r>
    </w:p>
    <w:p w14:paraId="48433D47" w14:textId="77777777" w:rsidR="0044105C" w:rsidRDefault="00000000">
      <w:pPr>
        <w:pStyle w:val="ListBullet"/>
      </w:pPr>
      <w:r>
        <w:t>Hands-on with cloud platforms including AWS (EC2, S3, RDS, ECS, ECR, IAM, CloudWatch) and Azure (VMs, Azure SQL, AKS, ACI).</w:t>
      </w:r>
    </w:p>
    <w:p w14:paraId="5692B012" w14:textId="77777777" w:rsidR="0044105C" w:rsidRDefault="00000000">
      <w:pPr>
        <w:pStyle w:val="ListBullet"/>
      </w:pPr>
      <w:r>
        <w:t>Good experience with NoSQL databases like MongoDB and Cassandra, along with ORM and relational data modeling.</w:t>
      </w:r>
    </w:p>
    <w:p w14:paraId="5479963A" w14:textId="77777777" w:rsidR="0044105C" w:rsidRDefault="00000000">
      <w:pPr>
        <w:pStyle w:val="ListBullet"/>
      </w:pPr>
      <w:r>
        <w:t>Proficient in testing frameworks: JUnit, TestNG, Mockito, Cucumber; and logging tools: SLF4J, Log4j, Java Util Logging (JUL).</w:t>
      </w:r>
    </w:p>
    <w:p w14:paraId="57851A4B" w14:textId="77777777" w:rsidR="0044105C" w:rsidRDefault="00000000">
      <w:pPr>
        <w:pStyle w:val="Heading3"/>
        <w:keepNext w:val="0"/>
        <w:keepLines w:val="0"/>
      </w:pPr>
      <w:r>
        <w:rPr>
          <w:rStyle w:val="Strong"/>
          <w:b/>
          <w:bCs/>
        </w:rPr>
        <w:t>Technical Skills</w:t>
      </w:r>
    </w:p>
    <w:p w14:paraId="284E8651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>Programming Languages:</w:t>
      </w:r>
      <w:r>
        <w:t xml:space="preserve"> Java 11, Java 8, Core Java (Java SE), Java JDK</w:t>
      </w:r>
    </w:p>
    <w:p w14:paraId="67838772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Backend Technologies: </w:t>
      </w:r>
      <w:r>
        <w:t>JDBC, JPA, Servlets, JSP, JSTL, EJB, JTA</w:t>
      </w:r>
    </w:p>
    <w:p w14:paraId="3BF01F31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>Frameworks:</w:t>
      </w:r>
      <w:r>
        <w:t xml:space="preserve"> Spring Boot, Spring MVC, Spring Core, Spring Security, Spring Data JPA, Hibernate</w:t>
      </w:r>
    </w:p>
    <w:p w14:paraId="05E98188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Front-End Technologies: </w:t>
      </w:r>
      <w:r>
        <w:t>Angular (10+), ReactJS, HTML5, CSS3, JavaScript, jQuery, Bootstrap</w:t>
      </w:r>
    </w:p>
    <w:p w14:paraId="6A1AF301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>Web/Application Servers:</w:t>
      </w:r>
      <w:r>
        <w:t xml:space="preserve"> Apache Tomcat, Nginx</w:t>
      </w:r>
    </w:p>
    <w:p w14:paraId="26E95AD6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>Web Services / API Integration:</w:t>
      </w:r>
      <w:r>
        <w:t xml:space="preserve"> RESTful APIs (Spring REST, JAX-RS), SOAP (JAX-WS, Axis2)</w:t>
      </w:r>
    </w:p>
    <w:p w14:paraId="614E85AD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lastRenderedPageBreak/>
        <w:t>Development Tools / IDEs:</w:t>
      </w:r>
      <w:r>
        <w:t xml:space="preserve"> IntelliJ IDEA, Eclipse</w:t>
      </w:r>
    </w:p>
    <w:p w14:paraId="1C6B380F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>Databases:</w:t>
      </w:r>
      <w:r>
        <w:t xml:space="preserve"> Oracle, PostgreSQL, MariaDB, MS SQL Server</w:t>
      </w:r>
    </w:p>
    <w:p w14:paraId="585254BD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>Cloud Platforms:</w:t>
      </w:r>
      <w:r>
        <w:t xml:space="preserve"> AWS (EC2, S3, RDS, IAM), Azure (VMs, AKS, Azure SQL, ACI)</w:t>
      </w:r>
    </w:p>
    <w:p w14:paraId="6989C6D3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Version Control Systems: </w:t>
      </w:r>
      <w:r>
        <w:t>Git, GitHub, GitLab, Bitbucket</w:t>
      </w:r>
    </w:p>
    <w:p w14:paraId="659D89A1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Build &amp; Dependency Management: </w:t>
      </w:r>
      <w:r>
        <w:t>Maven, Gradle, Apache Ant</w:t>
      </w:r>
    </w:p>
    <w:p w14:paraId="67B5E4CA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>Testing &amp; Logging:</w:t>
      </w:r>
      <w:r>
        <w:t xml:space="preserve"> JUnit, Mockito, TestNG, Cucumber, Log4j, SLF4J</w:t>
      </w:r>
    </w:p>
    <w:p w14:paraId="48170A86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>Messaging &amp; Event Streaming:</w:t>
      </w:r>
      <w:r>
        <w:t xml:space="preserve"> Apache Kafka, JMS, ActiveMQ</w:t>
      </w:r>
    </w:p>
    <w:p w14:paraId="36FB9B29" w14:textId="77777777" w:rsidR="0044105C" w:rsidRDefault="00000000">
      <w:pPr>
        <w:pStyle w:val="ListBullet"/>
        <w:numPr>
          <w:ilvl w:val="0"/>
          <w:numId w:val="0"/>
        </w:numPr>
      </w:pPr>
      <w:r>
        <w:rPr>
          <w:b/>
          <w:bCs/>
        </w:rPr>
        <w:t>Methodologies:</w:t>
      </w:r>
      <w:r>
        <w:t xml:space="preserve"> Agile (Scrum), Waterfall, SDLC, Test-Driven Development (TDD), Lean</w:t>
      </w:r>
    </w:p>
    <w:p w14:paraId="6D7C3D9F" w14:textId="77777777" w:rsidR="0044105C" w:rsidRDefault="00000000">
      <w:pPr>
        <w:pStyle w:val="Heading2"/>
      </w:pPr>
      <w:r>
        <w:t>Professional Experience</w:t>
      </w:r>
    </w:p>
    <w:p w14:paraId="5254F2C6" w14:textId="77777777" w:rsidR="0044105C" w:rsidRDefault="00000000">
      <w:pPr>
        <w:pStyle w:val="Heading3"/>
      </w:pPr>
      <w:r>
        <w:rPr>
          <w:lang w:val="en-IN"/>
        </w:rPr>
        <w:t>Bytebridge Technologies</w:t>
      </w:r>
      <w:r>
        <w:t>, NC, USA</w:t>
      </w:r>
    </w:p>
    <w:p w14:paraId="1FF27311" w14:textId="77777777" w:rsidR="0044105C" w:rsidRDefault="00000000">
      <w:pPr>
        <w:rPr>
          <w:b/>
          <w:bCs/>
        </w:rPr>
      </w:pPr>
      <w:r>
        <w:rPr>
          <w:b/>
          <w:bCs/>
        </w:rPr>
        <w:t xml:space="preserve">Java Full Stack Developer | </w:t>
      </w:r>
      <w:r>
        <w:rPr>
          <w:b/>
          <w:bCs/>
          <w:lang w:val="en-IN"/>
        </w:rPr>
        <w:t>Jan</w:t>
      </w:r>
      <w:r>
        <w:rPr>
          <w:b/>
          <w:bCs/>
        </w:rPr>
        <w:t xml:space="preserve"> 202</w:t>
      </w:r>
      <w:r>
        <w:rPr>
          <w:b/>
          <w:bCs/>
          <w:lang w:val="en-IN"/>
        </w:rPr>
        <w:t>5</w:t>
      </w:r>
      <w:r>
        <w:rPr>
          <w:b/>
          <w:bCs/>
        </w:rPr>
        <w:t xml:space="preserve"> – Present</w:t>
      </w:r>
    </w:p>
    <w:p w14:paraId="3335248D" w14:textId="77777777" w:rsidR="0044105C" w:rsidRDefault="00000000">
      <w:pPr>
        <w:pStyle w:val="ListBullet"/>
      </w:pPr>
      <w:r>
        <w:t>Participated in Agile development process with bi-weekly sprints and daily scrum meetings using TDD approach.</w:t>
      </w:r>
    </w:p>
    <w:p w14:paraId="18C7F2BE" w14:textId="77777777" w:rsidR="0044105C" w:rsidRDefault="00000000">
      <w:pPr>
        <w:pStyle w:val="ListBullet"/>
      </w:pPr>
      <w:r>
        <w:t>Built SPA using Covalent (Angular 8-based framework), Angular Flex Layout, TypeScript, Material Design, and Karma.</w:t>
      </w:r>
    </w:p>
    <w:p w14:paraId="49B81B5F" w14:textId="77777777" w:rsidR="0044105C" w:rsidRDefault="00000000">
      <w:pPr>
        <w:pStyle w:val="ListBullet"/>
      </w:pPr>
      <w:r>
        <w:t>Developed analytics products including GSS-CUSTOMER JOURNEY, AI-FRAUD, Analytic-OPS.</w:t>
      </w:r>
    </w:p>
    <w:p w14:paraId="36FED5C4" w14:textId="77777777" w:rsidR="0044105C" w:rsidRDefault="00000000">
      <w:pPr>
        <w:pStyle w:val="ListBullet"/>
      </w:pPr>
      <w:r>
        <w:t>Created server-side logic using Spring Core and MVC, integrating with Hibernate ORM for persistence.</w:t>
      </w:r>
    </w:p>
    <w:p w14:paraId="695B9A44" w14:textId="77777777" w:rsidR="0044105C" w:rsidRDefault="00000000">
      <w:pPr>
        <w:pStyle w:val="ListBullet"/>
      </w:pPr>
      <w:r>
        <w:t>Implemented Microservices architecture with Spring Boot.</w:t>
      </w:r>
    </w:p>
    <w:p w14:paraId="7A3A0947" w14:textId="77777777" w:rsidR="0044105C" w:rsidRDefault="00000000">
      <w:pPr>
        <w:pStyle w:val="ListBullet"/>
      </w:pPr>
      <w:r>
        <w:t>Debugged cross-browser UI issues using browser developer tools and tested with Jasmine and Karma.</w:t>
      </w:r>
    </w:p>
    <w:p w14:paraId="1F82DC2F" w14:textId="77777777" w:rsidR="0044105C" w:rsidRDefault="00000000">
      <w:pPr>
        <w:pStyle w:val="ListBullet"/>
      </w:pPr>
      <w:r>
        <w:t>Integrated ReactJS front-end with RESTful and SOAP APIs using Axios and Fetch.</w:t>
      </w:r>
    </w:p>
    <w:p w14:paraId="7A45C66C" w14:textId="77777777" w:rsidR="0044105C" w:rsidRDefault="00000000">
      <w:pPr>
        <w:pStyle w:val="ListBullet"/>
      </w:pPr>
      <w:r>
        <w:t>Applied Redux for state management in React applications.</w:t>
      </w:r>
    </w:p>
    <w:p w14:paraId="61DA04C9" w14:textId="77777777" w:rsidR="0044105C" w:rsidRDefault="00000000">
      <w:pPr>
        <w:pStyle w:val="ListBullet"/>
      </w:pPr>
      <w:r>
        <w:t>Managed Cassandra clusters using Opscenter and configured alerts.</w:t>
      </w:r>
    </w:p>
    <w:p w14:paraId="03F66E10" w14:textId="77777777" w:rsidR="0044105C" w:rsidRDefault="00000000">
      <w:pPr>
        <w:pStyle w:val="Heading3"/>
        <w:rPr>
          <w:lang w:val="en-IN"/>
        </w:rPr>
      </w:pPr>
      <w:r>
        <w:rPr>
          <w:lang w:val="en-IN"/>
        </w:rPr>
        <w:t>Centene Corporation, Nc, USA</w:t>
      </w:r>
    </w:p>
    <w:p w14:paraId="1FE90387" w14:textId="77777777" w:rsidR="0044105C" w:rsidRDefault="00000000">
      <w:pPr>
        <w:rPr>
          <w:b/>
          <w:bCs/>
          <w:lang w:val="en-IN"/>
        </w:rPr>
      </w:pPr>
      <w:r>
        <w:rPr>
          <w:b/>
          <w:bCs/>
        </w:rPr>
        <w:t xml:space="preserve">Java Developer | </w:t>
      </w:r>
      <w:r>
        <w:rPr>
          <w:b/>
          <w:bCs/>
          <w:lang w:val="en-IN"/>
        </w:rPr>
        <w:t>Jul</w:t>
      </w:r>
      <w:r>
        <w:rPr>
          <w:b/>
          <w:bCs/>
        </w:rPr>
        <w:t xml:space="preserve"> 202</w:t>
      </w:r>
      <w:r>
        <w:rPr>
          <w:b/>
          <w:bCs/>
          <w:lang w:val="en-IN"/>
        </w:rPr>
        <w:t>4</w:t>
      </w:r>
      <w:r>
        <w:rPr>
          <w:b/>
          <w:bCs/>
        </w:rPr>
        <w:t xml:space="preserve"> – </w:t>
      </w:r>
      <w:r>
        <w:rPr>
          <w:b/>
          <w:bCs/>
          <w:lang w:val="en-IN"/>
        </w:rPr>
        <w:t>Dec 2024</w:t>
      </w:r>
    </w:p>
    <w:p w14:paraId="49390FDC" w14:textId="77777777" w:rsidR="0044105C" w:rsidRDefault="00000000">
      <w:pPr>
        <w:pStyle w:val="ListBullet"/>
      </w:pPr>
      <w:r>
        <w:t>Built web-based applications using Spring MVC and Spring Core.</w:t>
      </w:r>
    </w:p>
    <w:p w14:paraId="2D223F25" w14:textId="77777777" w:rsidR="0044105C" w:rsidRDefault="00000000">
      <w:pPr>
        <w:pStyle w:val="ListBullet"/>
      </w:pPr>
      <w:r>
        <w:t>Used ANT for builds, Eclipse IDE, Bitbucket for version control.</w:t>
      </w:r>
    </w:p>
    <w:p w14:paraId="15DD2837" w14:textId="77777777" w:rsidR="0044105C" w:rsidRDefault="00000000">
      <w:pPr>
        <w:pStyle w:val="ListBullet"/>
      </w:pPr>
      <w:r>
        <w:t>Developed UI with HTML, CSS, Bootstrap, JavaScript, and jQuery.</w:t>
      </w:r>
    </w:p>
    <w:p w14:paraId="605C7B2E" w14:textId="77777777" w:rsidR="0044105C" w:rsidRDefault="00000000">
      <w:pPr>
        <w:pStyle w:val="ListBullet"/>
      </w:pPr>
      <w:r>
        <w:t>Worked with MariaDB for database development including procedures and queries.</w:t>
      </w:r>
    </w:p>
    <w:p w14:paraId="56EE6C33" w14:textId="77777777" w:rsidR="0044105C" w:rsidRDefault="00000000">
      <w:pPr>
        <w:pStyle w:val="ListBullet"/>
      </w:pPr>
      <w:r>
        <w:t>Deployed web apps on Apache Tomcat.</w:t>
      </w:r>
    </w:p>
    <w:p w14:paraId="13B9CE3A" w14:textId="77777777" w:rsidR="0044105C" w:rsidRDefault="00000000">
      <w:pPr>
        <w:pStyle w:val="ListBullet"/>
      </w:pPr>
      <w:r>
        <w:t>Used Java Util Logging (JUL) for troubleshooting and debugging.</w:t>
      </w:r>
    </w:p>
    <w:p w14:paraId="5A29378C" w14:textId="77777777" w:rsidR="0044105C" w:rsidRDefault="00000000">
      <w:pPr>
        <w:pStyle w:val="Heading3"/>
      </w:pPr>
      <w:r>
        <w:rPr>
          <w:lang w:val="en-IN"/>
        </w:rPr>
        <w:t>Techrobots</w:t>
      </w:r>
      <w:r>
        <w:t xml:space="preserve">, </w:t>
      </w:r>
      <w:r>
        <w:rPr>
          <w:lang w:val="en-IN"/>
        </w:rPr>
        <w:t>Hyderabad</w:t>
      </w:r>
      <w:r>
        <w:t>, India</w:t>
      </w:r>
    </w:p>
    <w:p w14:paraId="7A44E3B3" w14:textId="77777777" w:rsidR="0044105C" w:rsidRDefault="00000000">
      <w:pPr>
        <w:rPr>
          <w:b/>
          <w:bCs/>
          <w:lang w:val="en-IN"/>
        </w:rPr>
      </w:pPr>
      <w:r>
        <w:rPr>
          <w:b/>
          <w:bCs/>
        </w:rPr>
        <w:t>Java Developer | Jun 201</w:t>
      </w:r>
      <w:r>
        <w:rPr>
          <w:b/>
          <w:bCs/>
          <w:lang w:val="en-IN"/>
        </w:rPr>
        <w:t>9</w:t>
      </w:r>
      <w:r>
        <w:rPr>
          <w:b/>
          <w:bCs/>
        </w:rPr>
        <w:t xml:space="preserve"> – </w:t>
      </w:r>
      <w:r>
        <w:rPr>
          <w:b/>
          <w:bCs/>
          <w:lang w:val="en-IN"/>
        </w:rPr>
        <w:t>Jul</w:t>
      </w:r>
      <w:r>
        <w:rPr>
          <w:b/>
          <w:bCs/>
        </w:rPr>
        <w:t xml:space="preserve"> 202</w:t>
      </w:r>
      <w:r>
        <w:rPr>
          <w:b/>
          <w:bCs/>
          <w:lang w:val="en-IN"/>
        </w:rPr>
        <w:t>3</w:t>
      </w:r>
    </w:p>
    <w:p w14:paraId="3FE0552B" w14:textId="77777777" w:rsidR="0044105C" w:rsidRDefault="00000000">
      <w:pPr>
        <w:pStyle w:val="ListBullet"/>
      </w:pPr>
      <w:r>
        <w:t>Developed UI using JSP, JSTL, Spring Framework.</w:t>
      </w:r>
    </w:p>
    <w:p w14:paraId="1C30384D" w14:textId="77777777" w:rsidR="0044105C" w:rsidRDefault="00000000">
      <w:pPr>
        <w:pStyle w:val="ListBullet"/>
      </w:pPr>
      <w:r>
        <w:t>Created and managed Hibernate mapping files and developed SQL procedures.</w:t>
      </w:r>
    </w:p>
    <w:p w14:paraId="00ECA81C" w14:textId="77777777" w:rsidR="0044105C" w:rsidRDefault="00000000">
      <w:pPr>
        <w:pStyle w:val="ListBullet"/>
      </w:pPr>
      <w:r>
        <w:t>Used PCF and Docker containers for application deployment.</w:t>
      </w:r>
    </w:p>
    <w:p w14:paraId="11F9EE40" w14:textId="77777777" w:rsidR="0044105C" w:rsidRDefault="00000000">
      <w:pPr>
        <w:pStyle w:val="ListBullet"/>
      </w:pPr>
      <w:r>
        <w:lastRenderedPageBreak/>
        <w:t>Developed backend with Spring Boot, Spring Data JPA, and REST APIs.</w:t>
      </w:r>
    </w:p>
    <w:p w14:paraId="3C35C9F2" w14:textId="77777777" w:rsidR="0044105C" w:rsidRDefault="00000000">
      <w:pPr>
        <w:pStyle w:val="ListBullet"/>
      </w:pPr>
      <w:r>
        <w:t>Integrated ActiveMQ with APIs and microservices.</w:t>
      </w:r>
    </w:p>
    <w:p w14:paraId="76910CD5" w14:textId="77777777" w:rsidR="0044105C" w:rsidRDefault="00000000">
      <w:pPr>
        <w:pStyle w:val="ListBullet"/>
      </w:pPr>
      <w:r>
        <w:t>Created UI using ReactJS and Node.js with Redux and SPA patterns.</w:t>
      </w:r>
    </w:p>
    <w:p w14:paraId="35A64DA7" w14:textId="77777777" w:rsidR="0044105C" w:rsidRDefault="00000000">
      <w:pPr>
        <w:pStyle w:val="ListBullet"/>
      </w:pPr>
      <w:r>
        <w:t>Used AWS services (EC2, S3, RDS, ECS, ECR, IAM) for deployment.</w:t>
      </w:r>
    </w:p>
    <w:p w14:paraId="47FDC653" w14:textId="77777777" w:rsidR="0044105C" w:rsidRDefault="00000000">
      <w:pPr>
        <w:pStyle w:val="ListBullet"/>
      </w:pPr>
      <w:r>
        <w:t>Implemented database logic using Oracle DB and tested APIs using Postman.</w:t>
      </w:r>
    </w:p>
    <w:p w14:paraId="6DAE4301" w14:textId="77777777" w:rsidR="0044105C" w:rsidRDefault="00000000">
      <w:pPr>
        <w:pStyle w:val="ListBullet"/>
      </w:pPr>
      <w:r>
        <w:t>Utilized Grafana for monitoring, Slf4j for logging, and Jest for testing.</w:t>
      </w:r>
    </w:p>
    <w:p w14:paraId="514D69EF" w14:textId="77777777" w:rsidR="0044105C" w:rsidRDefault="00000000">
      <w:pPr>
        <w:pStyle w:val="ListBullet"/>
      </w:pPr>
      <w:r>
        <w:t>Participated in production support and provided user training.</w:t>
      </w:r>
    </w:p>
    <w:p w14:paraId="21E5D74F" w14:textId="77777777" w:rsidR="0044105C" w:rsidRDefault="00000000">
      <w:pPr>
        <w:pStyle w:val="Heading2"/>
      </w:pPr>
      <w:r>
        <w:t>Education</w:t>
      </w:r>
    </w:p>
    <w:p w14:paraId="0981B13E" w14:textId="77777777" w:rsidR="0044105C" w:rsidRDefault="00000000">
      <w:pPr>
        <w:rPr>
          <w:b/>
          <w:bCs/>
        </w:rPr>
      </w:pPr>
      <w:r>
        <w:rPr>
          <w:b/>
          <w:bCs/>
        </w:rPr>
        <w:t>Masters in Computer and Information Systems</w:t>
      </w:r>
      <w:r>
        <w:rPr>
          <w:b/>
          <w:bCs/>
        </w:rPr>
        <w:br/>
      </w:r>
      <w:r>
        <w:t>New England College, USA</w:t>
      </w:r>
    </w:p>
    <w:sectPr w:rsidR="004410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E40B8" w14:textId="77777777" w:rsidR="009937B6" w:rsidRDefault="009937B6">
      <w:pPr>
        <w:spacing w:line="240" w:lineRule="auto"/>
      </w:pPr>
      <w:r>
        <w:separator/>
      </w:r>
    </w:p>
  </w:endnote>
  <w:endnote w:type="continuationSeparator" w:id="0">
    <w:p w14:paraId="6471A954" w14:textId="77777777" w:rsidR="009937B6" w:rsidRDefault="00993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DA53" w14:textId="77777777" w:rsidR="009937B6" w:rsidRDefault="009937B6">
      <w:pPr>
        <w:spacing w:after="0"/>
      </w:pPr>
      <w:r>
        <w:separator/>
      </w:r>
    </w:p>
  </w:footnote>
  <w:footnote w:type="continuationSeparator" w:id="0">
    <w:p w14:paraId="137068AC" w14:textId="77777777" w:rsidR="009937B6" w:rsidRDefault="009937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8449510">
    <w:abstractNumId w:val="5"/>
  </w:num>
  <w:num w:numId="2" w16cid:durableId="1320842492">
    <w:abstractNumId w:val="3"/>
  </w:num>
  <w:num w:numId="3" w16cid:durableId="1091774845">
    <w:abstractNumId w:val="2"/>
  </w:num>
  <w:num w:numId="4" w16cid:durableId="548078411">
    <w:abstractNumId w:val="4"/>
  </w:num>
  <w:num w:numId="5" w16cid:durableId="755904118">
    <w:abstractNumId w:val="1"/>
  </w:num>
  <w:num w:numId="6" w16cid:durableId="9998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655"/>
    <w:rsid w:val="0015074B"/>
    <w:rsid w:val="0029639D"/>
    <w:rsid w:val="002F396D"/>
    <w:rsid w:val="003038AF"/>
    <w:rsid w:val="00326F90"/>
    <w:rsid w:val="00361629"/>
    <w:rsid w:val="0044105C"/>
    <w:rsid w:val="00580330"/>
    <w:rsid w:val="00747E81"/>
    <w:rsid w:val="008B03D6"/>
    <w:rsid w:val="009937B6"/>
    <w:rsid w:val="00AA1D8D"/>
    <w:rsid w:val="00B47730"/>
    <w:rsid w:val="00CB0664"/>
    <w:rsid w:val="00FC693F"/>
    <w:rsid w:val="47A81BF2"/>
    <w:rsid w:val="7B03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B53F8"/>
  <w14:defaultImageDpi w14:val="300"/>
  <w15:docId w15:val="{DEC5F04B-4EE5-40CC-A4BE-708BB8BE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Heera</dc:creator>
  <dc:description>generated by python-docx</dc:description>
  <cp:lastModifiedBy>Denville Animal Hospital</cp:lastModifiedBy>
  <cp:revision>5</cp:revision>
  <dcterms:created xsi:type="dcterms:W3CDTF">2013-12-23T23:15:00Z</dcterms:created>
  <dcterms:modified xsi:type="dcterms:W3CDTF">2025-08-12T15:35:00Z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B3E4FDDEECA0486186BFF934EE731F86_12</vt:lpwstr>
  </property>
</Properties>
</file>